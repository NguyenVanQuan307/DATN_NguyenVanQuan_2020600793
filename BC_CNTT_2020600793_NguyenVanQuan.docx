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XSpec="center" w:tblpY="-501"/>
        <w:tblW w:w="9209"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3"/>
        <w:gridCol w:w="988"/>
        <w:gridCol w:w="113"/>
        <w:gridCol w:w="7966"/>
        <w:gridCol w:w="29"/>
      </w:tblGrid>
      <w:tr w:rsidR="00157065" w:rsidRPr="00F02F10" w14:paraId="35201BD1" w14:textId="77777777" w:rsidTr="002F249E">
        <w:trPr>
          <w:gridBefore w:val="1"/>
          <w:gridAfter w:val="1"/>
          <w:wBefore w:w="113" w:type="dxa"/>
          <w:wAfter w:w="29" w:type="dxa"/>
          <w:cantSplit/>
          <w:trHeight w:val="503"/>
        </w:trPr>
        <w:tc>
          <w:tcPr>
            <w:tcW w:w="1101" w:type="dxa"/>
            <w:gridSpan w:val="2"/>
            <w:tcBorders>
              <w:top w:val="single" w:sz="4" w:space="0" w:color="auto"/>
            </w:tcBorders>
            <w:textDirection w:val="tbRl"/>
          </w:tcPr>
          <w:p w14:paraId="554CBE9B" w14:textId="77777777" w:rsidR="00157065" w:rsidRPr="00F02F10" w:rsidRDefault="00157065" w:rsidP="002F249E">
            <w:pPr>
              <w:ind w:left="113" w:right="113"/>
              <w:jc w:val="center"/>
            </w:pPr>
          </w:p>
        </w:tc>
        <w:tc>
          <w:tcPr>
            <w:tcW w:w="7966" w:type="dxa"/>
            <w:tcBorders>
              <w:top w:val="single" w:sz="4" w:space="0" w:color="auto"/>
            </w:tcBorders>
          </w:tcPr>
          <w:p w14:paraId="7C391679" w14:textId="77777777" w:rsidR="00157065" w:rsidRPr="00F02F10" w:rsidRDefault="00157065" w:rsidP="002F249E">
            <w:pPr>
              <w:jc w:val="center"/>
              <w:rPr>
                <w:b/>
              </w:rPr>
            </w:pPr>
          </w:p>
        </w:tc>
      </w:tr>
      <w:tr w:rsidR="00157065" w:rsidRPr="00F02F10" w14:paraId="3D173633" w14:textId="77777777" w:rsidTr="002F249E">
        <w:trPr>
          <w:gridBefore w:val="1"/>
          <w:gridAfter w:val="1"/>
          <w:wBefore w:w="113" w:type="dxa"/>
          <w:wAfter w:w="29" w:type="dxa"/>
          <w:cantSplit/>
          <w:trHeight w:val="1134"/>
        </w:trPr>
        <w:tc>
          <w:tcPr>
            <w:tcW w:w="1101" w:type="dxa"/>
            <w:gridSpan w:val="2"/>
            <w:vMerge w:val="restart"/>
            <w:textDirection w:val="tbRl"/>
          </w:tcPr>
          <w:p w14:paraId="2BD7DE25" w14:textId="77777777" w:rsidR="00157065" w:rsidRPr="00F02F10" w:rsidRDefault="00157065" w:rsidP="002F249E">
            <w:pPr>
              <w:ind w:left="113" w:right="113"/>
            </w:pPr>
          </w:p>
          <w:p w14:paraId="1371F448" w14:textId="64DC8BB7" w:rsidR="00157065" w:rsidRPr="00301D45" w:rsidRDefault="00157065" w:rsidP="002F249E">
            <w:pPr>
              <w:spacing w:after="240"/>
              <w:ind w:left="113" w:right="113"/>
              <w:rPr>
                <w:szCs w:val="28"/>
              </w:rPr>
            </w:pPr>
            <w:r>
              <w:rPr>
                <w:szCs w:val="28"/>
              </w:rPr>
              <w:t xml:space="preserve">               NGUYỄN VĂN QUÂN</w:t>
            </w:r>
          </w:p>
        </w:tc>
        <w:tc>
          <w:tcPr>
            <w:tcW w:w="7966" w:type="dxa"/>
          </w:tcPr>
          <w:p w14:paraId="15B52289" w14:textId="77777777" w:rsidR="00157065" w:rsidRPr="00C85366" w:rsidRDefault="00157065" w:rsidP="002F249E">
            <w:pPr>
              <w:jc w:val="center"/>
              <w:rPr>
                <w:b/>
              </w:rPr>
            </w:pPr>
            <w:r w:rsidRPr="00C85366">
              <w:rPr>
                <w:b/>
              </w:rPr>
              <w:t>BỘ CÔNG THƯƠNG</w:t>
            </w:r>
          </w:p>
          <w:p w14:paraId="60FA93F8" w14:textId="77777777" w:rsidR="00157065" w:rsidRPr="00F02F10" w:rsidRDefault="00157065" w:rsidP="002F249E">
            <w:pPr>
              <w:jc w:val="center"/>
              <w:rPr>
                <w:b/>
              </w:rPr>
            </w:pPr>
            <w:r w:rsidRPr="00F02F10">
              <w:rPr>
                <w:b/>
              </w:rPr>
              <w:t>TRƯỜNG ĐẠI HỌC CÔNG NGHIỆP HÀ NỘI</w:t>
            </w:r>
          </w:p>
          <w:p w14:paraId="080B85C3" w14:textId="77777777" w:rsidR="00157065" w:rsidRPr="00F02F10" w:rsidRDefault="00157065" w:rsidP="002F249E">
            <w:pPr>
              <w:jc w:val="center"/>
              <w:rPr>
                <w:b/>
              </w:rPr>
            </w:pPr>
            <w:r w:rsidRPr="00F02F10">
              <w:rPr>
                <w:b/>
              </w:rPr>
              <w:t>---------------------------------------</w:t>
            </w:r>
          </w:p>
        </w:tc>
      </w:tr>
      <w:tr w:rsidR="00157065" w:rsidRPr="00F02F10" w14:paraId="4EE908C6" w14:textId="77777777" w:rsidTr="002F249E">
        <w:trPr>
          <w:gridBefore w:val="1"/>
          <w:gridAfter w:val="1"/>
          <w:wBefore w:w="113" w:type="dxa"/>
          <w:wAfter w:w="29" w:type="dxa"/>
          <w:cantSplit/>
        </w:trPr>
        <w:tc>
          <w:tcPr>
            <w:tcW w:w="1101" w:type="dxa"/>
            <w:gridSpan w:val="2"/>
            <w:vMerge/>
          </w:tcPr>
          <w:p w14:paraId="3E870A62" w14:textId="77777777" w:rsidR="00157065" w:rsidRPr="00F02F10" w:rsidRDefault="00157065" w:rsidP="002F249E">
            <w:pPr>
              <w:jc w:val="center"/>
              <w:rPr>
                <w:b/>
              </w:rPr>
            </w:pPr>
          </w:p>
        </w:tc>
        <w:tc>
          <w:tcPr>
            <w:tcW w:w="7966" w:type="dxa"/>
          </w:tcPr>
          <w:p w14:paraId="5DA632DB" w14:textId="77777777" w:rsidR="00157065" w:rsidRDefault="00157065" w:rsidP="002F249E">
            <w:pPr>
              <w:jc w:val="center"/>
            </w:pPr>
          </w:p>
          <w:p w14:paraId="4BF9F2EB" w14:textId="77777777" w:rsidR="00157065" w:rsidRPr="00F02F10" w:rsidRDefault="00157065" w:rsidP="002F249E"/>
        </w:tc>
      </w:tr>
      <w:tr w:rsidR="00157065" w:rsidRPr="005E0D53" w14:paraId="28897C10" w14:textId="77777777" w:rsidTr="002F249E">
        <w:trPr>
          <w:gridBefore w:val="1"/>
          <w:gridAfter w:val="1"/>
          <w:wBefore w:w="113" w:type="dxa"/>
          <w:wAfter w:w="29" w:type="dxa"/>
          <w:cantSplit/>
        </w:trPr>
        <w:tc>
          <w:tcPr>
            <w:tcW w:w="1101" w:type="dxa"/>
            <w:gridSpan w:val="2"/>
            <w:vMerge/>
          </w:tcPr>
          <w:p w14:paraId="5D0260E1" w14:textId="77777777" w:rsidR="00157065" w:rsidRPr="00F02F10" w:rsidRDefault="00157065" w:rsidP="002F249E">
            <w:pPr>
              <w:jc w:val="center"/>
            </w:pPr>
          </w:p>
        </w:tc>
        <w:tc>
          <w:tcPr>
            <w:tcW w:w="7966" w:type="dxa"/>
          </w:tcPr>
          <w:p w14:paraId="3F4B867C" w14:textId="77777777" w:rsidR="00157065" w:rsidRPr="007E288E" w:rsidRDefault="00157065" w:rsidP="002F249E">
            <w:pPr>
              <w:jc w:val="center"/>
              <w:rPr>
                <w:b/>
                <w:bCs/>
                <w:szCs w:val="28"/>
              </w:rPr>
            </w:pPr>
          </w:p>
          <w:p w14:paraId="4F73085B" w14:textId="77777777" w:rsidR="00157065" w:rsidRPr="007E288E" w:rsidRDefault="00157065" w:rsidP="002F249E">
            <w:pPr>
              <w:jc w:val="center"/>
              <w:rPr>
                <w:b/>
                <w:bCs/>
                <w:sz w:val="32"/>
                <w:szCs w:val="32"/>
              </w:rPr>
            </w:pPr>
            <w:r w:rsidRPr="007E288E">
              <w:rPr>
                <w:b/>
                <w:bCs/>
                <w:sz w:val="32"/>
                <w:szCs w:val="32"/>
              </w:rPr>
              <w:t xml:space="preserve">ĐỒ ÁN TỐT NGHIỆP </w:t>
            </w:r>
          </w:p>
          <w:p w14:paraId="0B146593" w14:textId="77777777" w:rsidR="00157065" w:rsidRPr="005E0D53" w:rsidRDefault="00157065" w:rsidP="002F249E">
            <w:pPr>
              <w:jc w:val="center"/>
              <w:rPr>
                <w:szCs w:val="28"/>
              </w:rPr>
            </w:pPr>
            <w:r w:rsidRPr="007E288E">
              <w:rPr>
                <w:b/>
                <w:bCs/>
                <w:szCs w:val="28"/>
              </w:rPr>
              <w:t>NGÀNH CÔNG NGHỆ THÔNG TIN</w:t>
            </w:r>
          </w:p>
        </w:tc>
      </w:tr>
      <w:tr w:rsidR="00157065" w:rsidRPr="005E0D53" w14:paraId="1F42A018" w14:textId="77777777" w:rsidTr="002F249E">
        <w:trPr>
          <w:gridBefore w:val="1"/>
          <w:gridAfter w:val="1"/>
          <w:wBefore w:w="113" w:type="dxa"/>
          <w:wAfter w:w="29" w:type="dxa"/>
          <w:cantSplit/>
        </w:trPr>
        <w:tc>
          <w:tcPr>
            <w:tcW w:w="1101" w:type="dxa"/>
            <w:gridSpan w:val="2"/>
            <w:vMerge/>
          </w:tcPr>
          <w:p w14:paraId="3D694C7A" w14:textId="77777777" w:rsidR="00157065" w:rsidRPr="00AB0A55" w:rsidRDefault="00157065" w:rsidP="002F249E">
            <w:pPr>
              <w:jc w:val="center"/>
            </w:pPr>
          </w:p>
        </w:tc>
        <w:tc>
          <w:tcPr>
            <w:tcW w:w="7966" w:type="dxa"/>
          </w:tcPr>
          <w:p w14:paraId="0BA7B5EC" w14:textId="77777777" w:rsidR="00157065" w:rsidRDefault="00157065" w:rsidP="002F249E">
            <w:pPr>
              <w:jc w:val="center"/>
              <w:rPr>
                <w:szCs w:val="28"/>
              </w:rPr>
            </w:pPr>
            <w:r w:rsidRPr="005E0D53">
              <w:rPr>
                <w:szCs w:val="28"/>
              </w:rPr>
              <w:t xml:space="preserve">   </w:t>
            </w:r>
          </w:p>
          <w:p w14:paraId="5100E061" w14:textId="77777777" w:rsidR="00EB2D9C" w:rsidRDefault="00EB2D9C" w:rsidP="002F249E">
            <w:pPr>
              <w:jc w:val="center"/>
              <w:rPr>
                <w:szCs w:val="28"/>
              </w:rPr>
            </w:pPr>
          </w:p>
          <w:p w14:paraId="3BFACACB" w14:textId="77777777" w:rsidR="00157065" w:rsidRPr="005E0D53" w:rsidRDefault="00157065" w:rsidP="002F249E">
            <w:pPr>
              <w:jc w:val="center"/>
              <w:rPr>
                <w:szCs w:val="28"/>
              </w:rPr>
            </w:pPr>
            <w:r w:rsidRPr="005E0D53">
              <w:rPr>
                <w:szCs w:val="28"/>
              </w:rPr>
              <w:t xml:space="preserve">                                 </w:t>
            </w:r>
          </w:p>
        </w:tc>
      </w:tr>
      <w:tr w:rsidR="00157065" w:rsidRPr="005E0D53" w14:paraId="2E185943" w14:textId="77777777" w:rsidTr="002F249E">
        <w:trPr>
          <w:gridBefore w:val="1"/>
          <w:gridAfter w:val="1"/>
          <w:wBefore w:w="113" w:type="dxa"/>
          <w:wAfter w:w="29" w:type="dxa"/>
          <w:cantSplit/>
        </w:trPr>
        <w:tc>
          <w:tcPr>
            <w:tcW w:w="1101" w:type="dxa"/>
            <w:gridSpan w:val="2"/>
            <w:vMerge/>
          </w:tcPr>
          <w:p w14:paraId="5A048418" w14:textId="77777777" w:rsidR="00157065" w:rsidRPr="000C3D53" w:rsidRDefault="00157065" w:rsidP="002F249E">
            <w:pPr>
              <w:jc w:val="center"/>
            </w:pPr>
          </w:p>
        </w:tc>
        <w:tc>
          <w:tcPr>
            <w:tcW w:w="7966" w:type="dxa"/>
          </w:tcPr>
          <w:p w14:paraId="5F4811F2" w14:textId="77777777" w:rsidR="00873742" w:rsidRDefault="00873742" w:rsidP="002F249E">
            <w:pPr>
              <w:jc w:val="center"/>
              <w:rPr>
                <w:b/>
                <w:sz w:val="28"/>
                <w:szCs w:val="28"/>
              </w:rPr>
            </w:pPr>
            <w:bookmarkStart w:id="0" w:name="_Hlk166608538"/>
            <w:r w:rsidRPr="00945218">
              <w:rPr>
                <w:b/>
                <w:sz w:val="28"/>
                <w:szCs w:val="28"/>
              </w:rPr>
              <w:t xml:space="preserve">XÂY DỰNG WEBSITE BÁN LAPTOP VÀ PHỤ KIỆN </w:t>
            </w:r>
          </w:p>
          <w:p w14:paraId="643A5D40" w14:textId="0BD75798" w:rsidR="00157065" w:rsidRPr="005E0D53" w:rsidRDefault="00873742" w:rsidP="002F249E">
            <w:pPr>
              <w:jc w:val="center"/>
              <w:rPr>
                <w:szCs w:val="28"/>
              </w:rPr>
            </w:pPr>
            <w:r w:rsidRPr="00945218">
              <w:rPr>
                <w:b/>
                <w:sz w:val="28"/>
                <w:szCs w:val="28"/>
              </w:rPr>
              <w:t>BẰNG PHP &amp; MYSQL</w:t>
            </w:r>
            <w:bookmarkEnd w:id="0"/>
          </w:p>
        </w:tc>
      </w:tr>
      <w:tr w:rsidR="00157065" w:rsidRPr="000C3D53" w14:paraId="3D3BD5D9" w14:textId="77777777" w:rsidTr="002F249E">
        <w:trPr>
          <w:gridBefore w:val="1"/>
          <w:gridAfter w:val="1"/>
          <w:wBefore w:w="113" w:type="dxa"/>
          <w:wAfter w:w="29" w:type="dxa"/>
          <w:cantSplit/>
        </w:trPr>
        <w:tc>
          <w:tcPr>
            <w:tcW w:w="1101" w:type="dxa"/>
            <w:gridSpan w:val="2"/>
            <w:vMerge/>
          </w:tcPr>
          <w:p w14:paraId="7725203A" w14:textId="77777777" w:rsidR="00157065" w:rsidRPr="000C3D53" w:rsidRDefault="00157065" w:rsidP="002F249E">
            <w:pPr>
              <w:jc w:val="center"/>
              <w:rPr>
                <w:b/>
              </w:rPr>
            </w:pPr>
          </w:p>
        </w:tc>
        <w:tc>
          <w:tcPr>
            <w:tcW w:w="7966" w:type="dxa"/>
          </w:tcPr>
          <w:p w14:paraId="66523672" w14:textId="77777777" w:rsidR="00157065" w:rsidRDefault="00157065" w:rsidP="002F249E">
            <w:pPr>
              <w:jc w:val="center"/>
              <w:rPr>
                <w:b/>
              </w:rPr>
            </w:pPr>
          </w:p>
          <w:p w14:paraId="6568550E" w14:textId="77777777" w:rsidR="00157065" w:rsidRDefault="00157065" w:rsidP="002F249E">
            <w:pPr>
              <w:jc w:val="center"/>
              <w:rPr>
                <w:b/>
              </w:rPr>
            </w:pPr>
          </w:p>
          <w:p w14:paraId="39F66898" w14:textId="77777777" w:rsidR="00EB2D9C" w:rsidRDefault="00EB2D9C" w:rsidP="002F249E">
            <w:pPr>
              <w:jc w:val="center"/>
              <w:rPr>
                <w:b/>
              </w:rPr>
            </w:pPr>
          </w:p>
          <w:p w14:paraId="7AFFAA79" w14:textId="77777777" w:rsidR="00EB2D9C" w:rsidRPr="000C3D53" w:rsidRDefault="00EB2D9C" w:rsidP="002F249E">
            <w:pPr>
              <w:jc w:val="center"/>
              <w:rPr>
                <w:b/>
              </w:rPr>
            </w:pPr>
          </w:p>
        </w:tc>
      </w:tr>
      <w:tr w:rsidR="00157065" w:rsidRPr="000C3D53" w14:paraId="5673E1AC" w14:textId="77777777" w:rsidTr="002F249E">
        <w:trPr>
          <w:gridBefore w:val="1"/>
          <w:gridAfter w:val="1"/>
          <w:wBefore w:w="113" w:type="dxa"/>
          <w:wAfter w:w="29" w:type="dxa"/>
          <w:cantSplit/>
        </w:trPr>
        <w:tc>
          <w:tcPr>
            <w:tcW w:w="1101" w:type="dxa"/>
            <w:gridSpan w:val="2"/>
            <w:vMerge/>
          </w:tcPr>
          <w:p w14:paraId="3B87C345" w14:textId="77777777" w:rsidR="00157065" w:rsidRPr="000C3D53" w:rsidRDefault="00157065" w:rsidP="002F249E">
            <w:pPr>
              <w:jc w:val="center"/>
            </w:pPr>
          </w:p>
        </w:tc>
        <w:tc>
          <w:tcPr>
            <w:tcW w:w="7966" w:type="dxa"/>
            <w:tcBorders>
              <w:bottom w:val="nil"/>
            </w:tcBorders>
          </w:tcPr>
          <w:p w14:paraId="625AF4F2" w14:textId="77777777" w:rsidR="00157065" w:rsidRPr="000C3D53" w:rsidRDefault="00157065" w:rsidP="002F249E">
            <w:pPr>
              <w:jc w:val="center"/>
            </w:pPr>
          </w:p>
        </w:tc>
      </w:tr>
      <w:tr w:rsidR="00157065" w:rsidRPr="000C3D53" w14:paraId="30DF42C0" w14:textId="77777777" w:rsidTr="002F249E">
        <w:trPr>
          <w:gridBefore w:val="1"/>
          <w:gridAfter w:val="1"/>
          <w:wBefore w:w="113" w:type="dxa"/>
          <w:wAfter w:w="29" w:type="dxa"/>
          <w:cantSplit/>
        </w:trPr>
        <w:tc>
          <w:tcPr>
            <w:tcW w:w="1101" w:type="dxa"/>
            <w:gridSpan w:val="2"/>
            <w:vMerge/>
            <w:tcBorders>
              <w:right w:val="single" w:sz="4" w:space="0" w:color="auto"/>
            </w:tcBorders>
          </w:tcPr>
          <w:p w14:paraId="36A563B1" w14:textId="77777777" w:rsidR="00157065" w:rsidRPr="000C3D53" w:rsidRDefault="00157065" w:rsidP="002F249E">
            <w:pPr>
              <w:jc w:val="center"/>
            </w:pPr>
          </w:p>
        </w:tc>
        <w:tc>
          <w:tcPr>
            <w:tcW w:w="7966" w:type="dxa"/>
            <w:tcBorders>
              <w:top w:val="nil"/>
              <w:left w:val="single" w:sz="4" w:space="0" w:color="auto"/>
              <w:bottom w:val="nil"/>
              <w:right w:val="single" w:sz="4" w:space="0" w:color="auto"/>
            </w:tcBorders>
          </w:tcPr>
          <w:p w14:paraId="01EE5FD6" w14:textId="77777777" w:rsidR="00157065" w:rsidRPr="000C3D53" w:rsidRDefault="00157065" w:rsidP="0041285E">
            <w:pPr>
              <w:spacing w:line="360" w:lineRule="auto"/>
              <w:ind w:left="2335"/>
              <w:rPr>
                <w:b/>
              </w:rPr>
            </w:pPr>
            <w:r w:rsidRPr="000C3D53">
              <w:rPr>
                <w:b/>
              </w:rPr>
              <w:t>CBHD</w:t>
            </w:r>
            <w:r>
              <w:rPr>
                <w:b/>
              </w:rPr>
              <w:t xml:space="preserve">          </w:t>
            </w:r>
            <w:r w:rsidRPr="000C3D53">
              <w:rPr>
                <w:b/>
              </w:rPr>
              <w:t>:</w:t>
            </w:r>
            <w:r w:rsidRPr="000C3D53">
              <w:t xml:space="preserve"> </w:t>
            </w:r>
            <w:r w:rsidRPr="000C3D53">
              <w:rPr>
                <w:b/>
              </w:rPr>
              <w:t>TS. Đặng Trọng Hợp</w:t>
            </w:r>
          </w:p>
        </w:tc>
      </w:tr>
      <w:tr w:rsidR="00157065" w:rsidRPr="00901BF0" w14:paraId="1A406C92" w14:textId="77777777" w:rsidTr="002F249E">
        <w:trPr>
          <w:gridBefore w:val="1"/>
          <w:gridAfter w:val="1"/>
          <w:wBefore w:w="113" w:type="dxa"/>
          <w:wAfter w:w="29" w:type="dxa"/>
          <w:cantSplit/>
          <w:trHeight w:hRule="exact" w:val="507"/>
        </w:trPr>
        <w:tc>
          <w:tcPr>
            <w:tcW w:w="1101" w:type="dxa"/>
            <w:gridSpan w:val="2"/>
            <w:vMerge w:val="restart"/>
            <w:tcBorders>
              <w:right w:val="single" w:sz="4" w:space="0" w:color="auto"/>
            </w:tcBorders>
            <w:textDirection w:val="tbRl"/>
          </w:tcPr>
          <w:p w14:paraId="00108777" w14:textId="77777777" w:rsidR="00157065" w:rsidRPr="000C3D53" w:rsidRDefault="00157065" w:rsidP="002F249E">
            <w:pPr>
              <w:ind w:left="113" w:right="113"/>
              <w:jc w:val="center"/>
            </w:pPr>
          </w:p>
          <w:p w14:paraId="15297DD5" w14:textId="77777777" w:rsidR="00157065" w:rsidRPr="00F02F10" w:rsidRDefault="00157065" w:rsidP="002F249E">
            <w:pPr>
              <w:spacing w:after="240"/>
              <w:ind w:left="113" w:right="113"/>
              <w:jc w:val="center"/>
            </w:pPr>
            <w:r>
              <w:t xml:space="preserve">CÔNG NGHỆ THÔNG TIN </w:t>
            </w:r>
          </w:p>
        </w:tc>
        <w:tc>
          <w:tcPr>
            <w:tcW w:w="7966" w:type="dxa"/>
            <w:tcBorders>
              <w:top w:val="nil"/>
              <w:left w:val="single" w:sz="4" w:space="0" w:color="auto"/>
              <w:bottom w:val="nil"/>
              <w:right w:val="single" w:sz="4" w:space="0" w:color="auto"/>
            </w:tcBorders>
          </w:tcPr>
          <w:p w14:paraId="73CCFE30" w14:textId="08439A28" w:rsidR="00157065" w:rsidRPr="00901BF0" w:rsidRDefault="00157065" w:rsidP="002F249E">
            <w:pPr>
              <w:ind w:left="2335"/>
            </w:pPr>
            <w:r w:rsidRPr="00901BF0">
              <w:rPr>
                <w:b/>
              </w:rPr>
              <w:t>Sinh viên</w:t>
            </w:r>
            <w:r>
              <w:rPr>
                <w:b/>
              </w:rPr>
              <w:t xml:space="preserve">      </w:t>
            </w:r>
            <w:r w:rsidRPr="00901BF0">
              <w:rPr>
                <w:b/>
              </w:rPr>
              <w:t xml:space="preserve">: </w:t>
            </w:r>
            <w:r>
              <w:rPr>
                <w:b/>
              </w:rPr>
              <w:t>Nguyễn Văn Quân</w:t>
            </w:r>
          </w:p>
        </w:tc>
      </w:tr>
      <w:tr w:rsidR="00157065" w:rsidRPr="005E0D53" w14:paraId="7CC3A126" w14:textId="77777777" w:rsidTr="002F249E">
        <w:trPr>
          <w:gridBefore w:val="1"/>
          <w:gridAfter w:val="1"/>
          <w:wBefore w:w="113" w:type="dxa"/>
          <w:wAfter w:w="29" w:type="dxa"/>
          <w:cantSplit/>
        </w:trPr>
        <w:tc>
          <w:tcPr>
            <w:tcW w:w="1101" w:type="dxa"/>
            <w:gridSpan w:val="2"/>
            <w:vMerge/>
            <w:tcBorders>
              <w:right w:val="single" w:sz="4" w:space="0" w:color="auto"/>
            </w:tcBorders>
          </w:tcPr>
          <w:p w14:paraId="3491EB7D" w14:textId="77777777" w:rsidR="00157065" w:rsidRPr="00901BF0" w:rsidRDefault="00157065" w:rsidP="002F249E">
            <w:pPr>
              <w:jc w:val="center"/>
            </w:pPr>
          </w:p>
        </w:tc>
        <w:tc>
          <w:tcPr>
            <w:tcW w:w="7966" w:type="dxa"/>
            <w:tcBorders>
              <w:top w:val="nil"/>
              <w:left w:val="single" w:sz="4" w:space="0" w:color="auto"/>
              <w:bottom w:val="nil"/>
              <w:right w:val="single" w:sz="4" w:space="0" w:color="auto"/>
            </w:tcBorders>
          </w:tcPr>
          <w:p w14:paraId="5D03FB11" w14:textId="7791AEAE" w:rsidR="00157065" w:rsidRPr="005E0D53" w:rsidRDefault="00157065" w:rsidP="002F249E">
            <w:pPr>
              <w:ind w:left="2335"/>
              <w:rPr>
                <w:b/>
              </w:rPr>
            </w:pPr>
            <w:r>
              <w:rPr>
                <w:rFonts w:eastAsia="Calibri"/>
                <w:b/>
                <w:szCs w:val="28"/>
              </w:rPr>
              <w:t>Mã sinh viên: 2020600793</w:t>
            </w:r>
          </w:p>
        </w:tc>
      </w:tr>
      <w:tr w:rsidR="00157065" w:rsidRPr="00C85366" w14:paraId="2B01059A" w14:textId="77777777" w:rsidTr="002F249E">
        <w:trPr>
          <w:gridBefore w:val="1"/>
          <w:gridAfter w:val="1"/>
          <w:wBefore w:w="113" w:type="dxa"/>
          <w:wAfter w:w="29" w:type="dxa"/>
          <w:cantSplit/>
        </w:trPr>
        <w:tc>
          <w:tcPr>
            <w:tcW w:w="1101" w:type="dxa"/>
            <w:gridSpan w:val="2"/>
            <w:vMerge/>
            <w:tcBorders>
              <w:right w:val="single" w:sz="4" w:space="0" w:color="auto"/>
            </w:tcBorders>
          </w:tcPr>
          <w:p w14:paraId="780A372C" w14:textId="77777777" w:rsidR="00157065" w:rsidRPr="00F02F10" w:rsidRDefault="00157065" w:rsidP="002F249E">
            <w:pPr>
              <w:jc w:val="center"/>
            </w:pPr>
          </w:p>
        </w:tc>
        <w:tc>
          <w:tcPr>
            <w:tcW w:w="7966" w:type="dxa"/>
            <w:tcBorders>
              <w:top w:val="nil"/>
              <w:left w:val="single" w:sz="4" w:space="0" w:color="auto"/>
              <w:bottom w:val="nil"/>
              <w:right w:val="single" w:sz="4" w:space="0" w:color="auto"/>
            </w:tcBorders>
          </w:tcPr>
          <w:p w14:paraId="3AF3834D" w14:textId="77777777" w:rsidR="00157065" w:rsidRPr="00C85366" w:rsidRDefault="00157065" w:rsidP="002F249E">
            <w:pPr>
              <w:rPr>
                <w:b/>
              </w:rPr>
            </w:pPr>
          </w:p>
        </w:tc>
      </w:tr>
      <w:tr w:rsidR="00157065" w:rsidRPr="00C85366" w14:paraId="4581BEDC" w14:textId="77777777" w:rsidTr="002F249E">
        <w:trPr>
          <w:gridBefore w:val="1"/>
          <w:gridAfter w:val="1"/>
          <w:wBefore w:w="113" w:type="dxa"/>
          <w:wAfter w:w="29" w:type="dxa"/>
          <w:cantSplit/>
        </w:trPr>
        <w:tc>
          <w:tcPr>
            <w:tcW w:w="1101" w:type="dxa"/>
            <w:gridSpan w:val="2"/>
            <w:vMerge/>
          </w:tcPr>
          <w:p w14:paraId="6140BC9C" w14:textId="77777777" w:rsidR="00157065" w:rsidRPr="00C85366" w:rsidRDefault="00157065" w:rsidP="002F249E">
            <w:pPr>
              <w:jc w:val="center"/>
            </w:pPr>
          </w:p>
        </w:tc>
        <w:tc>
          <w:tcPr>
            <w:tcW w:w="7966" w:type="dxa"/>
            <w:tcBorders>
              <w:top w:val="nil"/>
            </w:tcBorders>
          </w:tcPr>
          <w:p w14:paraId="0B909A72" w14:textId="77777777" w:rsidR="00157065" w:rsidRPr="00C85366" w:rsidRDefault="00157065" w:rsidP="002F249E">
            <w:pPr>
              <w:jc w:val="center"/>
            </w:pPr>
          </w:p>
        </w:tc>
      </w:tr>
      <w:tr w:rsidR="00157065" w:rsidRPr="00C85366" w14:paraId="08BB4B34" w14:textId="77777777" w:rsidTr="002F249E">
        <w:trPr>
          <w:gridBefore w:val="1"/>
          <w:gridAfter w:val="1"/>
          <w:wBefore w:w="113" w:type="dxa"/>
          <w:wAfter w:w="29" w:type="dxa"/>
          <w:cantSplit/>
        </w:trPr>
        <w:tc>
          <w:tcPr>
            <w:tcW w:w="1101" w:type="dxa"/>
            <w:gridSpan w:val="2"/>
            <w:vMerge/>
          </w:tcPr>
          <w:p w14:paraId="1D83E7A6" w14:textId="77777777" w:rsidR="00157065" w:rsidRPr="00C85366" w:rsidRDefault="00157065" w:rsidP="002F249E">
            <w:pPr>
              <w:jc w:val="center"/>
              <w:rPr>
                <w:b/>
              </w:rPr>
            </w:pPr>
          </w:p>
        </w:tc>
        <w:tc>
          <w:tcPr>
            <w:tcW w:w="7966" w:type="dxa"/>
          </w:tcPr>
          <w:p w14:paraId="685A8A18" w14:textId="77777777" w:rsidR="00157065" w:rsidRPr="00C85366" w:rsidRDefault="00157065" w:rsidP="002F249E">
            <w:pPr>
              <w:jc w:val="center"/>
              <w:rPr>
                <w:b/>
              </w:rPr>
            </w:pPr>
          </w:p>
          <w:p w14:paraId="74709CCC" w14:textId="77777777" w:rsidR="00157065" w:rsidRPr="00C85366" w:rsidRDefault="00157065" w:rsidP="002F249E">
            <w:pPr>
              <w:jc w:val="center"/>
              <w:rPr>
                <w:b/>
              </w:rPr>
            </w:pPr>
          </w:p>
          <w:p w14:paraId="1F3C3566" w14:textId="77777777" w:rsidR="00157065" w:rsidRDefault="00157065" w:rsidP="002F249E">
            <w:pPr>
              <w:jc w:val="center"/>
              <w:rPr>
                <w:b/>
              </w:rPr>
            </w:pPr>
          </w:p>
          <w:p w14:paraId="63D9441F" w14:textId="77777777" w:rsidR="00157065" w:rsidRDefault="00157065" w:rsidP="002F249E">
            <w:pPr>
              <w:jc w:val="center"/>
              <w:rPr>
                <w:b/>
              </w:rPr>
            </w:pPr>
          </w:p>
          <w:p w14:paraId="211750B3" w14:textId="77777777" w:rsidR="00157065" w:rsidRPr="00C85366" w:rsidRDefault="00157065" w:rsidP="002F249E">
            <w:pPr>
              <w:rPr>
                <w:b/>
              </w:rPr>
            </w:pPr>
          </w:p>
          <w:p w14:paraId="167FAB09" w14:textId="77777777" w:rsidR="00157065" w:rsidRDefault="00157065" w:rsidP="002F249E">
            <w:pPr>
              <w:jc w:val="center"/>
              <w:rPr>
                <w:b/>
                <w:bCs/>
              </w:rPr>
            </w:pPr>
          </w:p>
          <w:p w14:paraId="5DAF09DA" w14:textId="77777777" w:rsidR="00157065" w:rsidRDefault="00157065" w:rsidP="002F249E">
            <w:pPr>
              <w:jc w:val="center"/>
              <w:rPr>
                <w:b/>
                <w:bCs/>
              </w:rPr>
            </w:pPr>
          </w:p>
          <w:p w14:paraId="21E20AD1" w14:textId="77777777" w:rsidR="00157065" w:rsidRDefault="00157065" w:rsidP="00EB2D9C">
            <w:pPr>
              <w:rPr>
                <w:b/>
                <w:bCs/>
              </w:rPr>
            </w:pPr>
          </w:p>
          <w:p w14:paraId="28D8993A" w14:textId="77777777" w:rsidR="00EB2D9C" w:rsidRDefault="00EB2D9C" w:rsidP="00EB2D9C">
            <w:pPr>
              <w:rPr>
                <w:b/>
                <w:bCs/>
              </w:rPr>
            </w:pPr>
          </w:p>
          <w:p w14:paraId="7571A38D" w14:textId="77777777" w:rsidR="00157065" w:rsidRDefault="00157065" w:rsidP="002F249E">
            <w:pPr>
              <w:jc w:val="center"/>
              <w:rPr>
                <w:b/>
                <w:bCs/>
              </w:rPr>
            </w:pPr>
          </w:p>
          <w:p w14:paraId="3F63A612" w14:textId="77777777" w:rsidR="00157065" w:rsidRDefault="00157065" w:rsidP="002F249E">
            <w:pPr>
              <w:jc w:val="center"/>
              <w:rPr>
                <w:b/>
                <w:bCs/>
              </w:rPr>
            </w:pPr>
          </w:p>
          <w:p w14:paraId="6DED3D13" w14:textId="77777777" w:rsidR="00157065" w:rsidRDefault="00157065" w:rsidP="002F249E">
            <w:pPr>
              <w:jc w:val="center"/>
              <w:rPr>
                <w:b/>
                <w:bCs/>
              </w:rPr>
            </w:pPr>
          </w:p>
          <w:p w14:paraId="3EFDFE18" w14:textId="77777777" w:rsidR="00157065" w:rsidRDefault="00157065" w:rsidP="002F249E">
            <w:pPr>
              <w:jc w:val="center"/>
              <w:rPr>
                <w:b/>
                <w:bCs/>
              </w:rPr>
            </w:pPr>
          </w:p>
          <w:p w14:paraId="5E056B98" w14:textId="77777777" w:rsidR="00157065" w:rsidRDefault="00157065" w:rsidP="002F249E">
            <w:pPr>
              <w:jc w:val="center"/>
              <w:rPr>
                <w:b/>
                <w:bCs/>
              </w:rPr>
            </w:pPr>
          </w:p>
          <w:p w14:paraId="6823B140" w14:textId="77777777" w:rsidR="00157065" w:rsidRDefault="00157065" w:rsidP="002F249E">
            <w:pPr>
              <w:jc w:val="center"/>
              <w:rPr>
                <w:b/>
                <w:bCs/>
              </w:rPr>
            </w:pPr>
          </w:p>
          <w:p w14:paraId="743D23B0" w14:textId="77777777" w:rsidR="00157065" w:rsidRDefault="00157065" w:rsidP="002F249E">
            <w:pPr>
              <w:jc w:val="center"/>
              <w:rPr>
                <w:b/>
                <w:bCs/>
              </w:rPr>
            </w:pPr>
          </w:p>
          <w:p w14:paraId="52E24422" w14:textId="77777777" w:rsidR="00157065" w:rsidRDefault="00157065" w:rsidP="002F249E">
            <w:pPr>
              <w:jc w:val="center"/>
              <w:rPr>
                <w:b/>
                <w:bCs/>
              </w:rPr>
            </w:pPr>
          </w:p>
          <w:p w14:paraId="793D767E" w14:textId="77777777" w:rsidR="00157065" w:rsidRDefault="00157065" w:rsidP="002F249E">
            <w:pPr>
              <w:jc w:val="center"/>
              <w:rPr>
                <w:b/>
                <w:bCs/>
              </w:rPr>
            </w:pPr>
          </w:p>
          <w:p w14:paraId="55E1E3B3" w14:textId="77777777" w:rsidR="00A00577" w:rsidRDefault="00A00577" w:rsidP="002F249E">
            <w:pPr>
              <w:jc w:val="center"/>
              <w:rPr>
                <w:b/>
                <w:bCs/>
              </w:rPr>
            </w:pPr>
          </w:p>
          <w:p w14:paraId="0A587184" w14:textId="77777777" w:rsidR="00157065" w:rsidRDefault="00157065" w:rsidP="00157065">
            <w:pPr>
              <w:rPr>
                <w:b/>
                <w:bCs/>
              </w:rPr>
            </w:pPr>
          </w:p>
          <w:p w14:paraId="7FF02DD0" w14:textId="77777777" w:rsidR="00157065" w:rsidRDefault="00157065" w:rsidP="002F249E">
            <w:pPr>
              <w:jc w:val="center"/>
              <w:rPr>
                <w:b/>
                <w:bCs/>
              </w:rPr>
            </w:pPr>
          </w:p>
          <w:p w14:paraId="60D71FC6" w14:textId="77777777" w:rsidR="00157065" w:rsidRDefault="00157065" w:rsidP="00157065">
            <w:pPr>
              <w:rPr>
                <w:b/>
                <w:bCs/>
              </w:rPr>
            </w:pPr>
          </w:p>
          <w:p w14:paraId="3AD1411A" w14:textId="77777777" w:rsidR="00157065" w:rsidRPr="00C85366" w:rsidRDefault="00157065" w:rsidP="00157065">
            <w:pPr>
              <w:spacing w:line="360" w:lineRule="auto"/>
              <w:jc w:val="center"/>
              <w:rPr>
                <w:b/>
              </w:rPr>
            </w:pPr>
            <w:r w:rsidRPr="00E7477B">
              <w:rPr>
                <w:b/>
                <w:bCs/>
              </w:rPr>
              <w:t xml:space="preserve">Hà Nội </w:t>
            </w:r>
            <w:r>
              <w:rPr>
                <w:b/>
                <w:bCs/>
              </w:rPr>
              <w:t>- 2024</w:t>
            </w:r>
          </w:p>
        </w:tc>
      </w:tr>
      <w:tr w:rsidR="00157065" w:rsidRPr="00F02F10" w14:paraId="6E22A2CB" w14:textId="77777777" w:rsidTr="002F249E">
        <w:trPr>
          <w:cantSplit/>
          <w:trHeight w:val="503"/>
        </w:trPr>
        <w:tc>
          <w:tcPr>
            <w:tcW w:w="1101" w:type="dxa"/>
            <w:gridSpan w:val="2"/>
            <w:tcBorders>
              <w:top w:val="single" w:sz="4" w:space="0" w:color="auto"/>
            </w:tcBorders>
            <w:textDirection w:val="tbRl"/>
          </w:tcPr>
          <w:p w14:paraId="1440CBAE" w14:textId="77777777" w:rsidR="00157065" w:rsidRPr="00F02F10" w:rsidRDefault="00157065" w:rsidP="002F249E">
            <w:pPr>
              <w:ind w:left="113" w:right="113"/>
              <w:jc w:val="center"/>
            </w:pPr>
          </w:p>
        </w:tc>
        <w:tc>
          <w:tcPr>
            <w:tcW w:w="8108" w:type="dxa"/>
            <w:gridSpan w:val="3"/>
            <w:tcBorders>
              <w:top w:val="single" w:sz="4" w:space="0" w:color="auto"/>
            </w:tcBorders>
          </w:tcPr>
          <w:p w14:paraId="14D2981F" w14:textId="77777777" w:rsidR="00157065" w:rsidRPr="00F02F10" w:rsidRDefault="00157065" w:rsidP="002F249E">
            <w:pPr>
              <w:jc w:val="center"/>
              <w:rPr>
                <w:b/>
              </w:rPr>
            </w:pPr>
          </w:p>
        </w:tc>
      </w:tr>
      <w:tr w:rsidR="00157065" w:rsidRPr="00F02F10" w14:paraId="3627774C" w14:textId="77777777" w:rsidTr="002F249E">
        <w:trPr>
          <w:cantSplit/>
          <w:trHeight w:val="1134"/>
        </w:trPr>
        <w:tc>
          <w:tcPr>
            <w:tcW w:w="1101" w:type="dxa"/>
            <w:gridSpan w:val="2"/>
            <w:vMerge w:val="restart"/>
            <w:textDirection w:val="tbRl"/>
          </w:tcPr>
          <w:p w14:paraId="41CC352A" w14:textId="77777777" w:rsidR="00157065" w:rsidRPr="00F02F10" w:rsidRDefault="00157065" w:rsidP="002F249E">
            <w:pPr>
              <w:ind w:left="113" w:right="113"/>
              <w:jc w:val="center"/>
            </w:pPr>
          </w:p>
          <w:p w14:paraId="522069FE" w14:textId="4CD6C859" w:rsidR="00157065" w:rsidRPr="00C85366" w:rsidRDefault="00157065" w:rsidP="002F249E">
            <w:pPr>
              <w:ind w:left="113" w:right="113"/>
            </w:pPr>
            <w:r>
              <w:t xml:space="preserve">                 NGUYỄN VĂN QUÂN</w:t>
            </w:r>
          </w:p>
        </w:tc>
        <w:tc>
          <w:tcPr>
            <w:tcW w:w="8108" w:type="dxa"/>
            <w:gridSpan w:val="3"/>
          </w:tcPr>
          <w:p w14:paraId="408F1807" w14:textId="77777777" w:rsidR="00157065" w:rsidRPr="00C85366" w:rsidRDefault="00157065" w:rsidP="002F249E">
            <w:pPr>
              <w:jc w:val="center"/>
              <w:rPr>
                <w:b/>
              </w:rPr>
            </w:pPr>
            <w:r w:rsidRPr="00C85366">
              <w:rPr>
                <w:b/>
              </w:rPr>
              <w:t>BỘ CÔNG THƯƠNG</w:t>
            </w:r>
          </w:p>
          <w:p w14:paraId="4C99ADD1" w14:textId="77777777" w:rsidR="00157065" w:rsidRPr="00F02F10" w:rsidRDefault="00157065" w:rsidP="002F249E">
            <w:pPr>
              <w:jc w:val="center"/>
              <w:rPr>
                <w:b/>
              </w:rPr>
            </w:pPr>
            <w:r w:rsidRPr="00F02F10">
              <w:rPr>
                <w:b/>
              </w:rPr>
              <w:t>TRƯỜNG ĐẠI HỌC CÔNG NGHIỆP HÀ NỘI</w:t>
            </w:r>
          </w:p>
          <w:p w14:paraId="3EAE0CA2" w14:textId="77777777" w:rsidR="00157065" w:rsidRPr="00F02F10" w:rsidRDefault="00157065" w:rsidP="002F249E">
            <w:pPr>
              <w:jc w:val="center"/>
              <w:rPr>
                <w:b/>
              </w:rPr>
            </w:pPr>
            <w:r w:rsidRPr="00F02F10">
              <w:rPr>
                <w:b/>
              </w:rPr>
              <w:t>---------------------------------------</w:t>
            </w:r>
          </w:p>
        </w:tc>
      </w:tr>
      <w:tr w:rsidR="00157065" w:rsidRPr="00F02F10" w14:paraId="631FBFA2" w14:textId="77777777" w:rsidTr="002F249E">
        <w:trPr>
          <w:cantSplit/>
        </w:trPr>
        <w:tc>
          <w:tcPr>
            <w:tcW w:w="1101" w:type="dxa"/>
            <w:gridSpan w:val="2"/>
            <w:vMerge/>
          </w:tcPr>
          <w:p w14:paraId="23186D49" w14:textId="77777777" w:rsidR="00157065" w:rsidRPr="00F02F10" w:rsidRDefault="00157065" w:rsidP="002F249E">
            <w:pPr>
              <w:jc w:val="center"/>
              <w:rPr>
                <w:b/>
              </w:rPr>
            </w:pPr>
          </w:p>
        </w:tc>
        <w:tc>
          <w:tcPr>
            <w:tcW w:w="8108" w:type="dxa"/>
            <w:gridSpan w:val="3"/>
          </w:tcPr>
          <w:p w14:paraId="7B2558B7" w14:textId="77777777" w:rsidR="00157065" w:rsidRDefault="00157065" w:rsidP="002F249E"/>
          <w:p w14:paraId="62C96475" w14:textId="77777777" w:rsidR="00157065" w:rsidRPr="00F02F10" w:rsidRDefault="00157065" w:rsidP="002F249E">
            <w:pPr>
              <w:jc w:val="center"/>
            </w:pPr>
            <w:r w:rsidRPr="004F5F24">
              <w:rPr>
                <w:noProof/>
                <w:sz w:val="26"/>
                <w:szCs w:val="26"/>
              </w:rPr>
              <w:drawing>
                <wp:inline distT="0" distB="0" distL="0" distR="0" wp14:anchorId="48D222F6" wp14:editId="40940CA3">
                  <wp:extent cx="1158240" cy="1206684"/>
                  <wp:effectExtent l="0" t="0" r="3810" b="0"/>
                  <wp:docPr id="1334812204" name="Picture 133481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58240" cy="1206684"/>
                          </a:xfrm>
                          <a:prstGeom prst="rect">
                            <a:avLst/>
                          </a:prstGeom>
                        </pic:spPr>
                      </pic:pic>
                    </a:graphicData>
                  </a:graphic>
                </wp:inline>
              </w:drawing>
            </w:r>
          </w:p>
        </w:tc>
      </w:tr>
      <w:tr w:rsidR="00157065" w:rsidRPr="00AB0A55" w14:paraId="44F8CCDF" w14:textId="77777777" w:rsidTr="002F249E">
        <w:trPr>
          <w:cantSplit/>
        </w:trPr>
        <w:tc>
          <w:tcPr>
            <w:tcW w:w="1101" w:type="dxa"/>
            <w:gridSpan w:val="2"/>
            <w:vMerge/>
          </w:tcPr>
          <w:p w14:paraId="54078F9A" w14:textId="77777777" w:rsidR="00157065" w:rsidRPr="00F02F10" w:rsidRDefault="00157065" w:rsidP="002F249E">
            <w:pPr>
              <w:jc w:val="center"/>
            </w:pPr>
          </w:p>
        </w:tc>
        <w:tc>
          <w:tcPr>
            <w:tcW w:w="8108" w:type="dxa"/>
            <w:gridSpan w:val="3"/>
          </w:tcPr>
          <w:p w14:paraId="411CFA69" w14:textId="77777777" w:rsidR="00157065" w:rsidRPr="007E288E" w:rsidRDefault="00157065" w:rsidP="002F249E">
            <w:pPr>
              <w:rPr>
                <w:b/>
                <w:bCs/>
                <w:szCs w:val="28"/>
              </w:rPr>
            </w:pPr>
          </w:p>
          <w:p w14:paraId="0FBF6477" w14:textId="77777777" w:rsidR="00157065" w:rsidRPr="007E288E" w:rsidRDefault="00157065" w:rsidP="002F249E">
            <w:pPr>
              <w:jc w:val="center"/>
              <w:rPr>
                <w:b/>
                <w:bCs/>
                <w:sz w:val="32"/>
                <w:szCs w:val="32"/>
              </w:rPr>
            </w:pPr>
            <w:r w:rsidRPr="007E288E">
              <w:rPr>
                <w:b/>
                <w:bCs/>
                <w:sz w:val="32"/>
                <w:szCs w:val="32"/>
              </w:rPr>
              <w:t xml:space="preserve">ĐỒ ÁN TỐT NGHIỆP </w:t>
            </w:r>
          </w:p>
          <w:p w14:paraId="1851954C" w14:textId="77777777" w:rsidR="00157065" w:rsidRDefault="00157065" w:rsidP="002F249E">
            <w:pPr>
              <w:jc w:val="center"/>
              <w:rPr>
                <w:b/>
                <w:bCs/>
                <w:szCs w:val="28"/>
              </w:rPr>
            </w:pPr>
            <w:r w:rsidRPr="007E288E">
              <w:rPr>
                <w:b/>
                <w:bCs/>
                <w:szCs w:val="28"/>
              </w:rPr>
              <w:t>NGÀNH CÔNG NGHỆ THÔNG TIN</w:t>
            </w:r>
          </w:p>
          <w:p w14:paraId="3C7DE64C" w14:textId="77777777" w:rsidR="00EB2D9C" w:rsidRPr="00AB0A55" w:rsidRDefault="00EB2D9C" w:rsidP="002F249E">
            <w:pPr>
              <w:jc w:val="center"/>
            </w:pPr>
          </w:p>
        </w:tc>
      </w:tr>
      <w:tr w:rsidR="00157065" w:rsidRPr="00F02F10" w14:paraId="606E00B2" w14:textId="77777777" w:rsidTr="002F249E">
        <w:trPr>
          <w:cantSplit/>
        </w:trPr>
        <w:tc>
          <w:tcPr>
            <w:tcW w:w="1101" w:type="dxa"/>
            <w:gridSpan w:val="2"/>
            <w:vMerge/>
          </w:tcPr>
          <w:p w14:paraId="17D869FF" w14:textId="77777777" w:rsidR="00157065" w:rsidRPr="00AB0A55" w:rsidRDefault="00157065" w:rsidP="002F249E">
            <w:pPr>
              <w:jc w:val="center"/>
            </w:pPr>
          </w:p>
        </w:tc>
        <w:tc>
          <w:tcPr>
            <w:tcW w:w="8108" w:type="dxa"/>
            <w:gridSpan w:val="3"/>
          </w:tcPr>
          <w:p w14:paraId="64670D16" w14:textId="77777777" w:rsidR="00157065" w:rsidRPr="00F02F10" w:rsidRDefault="00157065" w:rsidP="002F249E">
            <w:r w:rsidRPr="005E0D53">
              <w:rPr>
                <w:szCs w:val="28"/>
              </w:rPr>
              <w:t xml:space="preserve">                                 </w:t>
            </w:r>
          </w:p>
        </w:tc>
      </w:tr>
      <w:tr w:rsidR="00157065" w:rsidRPr="000206B0" w14:paraId="7FCE103F" w14:textId="77777777" w:rsidTr="002F249E">
        <w:trPr>
          <w:cantSplit/>
        </w:trPr>
        <w:tc>
          <w:tcPr>
            <w:tcW w:w="1101" w:type="dxa"/>
            <w:gridSpan w:val="2"/>
            <w:vMerge/>
          </w:tcPr>
          <w:p w14:paraId="771DA898" w14:textId="77777777" w:rsidR="00157065" w:rsidRPr="000206B0" w:rsidRDefault="00157065" w:rsidP="002F249E">
            <w:pPr>
              <w:jc w:val="center"/>
            </w:pPr>
          </w:p>
        </w:tc>
        <w:tc>
          <w:tcPr>
            <w:tcW w:w="8108" w:type="dxa"/>
            <w:gridSpan w:val="3"/>
          </w:tcPr>
          <w:p w14:paraId="5A45FB27" w14:textId="77777777" w:rsidR="00873742" w:rsidRDefault="00873742" w:rsidP="002F249E">
            <w:pPr>
              <w:jc w:val="center"/>
              <w:rPr>
                <w:b/>
                <w:sz w:val="28"/>
                <w:szCs w:val="28"/>
              </w:rPr>
            </w:pPr>
            <w:r w:rsidRPr="00945218">
              <w:rPr>
                <w:b/>
                <w:sz w:val="28"/>
                <w:szCs w:val="28"/>
              </w:rPr>
              <w:t xml:space="preserve">XÂY DỰNG WEBSITE BÁN LAPTOP VÀ PHỤ KIỆN </w:t>
            </w:r>
          </w:p>
          <w:p w14:paraId="06B5997D" w14:textId="6D00FF10" w:rsidR="00157065" w:rsidRPr="000206B0" w:rsidRDefault="00873742" w:rsidP="002F249E">
            <w:pPr>
              <w:jc w:val="center"/>
            </w:pPr>
            <w:r w:rsidRPr="00945218">
              <w:rPr>
                <w:b/>
                <w:sz w:val="28"/>
                <w:szCs w:val="28"/>
              </w:rPr>
              <w:t>BẰNG PHP &amp; MYSQL</w:t>
            </w:r>
          </w:p>
        </w:tc>
      </w:tr>
      <w:tr w:rsidR="00157065" w:rsidRPr="000206B0" w14:paraId="44E709CC" w14:textId="77777777" w:rsidTr="002F249E">
        <w:trPr>
          <w:cantSplit/>
        </w:trPr>
        <w:tc>
          <w:tcPr>
            <w:tcW w:w="1101" w:type="dxa"/>
            <w:gridSpan w:val="2"/>
            <w:vMerge/>
          </w:tcPr>
          <w:p w14:paraId="1F5237CD" w14:textId="77777777" w:rsidR="00157065" w:rsidRPr="000206B0" w:rsidRDefault="00157065" w:rsidP="002F249E">
            <w:pPr>
              <w:jc w:val="center"/>
              <w:rPr>
                <w:b/>
              </w:rPr>
            </w:pPr>
          </w:p>
        </w:tc>
        <w:tc>
          <w:tcPr>
            <w:tcW w:w="8108" w:type="dxa"/>
            <w:gridSpan w:val="3"/>
          </w:tcPr>
          <w:p w14:paraId="30337124" w14:textId="77777777" w:rsidR="00157065" w:rsidRDefault="00157065" w:rsidP="002F249E">
            <w:pPr>
              <w:jc w:val="center"/>
              <w:rPr>
                <w:b/>
              </w:rPr>
            </w:pPr>
          </w:p>
          <w:p w14:paraId="0415B7FF" w14:textId="77777777" w:rsidR="00157065" w:rsidRDefault="00157065" w:rsidP="002F249E">
            <w:pPr>
              <w:jc w:val="center"/>
              <w:rPr>
                <w:b/>
              </w:rPr>
            </w:pPr>
          </w:p>
          <w:p w14:paraId="4088385C" w14:textId="77777777" w:rsidR="00EB2D9C" w:rsidRPr="000206B0" w:rsidRDefault="00EB2D9C" w:rsidP="002F249E">
            <w:pPr>
              <w:jc w:val="center"/>
              <w:rPr>
                <w:b/>
              </w:rPr>
            </w:pPr>
          </w:p>
        </w:tc>
      </w:tr>
      <w:tr w:rsidR="00157065" w:rsidRPr="000206B0" w14:paraId="5F0A4352" w14:textId="77777777" w:rsidTr="002F249E">
        <w:trPr>
          <w:cantSplit/>
        </w:trPr>
        <w:tc>
          <w:tcPr>
            <w:tcW w:w="1101" w:type="dxa"/>
            <w:gridSpan w:val="2"/>
            <w:vMerge/>
          </w:tcPr>
          <w:p w14:paraId="6E6FB1EC" w14:textId="77777777" w:rsidR="00157065" w:rsidRPr="000206B0" w:rsidRDefault="00157065" w:rsidP="002F249E">
            <w:pPr>
              <w:jc w:val="center"/>
            </w:pPr>
          </w:p>
        </w:tc>
        <w:tc>
          <w:tcPr>
            <w:tcW w:w="8108" w:type="dxa"/>
            <w:gridSpan w:val="3"/>
            <w:tcBorders>
              <w:bottom w:val="nil"/>
            </w:tcBorders>
          </w:tcPr>
          <w:p w14:paraId="4E098A44" w14:textId="77777777" w:rsidR="00157065" w:rsidRPr="000206B0" w:rsidRDefault="00157065" w:rsidP="002F249E">
            <w:pPr>
              <w:jc w:val="center"/>
            </w:pPr>
          </w:p>
        </w:tc>
      </w:tr>
      <w:tr w:rsidR="00157065" w:rsidRPr="000206B0" w14:paraId="495CEFF5" w14:textId="77777777" w:rsidTr="002F249E">
        <w:trPr>
          <w:cantSplit/>
          <w:trHeight w:val="175"/>
        </w:trPr>
        <w:tc>
          <w:tcPr>
            <w:tcW w:w="1101" w:type="dxa"/>
            <w:gridSpan w:val="2"/>
            <w:vMerge/>
            <w:tcBorders>
              <w:right w:val="single" w:sz="4" w:space="0" w:color="auto"/>
            </w:tcBorders>
          </w:tcPr>
          <w:p w14:paraId="27C57ADB" w14:textId="77777777" w:rsidR="00157065" w:rsidRPr="000206B0" w:rsidRDefault="00157065" w:rsidP="002F249E">
            <w:pPr>
              <w:jc w:val="center"/>
            </w:pPr>
          </w:p>
        </w:tc>
        <w:tc>
          <w:tcPr>
            <w:tcW w:w="8108" w:type="dxa"/>
            <w:gridSpan w:val="3"/>
            <w:tcBorders>
              <w:top w:val="nil"/>
              <w:left w:val="single" w:sz="4" w:space="0" w:color="auto"/>
              <w:bottom w:val="nil"/>
              <w:right w:val="single" w:sz="4" w:space="0" w:color="auto"/>
            </w:tcBorders>
          </w:tcPr>
          <w:p w14:paraId="5E06E3C5" w14:textId="77777777" w:rsidR="00157065" w:rsidRPr="000C3D53" w:rsidRDefault="00157065" w:rsidP="0041285E">
            <w:pPr>
              <w:spacing w:line="360" w:lineRule="auto"/>
              <w:ind w:left="2335"/>
              <w:rPr>
                <w:b/>
              </w:rPr>
            </w:pPr>
            <w:r w:rsidRPr="000C3D53">
              <w:rPr>
                <w:b/>
              </w:rPr>
              <w:t>CBHD</w:t>
            </w:r>
            <w:r>
              <w:rPr>
                <w:b/>
              </w:rPr>
              <w:t xml:space="preserve">          </w:t>
            </w:r>
            <w:r w:rsidRPr="000C3D53">
              <w:rPr>
                <w:b/>
              </w:rPr>
              <w:t>:</w:t>
            </w:r>
            <w:r w:rsidRPr="000C3D53">
              <w:t xml:space="preserve"> </w:t>
            </w:r>
            <w:r w:rsidRPr="000C3D53">
              <w:rPr>
                <w:b/>
              </w:rPr>
              <w:t>TS. Đặng Trọng Hợp</w:t>
            </w:r>
          </w:p>
        </w:tc>
      </w:tr>
      <w:tr w:rsidR="00157065" w:rsidRPr="00901BF0" w14:paraId="74A2126E" w14:textId="77777777" w:rsidTr="002F249E">
        <w:trPr>
          <w:cantSplit/>
          <w:trHeight w:hRule="exact" w:val="452"/>
        </w:trPr>
        <w:tc>
          <w:tcPr>
            <w:tcW w:w="1101" w:type="dxa"/>
            <w:gridSpan w:val="2"/>
            <w:vMerge w:val="restart"/>
            <w:tcBorders>
              <w:right w:val="single" w:sz="4" w:space="0" w:color="auto"/>
            </w:tcBorders>
            <w:textDirection w:val="tbRl"/>
          </w:tcPr>
          <w:p w14:paraId="0D6E595B" w14:textId="77777777" w:rsidR="00157065" w:rsidRPr="000206B0" w:rsidRDefault="00157065" w:rsidP="002F249E">
            <w:pPr>
              <w:ind w:left="113" w:right="113"/>
              <w:jc w:val="center"/>
            </w:pPr>
          </w:p>
          <w:p w14:paraId="5D66B93F" w14:textId="77777777" w:rsidR="00157065" w:rsidRPr="00F02F10" w:rsidRDefault="00157065" w:rsidP="002F249E">
            <w:pPr>
              <w:ind w:left="113" w:right="113"/>
            </w:pPr>
            <w:r>
              <w:t>CÔNG NGHỆ THÔNG TIN</w:t>
            </w:r>
          </w:p>
        </w:tc>
        <w:tc>
          <w:tcPr>
            <w:tcW w:w="8108" w:type="dxa"/>
            <w:gridSpan w:val="3"/>
            <w:tcBorders>
              <w:top w:val="nil"/>
              <w:left w:val="single" w:sz="4" w:space="0" w:color="auto"/>
              <w:bottom w:val="nil"/>
              <w:right w:val="single" w:sz="4" w:space="0" w:color="auto"/>
            </w:tcBorders>
          </w:tcPr>
          <w:p w14:paraId="48DD80C6" w14:textId="10A5EEA3" w:rsidR="00157065" w:rsidRPr="00901BF0" w:rsidRDefault="00157065" w:rsidP="002F249E">
            <w:pPr>
              <w:ind w:left="2335"/>
            </w:pPr>
            <w:r w:rsidRPr="00901BF0">
              <w:rPr>
                <w:b/>
              </w:rPr>
              <w:t>Sinh viên</w:t>
            </w:r>
            <w:r>
              <w:rPr>
                <w:b/>
              </w:rPr>
              <w:t xml:space="preserve">      </w:t>
            </w:r>
            <w:r w:rsidRPr="00901BF0">
              <w:rPr>
                <w:b/>
              </w:rPr>
              <w:t xml:space="preserve">: </w:t>
            </w:r>
            <w:r>
              <w:rPr>
                <w:b/>
              </w:rPr>
              <w:t>Nguyễn Văn Quân</w:t>
            </w:r>
          </w:p>
        </w:tc>
      </w:tr>
      <w:tr w:rsidR="00157065" w:rsidRPr="005E0D53" w14:paraId="5C9C1296" w14:textId="77777777" w:rsidTr="002F249E">
        <w:trPr>
          <w:cantSplit/>
        </w:trPr>
        <w:tc>
          <w:tcPr>
            <w:tcW w:w="1101" w:type="dxa"/>
            <w:gridSpan w:val="2"/>
            <w:vMerge/>
            <w:tcBorders>
              <w:right w:val="single" w:sz="4" w:space="0" w:color="auto"/>
            </w:tcBorders>
          </w:tcPr>
          <w:p w14:paraId="08A9F263" w14:textId="77777777" w:rsidR="00157065" w:rsidRPr="00901BF0" w:rsidRDefault="00157065" w:rsidP="002F249E">
            <w:pPr>
              <w:jc w:val="center"/>
            </w:pPr>
          </w:p>
        </w:tc>
        <w:tc>
          <w:tcPr>
            <w:tcW w:w="8108" w:type="dxa"/>
            <w:gridSpan w:val="3"/>
            <w:tcBorders>
              <w:top w:val="nil"/>
              <w:left w:val="single" w:sz="4" w:space="0" w:color="auto"/>
              <w:bottom w:val="nil"/>
              <w:right w:val="single" w:sz="4" w:space="0" w:color="auto"/>
            </w:tcBorders>
          </w:tcPr>
          <w:p w14:paraId="7AC46D25" w14:textId="7FE30C88" w:rsidR="00157065" w:rsidRPr="005E0D53" w:rsidRDefault="00157065" w:rsidP="002F249E">
            <w:pPr>
              <w:ind w:left="2335"/>
              <w:rPr>
                <w:b/>
              </w:rPr>
            </w:pPr>
            <w:r>
              <w:rPr>
                <w:rFonts w:eastAsia="Calibri"/>
                <w:b/>
                <w:szCs w:val="28"/>
              </w:rPr>
              <w:t>Mã sinh viên: 2020600793</w:t>
            </w:r>
          </w:p>
        </w:tc>
      </w:tr>
      <w:tr w:rsidR="00157065" w:rsidRPr="00C85366" w14:paraId="538F2DBD" w14:textId="77777777" w:rsidTr="002F249E">
        <w:trPr>
          <w:cantSplit/>
        </w:trPr>
        <w:tc>
          <w:tcPr>
            <w:tcW w:w="1101" w:type="dxa"/>
            <w:gridSpan w:val="2"/>
            <w:vMerge/>
            <w:tcBorders>
              <w:right w:val="single" w:sz="4" w:space="0" w:color="auto"/>
            </w:tcBorders>
          </w:tcPr>
          <w:p w14:paraId="6A81DEEE" w14:textId="77777777" w:rsidR="00157065" w:rsidRPr="00F02F10" w:rsidRDefault="00157065" w:rsidP="002F249E">
            <w:pPr>
              <w:jc w:val="center"/>
            </w:pPr>
          </w:p>
        </w:tc>
        <w:tc>
          <w:tcPr>
            <w:tcW w:w="8108" w:type="dxa"/>
            <w:gridSpan w:val="3"/>
            <w:tcBorders>
              <w:top w:val="nil"/>
              <w:left w:val="single" w:sz="4" w:space="0" w:color="auto"/>
              <w:bottom w:val="nil"/>
              <w:right w:val="single" w:sz="4" w:space="0" w:color="auto"/>
            </w:tcBorders>
          </w:tcPr>
          <w:p w14:paraId="13523385" w14:textId="77777777" w:rsidR="00157065" w:rsidRPr="00C85366" w:rsidRDefault="00157065" w:rsidP="002F249E">
            <w:pPr>
              <w:jc w:val="center"/>
              <w:rPr>
                <w:b/>
              </w:rPr>
            </w:pPr>
          </w:p>
        </w:tc>
      </w:tr>
      <w:tr w:rsidR="00157065" w:rsidRPr="00C85366" w14:paraId="4CD54CF2" w14:textId="77777777" w:rsidTr="002F249E">
        <w:trPr>
          <w:cantSplit/>
        </w:trPr>
        <w:tc>
          <w:tcPr>
            <w:tcW w:w="1101" w:type="dxa"/>
            <w:gridSpan w:val="2"/>
            <w:vMerge/>
          </w:tcPr>
          <w:p w14:paraId="36DA7CE2" w14:textId="77777777" w:rsidR="00157065" w:rsidRPr="00C85366" w:rsidRDefault="00157065" w:rsidP="002F249E">
            <w:pPr>
              <w:jc w:val="center"/>
            </w:pPr>
          </w:p>
        </w:tc>
        <w:tc>
          <w:tcPr>
            <w:tcW w:w="8108" w:type="dxa"/>
            <w:gridSpan w:val="3"/>
            <w:tcBorders>
              <w:top w:val="nil"/>
            </w:tcBorders>
          </w:tcPr>
          <w:p w14:paraId="76F5C00B" w14:textId="77777777" w:rsidR="00157065" w:rsidRPr="00C85366" w:rsidRDefault="00157065" w:rsidP="002F249E">
            <w:pPr>
              <w:jc w:val="center"/>
            </w:pPr>
          </w:p>
        </w:tc>
      </w:tr>
      <w:tr w:rsidR="00157065" w:rsidRPr="00C85366" w14:paraId="5E46A17C" w14:textId="77777777" w:rsidTr="002F249E">
        <w:trPr>
          <w:cantSplit/>
        </w:trPr>
        <w:tc>
          <w:tcPr>
            <w:tcW w:w="1101" w:type="dxa"/>
            <w:gridSpan w:val="2"/>
            <w:vMerge/>
          </w:tcPr>
          <w:p w14:paraId="2DF5CFEF" w14:textId="77777777" w:rsidR="00157065" w:rsidRPr="00C85366" w:rsidRDefault="00157065" w:rsidP="002F249E">
            <w:pPr>
              <w:jc w:val="center"/>
              <w:rPr>
                <w:b/>
              </w:rPr>
            </w:pPr>
          </w:p>
        </w:tc>
        <w:tc>
          <w:tcPr>
            <w:tcW w:w="8108" w:type="dxa"/>
            <w:gridSpan w:val="3"/>
          </w:tcPr>
          <w:p w14:paraId="4A36CC81" w14:textId="77777777" w:rsidR="00157065" w:rsidRPr="00C85366" w:rsidRDefault="00157065" w:rsidP="002F249E">
            <w:pPr>
              <w:rPr>
                <w:b/>
              </w:rPr>
            </w:pPr>
          </w:p>
          <w:p w14:paraId="3350520C" w14:textId="77777777" w:rsidR="00157065" w:rsidRDefault="00157065" w:rsidP="002F249E">
            <w:pPr>
              <w:rPr>
                <w:b/>
              </w:rPr>
            </w:pPr>
          </w:p>
          <w:p w14:paraId="5ED93096" w14:textId="77777777" w:rsidR="00157065" w:rsidRDefault="00157065" w:rsidP="002F249E">
            <w:pPr>
              <w:rPr>
                <w:b/>
              </w:rPr>
            </w:pPr>
          </w:p>
          <w:p w14:paraId="579154B6" w14:textId="77777777" w:rsidR="00157065" w:rsidRDefault="00157065" w:rsidP="002F249E">
            <w:pPr>
              <w:rPr>
                <w:b/>
              </w:rPr>
            </w:pPr>
          </w:p>
          <w:p w14:paraId="2854FEF5" w14:textId="77777777" w:rsidR="00157065" w:rsidRDefault="00157065" w:rsidP="002F249E">
            <w:pPr>
              <w:rPr>
                <w:b/>
              </w:rPr>
            </w:pPr>
          </w:p>
          <w:p w14:paraId="42BBFA8E" w14:textId="77777777" w:rsidR="00157065" w:rsidRDefault="00157065" w:rsidP="002F249E">
            <w:pPr>
              <w:rPr>
                <w:b/>
              </w:rPr>
            </w:pPr>
          </w:p>
          <w:p w14:paraId="209C5C40" w14:textId="77777777" w:rsidR="00157065" w:rsidRDefault="00157065" w:rsidP="002F249E">
            <w:pPr>
              <w:rPr>
                <w:b/>
              </w:rPr>
            </w:pPr>
          </w:p>
          <w:p w14:paraId="72BC6EE8" w14:textId="77777777" w:rsidR="00157065" w:rsidRDefault="00157065" w:rsidP="002F249E">
            <w:pPr>
              <w:rPr>
                <w:b/>
              </w:rPr>
            </w:pPr>
          </w:p>
          <w:p w14:paraId="587D7000" w14:textId="77777777" w:rsidR="00157065" w:rsidRDefault="00157065" w:rsidP="002F249E">
            <w:pPr>
              <w:rPr>
                <w:b/>
              </w:rPr>
            </w:pPr>
          </w:p>
          <w:p w14:paraId="7C7477B3" w14:textId="77777777" w:rsidR="00157065" w:rsidRDefault="00157065" w:rsidP="002F249E">
            <w:pPr>
              <w:rPr>
                <w:b/>
              </w:rPr>
            </w:pPr>
          </w:p>
          <w:p w14:paraId="5AB946CF" w14:textId="77777777" w:rsidR="00157065" w:rsidRDefault="00157065" w:rsidP="002F249E">
            <w:pPr>
              <w:rPr>
                <w:b/>
              </w:rPr>
            </w:pPr>
          </w:p>
          <w:p w14:paraId="3B0D6C81" w14:textId="77777777" w:rsidR="00157065" w:rsidRDefault="00157065" w:rsidP="002F249E">
            <w:pPr>
              <w:rPr>
                <w:b/>
              </w:rPr>
            </w:pPr>
          </w:p>
          <w:p w14:paraId="15E1395A" w14:textId="77777777" w:rsidR="00157065" w:rsidRDefault="00157065" w:rsidP="002F249E">
            <w:pPr>
              <w:rPr>
                <w:b/>
              </w:rPr>
            </w:pPr>
          </w:p>
          <w:p w14:paraId="236D1A34" w14:textId="77777777" w:rsidR="00157065" w:rsidRDefault="00157065" w:rsidP="002F249E">
            <w:pPr>
              <w:rPr>
                <w:b/>
              </w:rPr>
            </w:pPr>
          </w:p>
          <w:p w14:paraId="2B686064" w14:textId="77777777" w:rsidR="00157065" w:rsidRPr="00C85366" w:rsidRDefault="00157065" w:rsidP="002F249E">
            <w:pPr>
              <w:rPr>
                <w:b/>
              </w:rPr>
            </w:pPr>
          </w:p>
        </w:tc>
      </w:tr>
      <w:tr w:rsidR="00157065" w:rsidRPr="00F02F10" w14:paraId="070AEA7B" w14:textId="77777777" w:rsidTr="002F249E">
        <w:trPr>
          <w:cantSplit/>
        </w:trPr>
        <w:tc>
          <w:tcPr>
            <w:tcW w:w="1101" w:type="dxa"/>
            <w:gridSpan w:val="2"/>
            <w:vMerge/>
          </w:tcPr>
          <w:p w14:paraId="56AE04FC" w14:textId="77777777" w:rsidR="00157065" w:rsidRPr="00C85366" w:rsidRDefault="00157065" w:rsidP="002F249E">
            <w:pPr>
              <w:jc w:val="center"/>
            </w:pPr>
          </w:p>
        </w:tc>
        <w:tc>
          <w:tcPr>
            <w:tcW w:w="8108" w:type="dxa"/>
            <w:gridSpan w:val="3"/>
          </w:tcPr>
          <w:p w14:paraId="6D0229CF" w14:textId="77777777" w:rsidR="00157065" w:rsidRPr="00F02F10" w:rsidRDefault="00157065" w:rsidP="00157065">
            <w:pPr>
              <w:spacing w:line="360" w:lineRule="auto"/>
              <w:jc w:val="center"/>
              <w:rPr>
                <w:lang w:val="de-DE"/>
              </w:rPr>
            </w:pPr>
            <w:r w:rsidRPr="00E7477B">
              <w:rPr>
                <w:b/>
                <w:bCs/>
              </w:rPr>
              <w:t xml:space="preserve">Hà Nội </w:t>
            </w:r>
            <w:r>
              <w:rPr>
                <w:b/>
                <w:bCs/>
              </w:rPr>
              <w:t>- 2024</w:t>
            </w:r>
          </w:p>
        </w:tc>
      </w:tr>
    </w:tbl>
    <w:p w14:paraId="2F9B3DF3" w14:textId="77777777" w:rsidR="002F747D" w:rsidRPr="00945218" w:rsidRDefault="002F747D" w:rsidP="002F747D">
      <w:pPr>
        <w:pBdr>
          <w:top w:val="thickThinSmallGap" w:sz="12" w:space="1" w:color="auto"/>
          <w:left w:val="thickThinSmallGap" w:sz="12" w:space="4" w:color="auto"/>
          <w:bottom w:val="thinThickSmallGap" w:sz="12" w:space="1" w:color="auto"/>
          <w:right w:val="thinThickSmallGap" w:sz="12" w:space="4" w:color="auto"/>
        </w:pBdr>
        <w:spacing w:before="120" w:after="120" w:line="360" w:lineRule="auto"/>
        <w:rPr>
          <w:bCs/>
          <w:sz w:val="28"/>
          <w:szCs w:val="28"/>
        </w:rPr>
        <w:sectPr w:rsidR="002F747D" w:rsidRPr="00945218" w:rsidSect="0011685A">
          <w:headerReference w:type="default" r:id="rId9"/>
          <w:footerReference w:type="even" r:id="rId10"/>
          <w:footerReference w:type="default" r:id="rId11"/>
          <w:pgSz w:w="11907" w:h="16840" w:code="9"/>
          <w:pgMar w:top="1701" w:right="1701" w:bottom="1134" w:left="1418" w:header="709" w:footer="709" w:gutter="0"/>
          <w:cols w:space="708"/>
          <w:titlePg/>
          <w:docGrid w:linePitch="360"/>
        </w:sectPr>
      </w:pPr>
    </w:p>
    <w:p w14:paraId="71A456B6" w14:textId="77777777" w:rsidR="002F747D" w:rsidRPr="00945218" w:rsidRDefault="002F747D" w:rsidP="002F747D">
      <w:pPr>
        <w:pStyle w:val="Title"/>
        <w:rPr>
          <w:rFonts w:cs="Times New Roman"/>
          <w:szCs w:val="28"/>
        </w:rPr>
      </w:pPr>
      <w:bookmarkStart w:id="1" w:name="_Toc167398311"/>
      <w:r w:rsidRPr="00945218">
        <w:rPr>
          <w:rFonts w:cs="Times New Roman"/>
          <w:szCs w:val="28"/>
        </w:rPr>
        <w:lastRenderedPageBreak/>
        <w:t>LỜI CẢM ƠN</w:t>
      </w:r>
      <w:bookmarkEnd w:id="1"/>
    </w:p>
    <w:p w14:paraId="489F703D" w14:textId="77777777" w:rsidR="002F747D" w:rsidRPr="00945218" w:rsidRDefault="002F747D" w:rsidP="00EC1D07">
      <w:pPr>
        <w:spacing w:before="120" w:after="120" w:line="360" w:lineRule="auto"/>
        <w:ind w:firstLine="720"/>
        <w:jc w:val="both"/>
        <w:rPr>
          <w:sz w:val="28"/>
          <w:szCs w:val="28"/>
        </w:rPr>
      </w:pPr>
      <w:r w:rsidRPr="00945218">
        <w:rPr>
          <w:sz w:val="28"/>
          <w:szCs w:val="28"/>
        </w:rPr>
        <w:t xml:space="preserve">Để hoàn thành được đề tài đồ án tốt nghiệp này, trước hết em gửi lời cảm ơn chân thành nhất đến các thầy cô giáo trong trường Đại học Công Nghiệp Hà Nội nói chung, các thầy cô trong Khoa Công Nghệ Thông Tin nói riêng đã dạy dỗ cho em kiến thức về các môn đại cương cũng như các môn chuyên ngành, giúp em có được cơ sở lý thuyết vững vàng và tạo điều kiện giúp đỡ em trong suốt quá trình học tập để em có được ngày hôm nay. </w:t>
      </w:r>
    </w:p>
    <w:p w14:paraId="27A1B232" w14:textId="77777777" w:rsidR="002F747D" w:rsidRPr="00945218" w:rsidRDefault="002F747D" w:rsidP="00EC1D07">
      <w:pPr>
        <w:spacing w:before="120" w:after="120" w:line="360" w:lineRule="auto"/>
        <w:ind w:firstLine="720"/>
        <w:jc w:val="both"/>
        <w:rPr>
          <w:sz w:val="28"/>
          <w:szCs w:val="28"/>
        </w:rPr>
      </w:pPr>
      <w:r w:rsidRPr="00945218">
        <w:rPr>
          <w:sz w:val="28"/>
          <w:szCs w:val="28"/>
        </w:rPr>
        <w:t>Đặc biệt, em xin gửi lời cảm ơn chân thành về sự chỉ dạy, hướng dẫn tận tình của thầy Đặng Trọng Hợp - người đã trực tiếp giúp đỡ, quan tâm, hướng dẫn em trong suốt thời gian thực hiện đồ án.</w:t>
      </w:r>
    </w:p>
    <w:p w14:paraId="013E006F" w14:textId="77777777" w:rsidR="002F747D" w:rsidRPr="00945218" w:rsidRDefault="002F747D" w:rsidP="00EC1D07">
      <w:pPr>
        <w:spacing w:before="120" w:after="120" w:line="360" w:lineRule="auto"/>
        <w:ind w:firstLine="720"/>
        <w:jc w:val="both"/>
        <w:rPr>
          <w:sz w:val="28"/>
          <w:szCs w:val="28"/>
        </w:rPr>
      </w:pPr>
      <w:r w:rsidRPr="00945218">
        <w:rPr>
          <w:sz w:val="28"/>
          <w:szCs w:val="28"/>
        </w:rPr>
        <w:t>Mặc dù trong quá trình làm đồ án em đã rất cố gắng tuy nhiên cũng không tránh khỏi những thiếu sót. Em hy vọng rằng là sẽ nhận được những ý kiến nhận xét, góp ý của các thầy cô giáo về những vấn đề được triển khai trong bài báo cáo đồ án tốt nghiệp của em được hoàn thiện và giúp em có thêm những kinh nghiệm quý báu.</w:t>
      </w:r>
    </w:p>
    <w:p w14:paraId="42A354C0" w14:textId="77777777" w:rsidR="002F747D" w:rsidRPr="00945218" w:rsidRDefault="002F747D" w:rsidP="00EC1D07">
      <w:pPr>
        <w:spacing w:before="120" w:after="120" w:line="360" w:lineRule="auto"/>
        <w:ind w:firstLine="720"/>
        <w:jc w:val="both"/>
        <w:rPr>
          <w:sz w:val="28"/>
          <w:szCs w:val="28"/>
        </w:rPr>
      </w:pPr>
      <w:r w:rsidRPr="00945218">
        <w:rPr>
          <w:sz w:val="28"/>
          <w:szCs w:val="28"/>
        </w:rPr>
        <w:t>Cuối cùng, em xin kính chúc các thầy cô giảng viên trường Đại học Công Nghiệp Hà Nội nói chung, các thầy cô khoa Công nghệ thông tin nói riêng luôn luôn dồi dào sức khỏe và thành công trong sự nghiệp giảng dạy cao quý.</w:t>
      </w:r>
    </w:p>
    <w:p w14:paraId="0EF72CF6" w14:textId="77777777" w:rsidR="002F747D" w:rsidRPr="00945218" w:rsidRDefault="002F747D" w:rsidP="00EC1D07">
      <w:pPr>
        <w:spacing w:before="120" w:after="120" w:line="360" w:lineRule="auto"/>
        <w:ind w:firstLine="14"/>
        <w:jc w:val="both"/>
        <w:rPr>
          <w:sz w:val="28"/>
          <w:szCs w:val="28"/>
        </w:rPr>
      </w:pPr>
      <w:r w:rsidRPr="00945218">
        <w:rPr>
          <w:sz w:val="28"/>
          <w:szCs w:val="28"/>
        </w:rPr>
        <w:t>Em xin chân thành cảm ơn!</w:t>
      </w:r>
    </w:p>
    <w:p w14:paraId="3B8484D4" w14:textId="77777777" w:rsidR="002F747D" w:rsidRPr="00945218" w:rsidRDefault="002F747D" w:rsidP="002F747D">
      <w:pPr>
        <w:ind w:left="2880" w:firstLine="720"/>
        <w:jc w:val="center"/>
        <w:rPr>
          <w:i/>
          <w:iCs/>
          <w:sz w:val="28"/>
          <w:szCs w:val="28"/>
        </w:rPr>
      </w:pPr>
      <w:r w:rsidRPr="00945218">
        <w:rPr>
          <w:i/>
          <w:iCs/>
          <w:sz w:val="28"/>
          <w:szCs w:val="28"/>
        </w:rPr>
        <w:t>Hà Nội, tháng  năm 2024</w:t>
      </w:r>
    </w:p>
    <w:p w14:paraId="229C582B" w14:textId="62FD8D3E" w:rsidR="002F747D" w:rsidRPr="00945218" w:rsidRDefault="002F747D" w:rsidP="00EB2D9C">
      <w:pPr>
        <w:ind w:left="2880" w:firstLine="720"/>
        <w:jc w:val="center"/>
        <w:rPr>
          <w:sz w:val="28"/>
          <w:szCs w:val="28"/>
        </w:rPr>
      </w:pPr>
      <w:r w:rsidRPr="00945218">
        <w:rPr>
          <w:sz w:val="28"/>
          <w:szCs w:val="28"/>
        </w:rPr>
        <w:t xml:space="preserve">Sinh viên thực hiện </w:t>
      </w:r>
    </w:p>
    <w:p w14:paraId="62EF361F" w14:textId="77777777" w:rsidR="002F747D" w:rsidRPr="00945218" w:rsidRDefault="002F747D" w:rsidP="002F747D">
      <w:pPr>
        <w:ind w:left="2880" w:firstLine="720"/>
        <w:jc w:val="center"/>
        <w:rPr>
          <w:sz w:val="28"/>
          <w:szCs w:val="28"/>
        </w:rPr>
      </w:pPr>
      <w:r w:rsidRPr="00945218">
        <w:rPr>
          <w:sz w:val="28"/>
          <w:szCs w:val="28"/>
        </w:rPr>
        <w:t>Nguyễn Văn Quân</w:t>
      </w:r>
    </w:p>
    <w:p w14:paraId="4DD93D63" w14:textId="77777777" w:rsidR="00F97F2E" w:rsidRDefault="00F97F2E">
      <w:pPr>
        <w:spacing w:after="160" w:line="259" w:lineRule="auto"/>
        <w:rPr>
          <w:b/>
          <w:bCs/>
          <w:kern w:val="28"/>
          <w:sz w:val="28"/>
          <w:szCs w:val="28"/>
        </w:rPr>
      </w:pPr>
      <w:r>
        <w:rPr>
          <w:sz w:val="28"/>
          <w:szCs w:val="28"/>
        </w:rPr>
        <w:br w:type="page"/>
      </w:r>
    </w:p>
    <w:p w14:paraId="13D6F3A2" w14:textId="2D8AD506" w:rsidR="00F97F2E" w:rsidRDefault="00F97F2E" w:rsidP="00F97F2E">
      <w:pPr>
        <w:pStyle w:val="Title"/>
        <w:spacing w:after="0"/>
      </w:pPr>
      <w:bookmarkStart w:id="2" w:name="_Toc167398312"/>
      <w:r w:rsidRPr="00F97F2E">
        <w:lastRenderedPageBreak/>
        <w:t>MỤC LỤC</w:t>
      </w:r>
      <w:bookmarkEnd w:id="2"/>
    </w:p>
    <w:p w14:paraId="38576E12" w14:textId="04AC4895" w:rsidR="0011685A" w:rsidRPr="0011685A" w:rsidRDefault="00F97F2E" w:rsidP="0011685A">
      <w:pPr>
        <w:pStyle w:val="TOC1"/>
        <w:spacing w:line="276" w:lineRule="auto"/>
        <w:rPr>
          <w:rFonts w:asciiTheme="minorHAnsi" w:eastAsiaTheme="minorEastAsia" w:hAnsiTheme="minorHAnsi" w:cstheme="minorBidi"/>
          <w:noProof/>
          <w:kern w:val="2"/>
          <w:sz w:val="28"/>
          <w:szCs w:val="28"/>
          <w14:ligatures w14:val="standardContextual"/>
        </w:rPr>
      </w:pPr>
      <w:r w:rsidRPr="0011685A">
        <w:rPr>
          <w:sz w:val="28"/>
          <w:szCs w:val="28"/>
        </w:rPr>
        <w:fldChar w:fldCharType="begin"/>
      </w:r>
      <w:r w:rsidRPr="0011685A">
        <w:rPr>
          <w:sz w:val="28"/>
          <w:szCs w:val="28"/>
        </w:rPr>
        <w:instrText xml:space="preserve"> TOC \o "1-3" \h \z \u </w:instrText>
      </w:r>
      <w:r w:rsidRPr="0011685A">
        <w:rPr>
          <w:sz w:val="28"/>
          <w:szCs w:val="28"/>
        </w:rPr>
        <w:fldChar w:fldCharType="separate"/>
      </w:r>
      <w:hyperlink w:anchor="_Toc167398311" w:history="1">
        <w:r w:rsidR="0011685A" w:rsidRPr="0011685A">
          <w:rPr>
            <w:rStyle w:val="Hyperlink"/>
            <w:noProof/>
            <w:sz w:val="28"/>
            <w:szCs w:val="28"/>
          </w:rPr>
          <w:t>LỜI CẢM ƠN</w:t>
        </w:r>
        <w:r w:rsidR="0011685A" w:rsidRPr="0011685A">
          <w:rPr>
            <w:noProof/>
            <w:webHidden/>
            <w:sz w:val="28"/>
            <w:szCs w:val="28"/>
          </w:rPr>
          <w:tab/>
        </w:r>
      </w:hyperlink>
    </w:p>
    <w:p w14:paraId="0D2684DB" w14:textId="606927BC" w:rsidR="0011685A" w:rsidRPr="0011685A" w:rsidRDefault="00000000" w:rsidP="0011685A">
      <w:pPr>
        <w:pStyle w:val="TOC1"/>
        <w:spacing w:line="276" w:lineRule="auto"/>
        <w:rPr>
          <w:rFonts w:asciiTheme="minorHAnsi" w:eastAsiaTheme="minorEastAsia" w:hAnsiTheme="minorHAnsi" w:cstheme="minorBidi"/>
          <w:noProof/>
          <w:kern w:val="2"/>
          <w:sz w:val="28"/>
          <w:szCs w:val="28"/>
          <w14:ligatures w14:val="standardContextual"/>
        </w:rPr>
      </w:pPr>
      <w:hyperlink w:anchor="_Toc167398312" w:history="1">
        <w:r w:rsidR="0011685A" w:rsidRPr="0011685A">
          <w:rPr>
            <w:rStyle w:val="Hyperlink"/>
            <w:noProof/>
            <w:sz w:val="28"/>
            <w:szCs w:val="28"/>
          </w:rPr>
          <w:t>MỤC LỤC</w:t>
        </w:r>
        <w:r w:rsidR="0011685A" w:rsidRPr="0011685A">
          <w:rPr>
            <w:noProof/>
            <w:webHidden/>
            <w:sz w:val="28"/>
            <w:szCs w:val="28"/>
          </w:rPr>
          <w:tab/>
        </w:r>
      </w:hyperlink>
    </w:p>
    <w:p w14:paraId="19C370A5" w14:textId="3D264C8F" w:rsidR="0011685A" w:rsidRPr="0011685A" w:rsidRDefault="00000000" w:rsidP="0011685A">
      <w:pPr>
        <w:pStyle w:val="TOC1"/>
        <w:spacing w:line="276" w:lineRule="auto"/>
        <w:rPr>
          <w:rFonts w:asciiTheme="minorHAnsi" w:eastAsiaTheme="minorEastAsia" w:hAnsiTheme="minorHAnsi" w:cstheme="minorBidi"/>
          <w:noProof/>
          <w:kern w:val="2"/>
          <w:sz w:val="28"/>
          <w:szCs w:val="28"/>
          <w14:ligatures w14:val="standardContextual"/>
        </w:rPr>
      </w:pPr>
      <w:hyperlink w:anchor="_Toc167398313" w:history="1">
        <w:r w:rsidR="0011685A" w:rsidRPr="0011685A">
          <w:rPr>
            <w:rStyle w:val="Hyperlink"/>
            <w:noProof/>
            <w:sz w:val="28"/>
            <w:szCs w:val="28"/>
          </w:rPr>
          <w:t>DANH MỤC HÌNH ẢNH</w:t>
        </w:r>
        <w:r w:rsidR="0011685A" w:rsidRPr="0011685A">
          <w:rPr>
            <w:noProof/>
            <w:webHidden/>
            <w:sz w:val="28"/>
            <w:szCs w:val="28"/>
          </w:rPr>
          <w:tab/>
        </w:r>
      </w:hyperlink>
    </w:p>
    <w:p w14:paraId="79C52E6C" w14:textId="0153EE0F" w:rsidR="0011685A" w:rsidRPr="0011685A" w:rsidRDefault="00000000" w:rsidP="0011685A">
      <w:pPr>
        <w:pStyle w:val="TOC1"/>
        <w:spacing w:line="276" w:lineRule="auto"/>
        <w:rPr>
          <w:rFonts w:asciiTheme="minorHAnsi" w:eastAsiaTheme="minorEastAsia" w:hAnsiTheme="minorHAnsi" w:cstheme="minorBidi"/>
          <w:noProof/>
          <w:kern w:val="2"/>
          <w:sz w:val="28"/>
          <w:szCs w:val="28"/>
          <w14:ligatures w14:val="standardContextual"/>
        </w:rPr>
      </w:pPr>
      <w:hyperlink w:anchor="_Toc167398314" w:history="1">
        <w:r w:rsidR="0011685A" w:rsidRPr="0011685A">
          <w:rPr>
            <w:rStyle w:val="Hyperlink"/>
            <w:noProof/>
            <w:sz w:val="28"/>
            <w:szCs w:val="28"/>
          </w:rPr>
          <w:t>DANH MỤC BẢNG BIỂU</w:t>
        </w:r>
        <w:r w:rsidR="0011685A" w:rsidRPr="0011685A">
          <w:rPr>
            <w:noProof/>
            <w:webHidden/>
            <w:sz w:val="28"/>
            <w:szCs w:val="28"/>
          </w:rPr>
          <w:tab/>
        </w:r>
      </w:hyperlink>
    </w:p>
    <w:p w14:paraId="1C92E630" w14:textId="48385B94" w:rsidR="0011685A" w:rsidRPr="0011685A" w:rsidRDefault="00000000" w:rsidP="0011685A">
      <w:pPr>
        <w:pStyle w:val="TOC1"/>
        <w:spacing w:line="276" w:lineRule="auto"/>
        <w:rPr>
          <w:rFonts w:asciiTheme="minorHAnsi" w:eastAsiaTheme="minorEastAsia" w:hAnsiTheme="minorHAnsi" w:cstheme="minorBidi"/>
          <w:noProof/>
          <w:kern w:val="2"/>
          <w:sz w:val="28"/>
          <w:szCs w:val="28"/>
          <w14:ligatures w14:val="standardContextual"/>
        </w:rPr>
      </w:pPr>
      <w:hyperlink w:anchor="_Toc167398315" w:history="1">
        <w:r w:rsidR="0011685A" w:rsidRPr="0011685A">
          <w:rPr>
            <w:rStyle w:val="Hyperlink"/>
            <w:noProof/>
            <w:sz w:val="28"/>
            <w:szCs w:val="28"/>
          </w:rPr>
          <w:t>MỞ ĐẦU</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_Toc167398315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1</w:t>
        </w:r>
        <w:r w:rsidR="0011685A" w:rsidRPr="0011685A">
          <w:rPr>
            <w:noProof/>
            <w:webHidden/>
            <w:sz w:val="28"/>
            <w:szCs w:val="28"/>
          </w:rPr>
          <w:fldChar w:fldCharType="end"/>
        </w:r>
      </w:hyperlink>
    </w:p>
    <w:p w14:paraId="4A958A24" w14:textId="7EC70170" w:rsidR="0011685A" w:rsidRPr="0011685A" w:rsidRDefault="00000000" w:rsidP="0011685A">
      <w:pPr>
        <w:pStyle w:val="TOC1"/>
        <w:spacing w:line="276" w:lineRule="auto"/>
        <w:rPr>
          <w:rFonts w:asciiTheme="minorHAnsi" w:eastAsiaTheme="minorEastAsia" w:hAnsiTheme="minorHAnsi" w:cstheme="minorBidi"/>
          <w:noProof/>
          <w:kern w:val="2"/>
          <w:sz w:val="28"/>
          <w:szCs w:val="28"/>
          <w14:ligatures w14:val="standardContextual"/>
        </w:rPr>
      </w:pPr>
      <w:hyperlink w:anchor="_Toc167398316" w:history="1">
        <w:r w:rsidR="0011685A" w:rsidRPr="0011685A">
          <w:rPr>
            <w:rStyle w:val="Hyperlink"/>
            <w:noProof/>
            <w:sz w:val="28"/>
            <w:szCs w:val="28"/>
          </w:rPr>
          <w:t>CHƯƠNG  1: GIỚI THIỆU TỔNG QUAN VỀ ĐỀ TÀI</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_Toc167398316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3</w:t>
        </w:r>
        <w:r w:rsidR="0011685A" w:rsidRPr="0011685A">
          <w:rPr>
            <w:noProof/>
            <w:webHidden/>
            <w:sz w:val="28"/>
            <w:szCs w:val="28"/>
          </w:rPr>
          <w:fldChar w:fldCharType="end"/>
        </w:r>
      </w:hyperlink>
    </w:p>
    <w:p w14:paraId="65E16496" w14:textId="4B467136" w:rsidR="0011685A" w:rsidRPr="0011685A" w:rsidRDefault="00000000" w:rsidP="0011685A">
      <w:pPr>
        <w:pStyle w:val="TOC2"/>
        <w:spacing w:line="276" w:lineRule="auto"/>
        <w:ind w:left="993"/>
        <w:rPr>
          <w:rFonts w:asciiTheme="minorHAnsi" w:eastAsiaTheme="minorEastAsia" w:hAnsiTheme="minorHAnsi" w:cstheme="minorBidi"/>
          <w:bCs/>
          <w:i w:val="0"/>
          <w:noProof/>
          <w:kern w:val="2"/>
          <w:sz w:val="28"/>
          <w:szCs w:val="28"/>
          <w14:ligatures w14:val="standardContextual"/>
        </w:rPr>
      </w:pPr>
      <w:hyperlink w:anchor="_Toc167398317" w:history="1">
        <w:r w:rsidR="0011685A" w:rsidRPr="0011685A">
          <w:rPr>
            <w:rStyle w:val="Hyperlink"/>
            <w:bCs/>
            <w:i w:val="0"/>
            <w:noProof/>
            <w:sz w:val="28"/>
            <w:szCs w:val="28"/>
          </w:rPr>
          <w:t>1.1 Giới thiệu chung</w:t>
        </w:r>
        <w:r w:rsidR="0011685A" w:rsidRPr="0011685A">
          <w:rPr>
            <w:bCs/>
            <w:i w:val="0"/>
            <w:noProof/>
            <w:webHidden/>
            <w:sz w:val="28"/>
            <w:szCs w:val="28"/>
          </w:rPr>
          <w:tab/>
        </w:r>
        <w:r w:rsidR="0011685A" w:rsidRPr="0011685A">
          <w:rPr>
            <w:bCs/>
            <w:i w:val="0"/>
            <w:noProof/>
            <w:webHidden/>
            <w:sz w:val="28"/>
            <w:szCs w:val="28"/>
          </w:rPr>
          <w:fldChar w:fldCharType="begin"/>
        </w:r>
        <w:r w:rsidR="0011685A" w:rsidRPr="0011685A">
          <w:rPr>
            <w:bCs/>
            <w:i w:val="0"/>
            <w:noProof/>
            <w:webHidden/>
            <w:sz w:val="28"/>
            <w:szCs w:val="28"/>
          </w:rPr>
          <w:instrText xml:space="preserve"> PAGEREF _Toc167398317 \h </w:instrText>
        </w:r>
        <w:r w:rsidR="0011685A" w:rsidRPr="0011685A">
          <w:rPr>
            <w:bCs/>
            <w:i w:val="0"/>
            <w:noProof/>
            <w:webHidden/>
            <w:sz w:val="28"/>
            <w:szCs w:val="28"/>
          </w:rPr>
        </w:r>
        <w:r w:rsidR="0011685A" w:rsidRPr="0011685A">
          <w:rPr>
            <w:bCs/>
            <w:i w:val="0"/>
            <w:noProof/>
            <w:webHidden/>
            <w:sz w:val="28"/>
            <w:szCs w:val="28"/>
          </w:rPr>
          <w:fldChar w:fldCharType="separate"/>
        </w:r>
        <w:r w:rsidR="0011685A" w:rsidRPr="0011685A">
          <w:rPr>
            <w:bCs/>
            <w:i w:val="0"/>
            <w:noProof/>
            <w:webHidden/>
            <w:sz w:val="28"/>
            <w:szCs w:val="28"/>
          </w:rPr>
          <w:t>3</w:t>
        </w:r>
        <w:r w:rsidR="0011685A" w:rsidRPr="0011685A">
          <w:rPr>
            <w:bCs/>
            <w:i w:val="0"/>
            <w:noProof/>
            <w:webHidden/>
            <w:sz w:val="28"/>
            <w:szCs w:val="28"/>
          </w:rPr>
          <w:fldChar w:fldCharType="end"/>
        </w:r>
      </w:hyperlink>
    </w:p>
    <w:p w14:paraId="12DCC2B6" w14:textId="51593C57" w:rsidR="0011685A" w:rsidRPr="0011685A" w:rsidRDefault="00000000" w:rsidP="0011685A">
      <w:pPr>
        <w:pStyle w:val="TOC2"/>
        <w:spacing w:line="276" w:lineRule="auto"/>
        <w:ind w:left="993"/>
        <w:rPr>
          <w:rFonts w:asciiTheme="minorHAnsi" w:eastAsiaTheme="minorEastAsia" w:hAnsiTheme="minorHAnsi" w:cstheme="minorBidi"/>
          <w:bCs/>
          <w:i w:val="0"/>
          <w:noProof/>
          <w:kern w:val="2"/>
          <w:sz w:val="28"/>
          <w:szCs w:val="28"/>
          <w14:ligatures w14:val="standardContextual"/>
        </w:rPr>
      </w:pPr>
      <w:hyperlink w:anchor="_Toc167398318" w:history="1">
        <w:r w:rsidR="0011685A" w:rsidRPr="0011685A">
          <w:rPr>
            <w:rStyle w:val="Hyperlink"/>
            <w:bCs/>
            <w:i w:val="0"/>
            <w:noProof/>
            <w:sz w:val="28"/>
            <w:szCs w:val="28"/>
          </w:rPr>
          <w:t>1.2 Cơ sở lý thuyết và công cụ sử dụng</w:t>
        </w:r>
        <w:r w:rsidR="0011685A" w:rsidRPr="0011685A">
          <w:rPr>
            <w:bCs/>
            <w:i w:val="0"/>
            <w:noProof/>
            <w:webHidden/>
            <w:sz w:val="28"/>
            <w:szCs w:val="28"/>
          </w:rPr>
          <w:tab/>
        </w:r>
        <w:r w:rsidR="0011685A" w:rsidRPr="0011685A">
          <w:rPr>
            <w:bCs/>
            <w:i w:val="0"/>
            <w:noProof/>
            <w:webHidden/>
            <w:sz w:val="28"/>
            <w:szCs w:val="28"/>
          </w:rPr>
          <w:fldChar w:fldCharType="begin"/>
        </w:r>
        <w:r w:rsidR="0011685A" w:rsidRPr="0011685A">
          <w:rPr>
            <w:bCs/>
            <w:i w:val="0"/>
            <w:noProof/>
            <w:webHidden/>
            <w:sz w:val="28"/>
            <w:szCs w:val="28"/>
          </w:rPr>
          <w:instrText xml:space="preserve"> PAGEREF _Toc167398318 \h </w:instrText>
        </w:r>
        <w:r w:rsidR="0011685A" w:rsidRPr="0011685A">
          <w:rPr>
            <w:bCs/>
            <w:i w:val="0"/>
            <w:noProof/>
            <w:webHidden/>
            <w:sz w:val="28"/>
            <w:szCs w:val="28"/>
          </w:rPr>
        </w:r>
        <w:r w:rsidR="0011685A" w:rsidRPr="0011685A">
          <w:rPr>
            <w:bCs/>
            <w:i w:val="0"/>
            <w:noProof/>
            <w:webHidden/>
            <w:sz w:val="28"/>
            <w:szCs w:val="28"/>
          </w:rPr>
          <w:fldChar w:fldCharType="separate"/>
        </w:r>
        <w:r w:rsidR="0011685A" w:rsidRPr="0011685A">
          <w:rPr>
            <w:bCs/>
            <w:i w:val="0"/>
            <w:noProof/>
            <w:webHidden/>
            <w:sz w:val="28"/>
            <w:szCs w:val="28"/>
          </w:rPr>
          <w:t>4</w:t>
        </w:r>
        <w:r w:rsidR="0011685A" w:rsidRPr="0011685A">
          <w:rPr>
            <w:bCs/>
            <w:i w:val="0"/>
            <w:noProof/>
            <w:webHidden/>
            <w:sz w:val="28"/>
            <w:szCs w:val="28"/>
          </w:rPr>
          <w:fldChar w:fldCharType="end"/>
        </w:r>
      </w:hyperlink>
    </w:p>
    <w:p w14:paraId="3A266907" w14:textId="620ACB30" w:rsidR="0011685A" w:rsidRPr="0011685A" w:rsidRDefault="00000000" w:rsidP="0011685A">
      <w:pPr>
        <w:pStyle w:val="TOC1"/>
        <w:spacing w:line="276" w:lineRule="auto"/>
        <w:ind w:left="993"/>
        <w:rPr>
          <w:rFonts w:asciiTheme="minorHAnsi" w:eastAsiaTheme="minorEastAsia" w:hAnsiTheme="minorHAnsi" w:cstheme="minorBidi"/>
          <w:noProof/>
          <w:kern w:val="2"/>
          <w:sz w:val="28"/>
          <w:szCs w:val="28"/>
          <w14:ligatures w14:val="standardContextual"/>
        </w:rPr>
      </w:pPr>
      <w:hyperlink w:anchor="_Toc167398319" w:history="1">
        <w:r w:rsidR="0011685A" w:rsidRPr="0011685A">
          <w:rPr>
            <w:rStyle w:val="Hyperlink"/>
            <w:noProof/>
            <w:sz w:val="28"/>
            <w:szCs w:val="28"/>
          </w:rPr>
          <w:t>1.2.1 Hệ quản trị cơ sở dữ liệu MySQL</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_Toc167398319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4</w:t>
        </w:r>
        <w:r w:rsidR="0011685A" w:rsidRPr="0011685A">
          <w:rPr>
            <w:noProof/>
            <w:webHidden/>
            <w:sz w:val="28"/>
            <w:szCs w:val="28"/>
          </w:rPr>
          <w:fldChar w:fldCharType="end"/>
        </w:r>
      </w:hyperlink>
    </w:p>
    <w:p w14:paraId="6E98121F" w14:textId="1429DFA7" w:rsidR="0011685A" w:rsidRPr="0011685A" w:rsidRDefault="00000000" w:rsidP="0011685A">
      <w:pPr>
        <w:pStyle w:val="TOC1"/>
        <w:spacing w:line="276" w:lineRule="auto"/>
        <w:ind w:left="993"/>
        <w:rPr>
          <w:rFonts w:asciiTheme="minorHAnsi" w:eastAsiaTheme="minorEastAsia" w:hAnsiTheme="minorHAnsi" w:cstheme="minorBidi"/>
          <w:noProof/>
          <w:kern w:val="2"/>
          <w:sz w:val="28"/>
          <w:szCs w:val="28"/>
          <w14:ligatures w14:val="standardContextual"/>
        </w:rPr>
      </w:pPr>
      <w:hyperlink w:anchor="_Toc167398320" w:history="1">
        <w:r w:rsidR="0011685A" w:rsidRPr="0011685A">
          <w:rPr>
            <w:rStyle w:val="Hyperlink"/>
            <w:noProof/>
            <w:sz w:val="28"/>
            <w:szCs w:val="28"/>
          </w:rPr>
          <w:t>1.2.2 Tổng quan về PHP</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_Toc167398320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6</w:t>
        </w:r>
        <w:r w:rsidR="0011685A" w:rsidRPr="0011685A">
          <w:rPr>
            <w:noProof/>
            <w:webHidden/>
            <w:sz w:val="28"/>
            <w:szCs w:val="28"/>
          </w:rPr>
          <w:fldChar w:fldCharType="end"/>
        </w:r>
      </w:hyperlink>
    </w:p>
    <w:p w14:paraId="5AFC34A2" w14:textId="32DE58F5" w:rsidR="0011685A" w:rsidRPr="0011685A" w:rsidRDefault="00000000" w:rsidP="0011685A">
      <w:pPr>
        <w:pStyle w:val="TOC1"/>
        <w:spacing w:line="276" w:lineRule="auto"/>
        <w:rPr>
          <w:rFonts w:asciiTheme="minorHAnsi" w:eastAsiaTheme="minorEastAsia" w:hAnsiTheme="minorHAnsi" w:cstheme="minorBidi"/>
          <w:noProof/>
          <w:kern w:val="2"/>
          <w:sz w:val="28"/>
          <w:szCs w:val="28"/>
          <w14:ligatures w14:val="standardContextual"/>
        </w:rPr>
      </w:pPr>
      <w:hyperlink w:anchor="_Toc167398321" w:history="1">
        <w:r w:rsidR="0011685A" w:rsidRPr="0011685A">
          <w:rPr>
            <w:rStyle w:val="Hyperlink"/>
            <w:noProof/>
            <w:sz w:val="28"/>
            <w:szCs w:val="28"/>
            <w:lang w:val="vi-VN"/>
          </w:rPr>
          <w:t>CHƯƠNG 2: PHÂN TÍCH THIẾT KẾ HỆ THỐNG</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_Toc167398321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8</w:t>
        </w:r>
        <w:r w:rsidR="0011685A" w:rsidRPr="0011685A">
          <w:rPr>
            <w:noProof/>
            <w:webHidden/>
            <w:sz w:val="28"/>
            <w:szCs w:val="28"/>
          </w:rPr>
          <w:fldChar w:fldCharType="end"/>
        </w:r>
      </w:hyperlink>
    </w:p>
    <w:p w14:paraId="187C10FB" w14:textId="7409368F" w:rsidR="0011685A" w:rsidRPr="0011685A" w:rsidRDefault="00000000" w:rsidP="0011685A">
      <w:pPr>
        <w:pStyle w:val="TOC2"/>
        <w:spacing w:line="276" w:lineRule="auto"/>
        <w:ind w:left="993"/>
        <w:rPr>
          <w:rFonts w:asciiTheme="minorHAnsi" w:eastAsiaTheme="minorEastAsia" w:hAnsiTheme="minorHAnsi" w:cstheme="minorBidi"/>
          <w:bCs/>
          <w:i w:val="0"/>
          <w:noProof/>
          <w:kern w:val="2"/>
          <w:sz w:val="28"/>
          <w:szCs w:val="28"/>
          <w14:ligatures w14:val="standardContextual"/>
        </w:rPr>
      </w:pPr>
      <w:hyperlink w:anchor="_Toc167398323" w:history="1">
        <w:r w:rsidR="0011685A" w:rsidRPr="0011685A">
          <w:rPr>
            <w:rStyle w:val="Hyperlink"/>
            <w:bCs/>
            <w:i w:val="0"/>
            <w:noProof/>
            <w:sz w:val="28"/>
            <w:szCs w:val="28"/>
          </w:rPr>
          <w:t>2.1 Tổng quan</w:t>
        </w:r>
        <w:r w:rsidR="0011685A" w:rsidRPr="0011685A">
          <w:rPr>
            <w:bCs/>
            <w:i w:val="0"/>
            <w:noProof/>
            <w:webHidden/>
            <w:sz w:val="28"/>
            <w:szCs w:val="28"/>
          </w:rPr>
          <w:tab/>
        </w:r>
        <w:r w:rsidR="0011685A" w:rsidRPr="0011685A">
          <w:rPr>
            <w:bCs/>
            <w:i w:val="0"/>
            <w:noProof/>
            <w:webHidden/>
            <w:sz w:val="28"/>
            <w:szCs w:val="28"/>
          </w:rPr>
          <w:fldChar w:fldCharType="begin"/>
        </w:r>
        <w:r w:rsidR="0011685A" w:rsidRPr="0011685A">
          <w:rPr>
            <w:bCs/>
            <w:i w:val="0"/>
            <w:noProof/>
            <w:webHidden/>
            <w:sz w:val="28"/>
            <w:szCs w:val="28"/>
          </w:rPr>
          <w:instrText xml:space="preserve"> PAGEREF _Toc167398323 \h </w:instrText>
        </w:r>
        <w:r w:rsidR="0011685A" w:rsidRPr="0011685A">
          <w:rPr>
            <w:bCs/>
            <w:i w:val="0"/>
            <w:noProof/>
            <w:webHidden/>
            <w:sz w:val="28"/>
            <w:szCs w:val="28"/>
          </w:rPr>
        </w:r>
        <w:r w:rsidR="0011685A" w:rsidRPr="0011685A">
          <w:rPr>
            <w:bCs/>
            <w:i w:val="0"/>
            <w:noProof/>
            <w:webHidden/>
            <w:sz w:val="28"/>
            <w:szCs w:val="28"/>
          </w:rPr>
          <w:fldChar w:fldCharType="separate"/>
        </w:r>
        <w:r w:rsidR="0011685A" w:rsidRPr="0011685A">
          <w:rPr>
            <w:bCs/>
            <w:i w:val="0"/>
            <w:noProof/>
            <w:webHidden/>
            <w:sz w:val="28"/>
            <w:szCs w:val="28"/>
          </w:rPr>
          <w:t>8</w:t>
        </w:r>
        <w:r w:rsidR="0011685A" w:rsidRPr="0011685A">
          <w:rPr>
            <w:bCs/>
            <w:i w:val="0"/>
            <w:noProof/>
            <w:webHidden/>
            <w:sz w:val="28"/>
            <w:szCs w:val="28"/>
          </w:rPr>
          <w:fldChar w:fldCharType="end"/>
        </w:r>
      </w:hyperlink>
    </w:p>
    <w:p w14:paraId="6AA436C3" w14:textId="30DC85DE" w:rsidR="0011685A" w:rsidRPr="0011685A" w:rsidRDefault="00000000" w:rsidP="0011685A">
      <w:pPr>
        <w:pStyle w:val="TOC2"/>
        <w:spacing w:line="276" w:lineRule="auto"/>
        <w:ind w:left="993"/>
        <w:rPr>
          <w:rFonts w:asciiTheme="minorHAnsi" w:eastAsiaTheme="minorEastAsia" w:hAnsiTheme="minorHAnsi" w:cstheme="minorBidi"/>
          <w:bCs/>
          <w:i w:val="0"/>
          <w:noProof/>
          <w:kern w:val="2"/>
          <w:sz w:val="28"/>
          <w:szCs w:val="28"/>
          <w14:ligatures w14:val="standardContextual"/>
        </w:rPr>
      </w:pPr>
      <w:hyperlink w:anchor="_Toc167398324" w:history="1">
        <w:r w:rsidR="0011685A" w:rsidRPr="0011685A">
          <w:rPr>
            <w:rStyle w:val="Hyperlink"/>
            <w:bCs/>
            <w:i w:val="0"/>
            <w:noProof/>
            <w:sz w:val="28"/>
            <w:szCs w:val="28"/>
          </w:rPr>
          <w:t>2.2 Quy trình đặt hàng</w:t>
        </w:r>
        <w:r w:rsidR="0011685A" w:rsidRPr="0011685A">
          <w:rPr>
            <w:bCs/>
            <w:i w:val="0"/>
            <w:noProof/>
            <w:webHidden/>
            <w:sz w:val="28"/>
            <w:szCs w:val="28"/>
          </w:rPr>
          <w:tab/>
        </w:r>
        <w:r w:rsidR="0011685A" w:rsidRPr="0011685A">
          <w:rPr>
            <w:bCs/>
            <w:i w:val="0"/>
            <w:noProof/>
            <w:webHidden/>
            <w:sz w:val="28"/>
            <w:szCs w:val="28"/>
          </w:rPr>
          <w:fldChar w:fldCharType="begin"/>
        </w:r>
        <w:r w:rsidR="0011685A" w:rsidRPr="0011685A">
          <w:rPr>
            <w:bCs/>
            <w:i w:val="0"/>
            <w:noProof/>
            <w:webHidden/>
            <w:sz w:val="28"/>
            <w:szCs w:val="28"/>
          </w:rPr>
          <w:instrText xml:space="preserve"> PAGEREF _Toc167398324 \h </w:instrText>
        </w:r>
        <w:r w:rsidR="0011685A" w:rsidRPr="0011685A">
          <w:rPr>
            <w:bCs/>
            <w:i w:val="0"/>
            <w:noProof/>
            <w:webHidden/>
            <w:sz w:val="28"/>
            <w:szCs w:val="28"/>
          </w:rPr>
        </w:r>
        <w:r w:rsidR="0011685A" w:rsidRPr="0011685A">
          <w:rPr>
            <w:bCs/>
            <w:i w:val="0"/>
            <w:noProof/>
            <w:webHidden/>
            <w:sz w:val="28"/>
            <w:szCs w:val="28"/>
          </w:rPr>
          <w:fldChar w:fldCharType="separate"/>
        </w:r>
        <w:r w:rsidR="0011685A" w:rsidRPr="0011685A">
          <w:rPr>
            <w:bCs/>
            <w:i w:val="0"/>
            <w:noProof/>
            <w:webHidden/>
            <w:sz w:val="28"/>
            <w:szCs w:val="28"/>
          </w:rPr>
          <w:t>9</w:t>
        </w:r>
        <w:r w:rsidR="0011685A" w:rsidRPr="0011685A">
          <w:rPr>
            <w:bCs/>
            <w:i w:val="0"/>
            <w:noProof/>
            <w:webHidden/>
            <w:sz w:val="28"/>
            <w:szCs w:val="28"/>
          </w:rPr>
          <w:fldChar w:fldCharType="end"/>
        </w:r>
      </w:hyperlink>
    </w:p>
    <w:p w14:paraId="38D5BEEA" w14:textId="63415379" w:rsidR="0011685A" w:rsidRPr="0011685A" w:rsidRDefault="00000000" w:rsidP="0011685A">
      <w:pPr>
        <w:pStyle w:val="TOC2"/>
        <w:spacing w:line="276" w:lineRule="auto"/>
        <w:ind w:left="993"/>
        <w:rPr>
          <w:rFonts w:asciiTheme="minorHAnsi" w:eastAsiaTheme="minorEastAsia" w:hAnsiTheme="minorHAnsi" w:cstheme="minorBidi"/>
          <w:bCs/>
          <w:i w:val="0"/>
          <w:noProof/>
          <w:kern w:val="2"/>
          <w:sz w:val="28"/>
          <w:szCs w:val="28"/>
          <w14:ligatures w14:val="standardContextual"/>
        </w:rPr>
      </w:pPr>
      <w:hyperlink w:anchor="_Toc167398325" w:history="1">
        <w:r w:rsidR="0011685A" w:rsidRPr="0011685A">
          <w:rPr>
            <w:rStyle w:val="Hyperlink"/>
            <w:bCs/>
            <w:i w:val="0"/>
            <w:noProof/>
            <w:sz w:val="28"/>
            <w:szCs w:val="28"/>
          </w:rPr>
          <w:t>2.3 Quy trình xử lý đơn đặt hàng</w:t>
        </w:r>
        <w:r w:rsidR="0011685A" w:rsidRPr="0011685A">
          <w:rPr>
            <w:bCs/>
            <w:i w:val="0"/>
            <w:noProof/>
            <w:webHidden/>
            <w:sz w:val="28"/>
            <w:szCs w:val="28"/>
          </w:rPr>
          <w:tab/>
        </w:r>
        <w:r w:rsidR="0011685A" w:rsidRPr="0011685A">
          <w:rPr>
            <w:bCs/>
            <w:i w:val="0"/>
            <w:noProof/>
            <w:webHidden/>
            <w:sz w:val="28"/>
            <w:szCs w:val="28"/>
          </w:rPr>
          <w:fldChar w:fldCharType="begin"/>
        </w:r>
        <w:r w:rsidR="0011685A" w:rsidRPr="0011685A">
          <w:rPr>
            <w:bCs/>
            <w:i w:val="0"/>
            <w:noProof/>
            <w:webHidden/>
            <w:sz w:val="28"/>
            <w:szCs w:val="28"/>
          </w:rPr>
          <w:instrText xml:space="preserve"> PAGEREF _Toc167398325 \h </w:instrText>
        </w:r>
        <w:r w:rsidR="0011685A" w:rsidRPr="0011685A">
          <w:rPr>
            <w:bCs/>
            <w:i w:val="0"/>
            <w:noProof/>
            <w:webHidden/>
            <w:sz w:val="28"/>
            <w:szCs w:val="28"/>
          </w:rPr>
        </w:r>
        <w:r w:rsidR="0011685A" w:rsidRPr="0011685A">
          <w:rPr>
            <w:bCs/>
            <w:i w:val="0"/>
            <w:noProof/>
            <w:webHidden/>
            <w:sz w:val="28"/>
            <w:szCs w:val="28"/>
          </w:rPr>
          <w:fldChar w:fldCharType="separate"/>
        </w:r>
        <w:r w:rsidR="0011685A" w:rsidRPr="0011685A">
          <w:rPr>
            <w:bCs/>
            <w:i w:val="0"/>
            <w:noProof/>
            <w:webHidden/>
            <w:sz w:val="28"/>
            <w:szCs w:val="28"/>
          </w:rPr>
          <w:t>9</w:t>
        </w:r>
        <w:r w:rsidR="0011685A" w:rsidRPr="0011685A">
          <w:rPr>
            <w:bCs/>
            <w:i w:val="0"/>
            <w:noProof/>
            <w:webHidden/>
            <w:sz w:val="28"/>
            <w:szCs w:val="28"/>
          </w:rPr>
          <w:fldChar w:fldCharType="end"/>
        </w:r>
      </w:hyperlink>
    </w:p>
    <w:p w14:paraId="7B09FC4F" w14:textId="42344458" w:rsidR="0011685A" w:rsidRPr="0011685A" w:rsidRDefault="00000000" w:rsidP="0011685A">
      <w:pPr>
        <w:pStyle w:val="TOC2"/>
        <w:spacing w:line="276" w:lineRule="auto"/>
        <w:ind w:left="993"/>
        <w:rPr>
          <w:rFonts w:asciiTheme="minorHAnsi" w:eastAsiaTheme="minorEastAsia" w:hAnsiTheme="minorHAnsi" w:cstheme="minorBidi"/>
          <w:bCs/>
          <w:i w:val="0"/>
          <w:noProof/>
          <w:kern w:val="2"/>
          <w:sz w:val="28"/>
          <w:szCs w:val="28"/>
          <w14:ligatures w14:val="standardContextual"/>
        </w:rPr>
      </w:pPr>
      <w:hyperlink w:anchor="_Toc167398326" w:history="1">
        <w:r w:rsidR="0011685A" w:rsidRPr="0011685A">
          <w:rPr>
            <w:rStyle w:val="Hyperlink"/>
            <w:bCs/>
            <w:i w:val="0"/>
            <w:noProof/>
            <w:sz w:val="28"/>
            <w:szCs w:val="28"/>
          </w:rPr>
          <w:t>2.4 Sơ đồ quản lý bán laptop và linh kiện</w:t>
        </w:r>
        <w:r w:rsidR="0011685A" w:rsidRPr="0011685A">
          <w:rPr>
            <w:bCs/>
            <w:i w:val="0"/>
            <w:noProof/>
            <w:webHidden/>
            <w:sz w:val="28"/>
            <w:szCs w:val="28"/>
          </w:rPr>
          <w:tab/>
        </w:r>
        <w:r w:rsidR="0011685A" w:rsidRPr="0011685A">
          <w:rPr>
            <w:bCs/>
            <w:i w:val="0"/>
            <w:noProof/>
            <w:webHidden/>
            <w:sz w:val="28"/>
            <w:szCs w:val="28"/>
          </w:rPr>
          <w:fldChar w:fldCharType="begin"/>
        </w:r>
        <w:r w:rsidR="0011685A" w:rsidRPr="0011685A">
          <w:rPr>
            <w:bCs/>
            <w:i w:val="0"/>
            <w:noProof/>
            <w:webHidden/>
            <w:sz w:val="28"/>
            <w:szCs w:val="28"/>
          </w:rPr>
          <w:instrText xml:space="preserve"> PAGEREF _Toc167398326 \h </w:instrText>
        </w:r>
        <w:r w:rsidR="0011685A" w:rsidRPr="0011685A">
          <w:rPr>
            <w:bCs/>
            <w:i w:val="0"/>
            <w:noProof/>
            <w:webHidden/>
            <w:sz w:val="28"/>
            <w:szCs w:val="28"/>
          </w:rPr>
        </w:r>
        <w:r w:rsidR="0011685A" w:rsidRPr="0011685A">
          <w:rPr>
            <w:bCs/>
            <w:i w:val="0"/>
            <w:noProof/>
            <w:webHidden/>
            <w:sz w:val="28"/>
            <w:szCs w:val="28"/>
          </w:rPr>
          <w:fldChar w:fldCharType="separate"/>
        </w:r>
        <w:r w:rsidR="0011685A" w:rsidRPr="0011685A">
          <w:rPr>
            <w:bCs/>
            <w:i w:val="0"/>
            <w:noProof/>
            <w:webHidden/>
            <w:sz w:val="28"/>
            <w:szCs w:val="28"/>
          </w:rPr>
          <w:t>10</w:t>
        </w:r>
        <w:r w:rsidR="0011685A" w:rsidRPr="0011685A">
          <w:rPr>
            <w:bCs/>
            <w:i w:val="0"/>
            <w:noProof/>
            <w:webHidden/>
            <w:sz w:val="28"/>
            <w:szCs w:val="28"/>
          </w:rPr>
          <w:fldChar w:fldCharType="end"/>
        </w:r>
      </w:hyperlink>
    </w:p>
    <w:p w14:paraId="492152B7" w14:textId="379B38D8" w:rsidR="0011685A" w:rsidRPr="0011685A" w:rsidRDefault="00000000" w:rsidP="0011685A">
      <w:pPr>
        <w:pStyle w:val="TOC2"/>
        <w:spacing w:line="276" w:lineRule="auto"/>
        <w:ind w:left="993"/>
        <w:rPr>
          <w:rFonts w:asciiTheme="minorHAnsi" w:eastAsiaTheme="minorEastAsia" w:hAnsiTheme="minorHAnsi" w:cstheme="minorBidi"/>
          <w:bCs/>
          <w:i w:val="0"/>
          <w:noProof/>
          <w:kern w:val="2"/>
          <w:sz w:val="28"/>
          <w:szCs w:val="28"/>
          <w14:ligatures w14:val="standardContextual"/>
        </w:rPr>
      </w:pPr>
      <w:hyperlink w:anchor="_Toc167398327" w:history="1">
        <w:r w:rsidR="0011685A" w:rsidRPr="0011685A">
          <w:rPr>
            <w:rStyle w:val="Hyperlink"/>
            <w:bCs/>
            <w:i w:val="0"/>
            <w:noProof/>
            <w:sz w:val="28"/>
            <w:szCs w:val="28"/>
          </w:rPr>
          <w:t>2.5 Sơ đồ chi tiết</w:t>
        </w:r>
        <w:r w:rsidR="0011685A" w:rsidRPr="0011685A">
          <w:rPr>
            <w:bCs/>
            <w:i w:val="0"/>
            <w:noProof/>
            <w:webHidden/>
            <w:sz w:val="28"/>
            <w:szCs w:val="28"/>
          </w:rPr>
          <w:tab/>
        </w:r>
        <w:r w:rsidR="0011685A" w:rsidRPr="0011685A">
          <w:rPr>
            <w:bCs/>
            <w:i w:val="0"/>
            <w:noProof/>
            <w:webHidden/>
            <w:sz w:val="28"/>
            <w:szCs w:val="28"/>
          </w:rPr>
          <w:fldChar w:fldCharType="begin"/>
        </w:r>
        <w:r w:rsidR="0011685A" w:rsidRPr="0011685A">
          <w:rPr>
            <w:bCs/>
            <w:i w:val="0"/>
            <w:noProof/>
            <w:webHidden/>
            <w:sz w:val="28"/>
            <w:szCs w:val="28"/>
          </w:rPr>
          <w:instrText xml:space="preserve"> PAGEREF _Toc167398327 \h </w:instrText>
        </w:r>
        <w:r w:rsidR="0011685A" w:rsidRPr="0011685A">
          <w:rPr>
            <w:bCs/>
            <w:i w:val="0"/>
            <w:noProof/>
            <w:webHidden/>
            <w:sz w:val="28"/>
            <w:szCs w:val="28"/>
          </w:rPr>
        </w:r>
        <w:r w:rsidR="0011685A" w:rsidRPr="0011685A">
          <w:rPr>
            <w:bCs/>
            <w:i w:val="0"/>
            <w:noProof/>
            <w:webHidden/>
            <w:sz w:val="28"/>
            <w:szCs w:val="28"/>
          </w:rPr>
          <w:fldChar w:fldCharType="separate"/>
        </w:r>
        <w:r w:rsidR="0011685A" w:rsidRPr="0011685A">
          <w:rPr>
            <w:bCs/>
            <w:i w:val="0"/>
            <w:noProof/>
            <w:webHidden/>
            <w:sz w:val="28"/>
            <w:szCs w:val="28"/>
          </w:rPr>
          <w:t>10</w:t>
        </w:r>
        <w:r w:rsidR="0011685A" w:rsidRPr="0011685A">
          <w:rPr>
            <w:bCs/>
            <w:i w:val="0"/>
            <w:noProof/>
            <w:webHidden/>
            <w:sz w:val="28"/>
            <w:szCs w:val="28"/>
          </w:rPr>
          <w:fldChar w:fldCharType="end"/>
        </w:r>
      </w:hyperlink>
    </w:p>
    <w:p w14:paraId="1E6F259A" w14:textId="07AF6008" w:rsidR="0011685A" w:rsidRPr="0011685A" w:rsidRDefault="00000000" w:rsidP="0011685A">
      <w:pPr>
        <w:pStyle w:val="TOC2"/>
        <w:spacing w:line="276" w:lineRule="auto"/>
        <w:ind w:left="993"/>
        <w:rPr>
          <w:rFonts w:asciiTheme="minorHAnsi" w:eastAsiaTheme="minorEastAsia" w:hAnsiTheme="minorHAnsi" w:cstheme="minorBidi"/>
          <w:bCs/>
          <w:i w:val="0"/>
          <w:noProof/>
          <w:kern w:val="2"/>
          <w:sz w:val="28"/>
          <w:szCs w:val="28"/>
          <w14:ligatures w14:val="standardContextual"/>
        </w:rPr>
      </w:pPr>
      <w:hyperlink w:anchor="_Toc167398328" w:history="1">
        <w:r w:rsidR="0011685A" w:rsidRPr="0011685A">
          <w:rPr>
            <w:rStyle w:val="Hyperlink"/>
            <w:bCs/>
            <w:i w:val="0"/>
            <w:noProof/>
            <w:sz w:val="28"/>
            <w:szCs w:val="28"/>
          </w:rPr>
          <w:t>2.6 Phân tích ở mức quan niệm</w:t>
        </w:r>
        <w:r w:rsidR="0011685A" w:rsidRPr="0011685A">
          <w:rPr>
            <w:bCs/>
            <w:i w:val="0"/>
            <w:noProof/>
            <w:webHidden/>
            <w:sz w:val="28"/>
            <w:szCs w:val="28"/>
          </w:rPr>
          <w:tab/>
        </w:r>
        <w:r w:rsidR="0011685A" w:rsidRPr="0011685A">
          <w:rPr>
            <w:bCs/>
            <w:i w:val="0"/>
            <w:noProof/>
            <w:webHidden/>
            <w:sz w:val="28"/>
            <w:szCs w:val="28"/>
          </w:rPr>
          <w:fldChar w:fldCharType="begin"/>
        </w:r>
        <w:r w:rsidR="0011685A" w:rsidRPr="0011685A">
          <w:rPr>
            <w:bCs/>
            <w:i w:val="0"/>
            <w:noProof/>
            <w:webHidden/>
            <w:sz w:val="28"/>
            <w:szCs w:val="28"/>
          </w:rPr>
          <w:instrText xml:space="preserve"> PAGEREF _Toc167398328 \h </w:instrText>
        </w:r>
        <w:r w:rsidR="0011685A" w:rsidRPr="0011685A">
          <w:rPr>
            <w:bCs/>
            <w:i w:val="0"/>
            <w:noProof/>
            <w:webHidden/>
            <w:sz w:val="28"/>
            <w:szCs w:val="28"/>
          </w:rPr>
        </w:r>
        <w:r w:rsidR="0011685A" w:rsidRPr="0011685A">
          <w:rPr>
            <w:bCs/>
            <w:i w:val="0"/>
            <w:noProof/>
            <w:webHidden/>
            <w:sz w:val="28"/>
            <w:szCs w:val="28"/>
          </w:rPr>
          <w:fldChar w:fldCharType="separate"/>
        </w:r>
        <w:r w:rsidR="0011685A" w:rsidRPr="0011685A">
          <w:rPr>
            <w:bCs/>
            <w:i w:val="0"/>
            <w:noProof/>
            <w:webHidden/>
            <w:sz w:val="28"/>
            <w:szCs w:val="28"/>
          </w:rPr>
          <w:t>28</w:t>
        </w:r>
        <w:r w:rsidR="0011685A" w:rsidRPr="0011685A">
          <w:rPr>
            <w:bCs/>
            <w:i w:val="0"/>
            <w:noProof/>
            <w:webHidden/>
            <w:sz w:val="28"/>
            <w:szCs w:val="28"/>
          </w:rPr>
          <w:fldChar w:fldCharType="end"/>
        </w:r>
      </w:hyperlink>
    </w:p>
    <w:p w14:paraId="290246BC" w14:textId="6953A77A" w:rsidR="0011685A" w:rsidRPr="0011685A" w:rsidRDefault="00000000" w:rsidP="0011685A">
      <w:pPr>
        <w:pStyle w:val="TOC2"/>
        <w:spacing w:line="276" w:lineRule="auto"/>
        <w:ind w:left="993"/>
        <w:rPr>
          <w:rFonts w:asciiTheme="minorHAnsi" w:eastAsiaTheme="minorEastAsia" w:hAnsiTheme="minorHAnsi" w:cstheme="minorBidi"/>
          <w:bCs/>
          <w:i w:val="0"/>
          <w:noProof/>
          <w:kern w:val="2"/>
          <w:sz w:val="28"/>
          <w:szCs w:val="28"/>
          <w14:ligatures w14:val="standardContextual"/>
        </w:rPr>
      </w:pPr>
      <w:hyperlink w:anchor="_Toc167398329" w:history="1">
        <w:r w:rsidR="0011685A" w:rsidRPr="0011685A">
          <w:rPr>
            <w:rStyle w:val="Hyperlink"/>
            <w:bCs/>
            <w:i w:val="0"/>
            <w:noProof/>
            <w:sz w:val="28"/>
            <w:szCs w:val="28"/>
          </w:rPr>
          <w:t>2.7 Thiết kế cơ sở dữ liệu</w:t>
        </w:r>
        <w:r w:rsidR="0011685A" w:rsidRPr="0011685A">
          <w:rPr>
            <w:bCs/>
            <w:i w:val="0"/>
            <w:noProof/>
            <w:webHidden/>
            <w:sz w:val="28"/>
            <w:szCs w:val="28"/>
          </w:rPr>
          <w:tab/>
        </w:r>
        <w:r w:rsidR="0011685A" w:rsidRPr="0011685A">
          <w:rPr>
            <w:bCs/>
            <w:i w:val="0"/>
            <w:noProof/>
            <w:webHidden/>
            <w:sz w:val="28"/>
            <w:szCs w:val="28"/>
          </w:rPr>
          <w:fldChar w:fldCharType="begin"/>
        </w:r>
        <w:r w:rsidR="0011685A" w:rsidRPr="0011685A">
          <w:rPr>
            <w:bCs/>
            <w:i w:val="0"/>
            <w:noProof/>
            <w:webHidden/>
            <w:sz w:val="28"/>
            <w:szCs w:val="28"/>
          </w:rPr>
          <w:instrText xml:space="preserve"> PAGEREF _Toc167398329 \h </w:instrText>
        </w:r>
        <w:r w:rsidR="0011685A" w:rsidRPr="0011685A">
          <w:rPr>
            <w:bCs/>
            <w:i w:val="0"/>
            <w:noProof/>
            <w:webHidden/>
            <w:sz w:val="28"/>
            <w:szCs w:val="28"/>
          </w:rPr>
        </w:r>
        <w:r w:rsidR="0011685A" w:rsidRPr="0011685A">
          <w:rPr>
            <w:bCs/>
            <w:i w:val="0"/>
            <w:noProof/>
            <w:webHidden/>
            <w:sz w:val="28"/>
            <w:szCs w:val="28"/>
          </w:rPr>
          <w:fldChar w:fldCharType="separate"/>
        </w:r>
        <w:r w:rsidR="0011685A" w:rsidRPr="0011685A">
          <w:rPr>
            <w:bCs/>
            <w:i w:val="0"/>
            <w:noProof/>
            <w:webHidden/>
            <w:sz w:val="28"/>
            <w:szCs w:val="28"/>
          </w:rPr>
          <w:t>30</w:t>
        </w:r>
        <w:r w:rsidR="0011685A" w:rsidRPr="0011685A">
          <w:rPr>
            <w:bCs/>
            <w:i w:val="0"/>
            <w:noProof/>
            <w:webHidden/>
            <w:sz w:val="28"/>
            <w:szCs w:val="28"/>
          </w:rPr>
          <w:fldChar w:fldCharType="end"/>
        </w:r>
      </w:hyperlink>
    </w:p>
    <w:p w14:paraId="57606034" w14:textId="1C51BE4F" w:rsidR="0011685A" w:rsidRPr="0011685A" w:rsidRDefault="00000000" w:rsidP="0011685A">
      <w:pPr>
        <w:pStyle w:val="TOC1"/>
        <w:spacing w:line="276" w:lineRule="auto"/>
        <w:ind w:left="993"/>
        <w:rPr>
          <w:rFonts w:asciiTheme="minorHAnsi" w:eastAsiaTheme="minorEastAsia" w:hAnsiTheme="minorHAnsi" w:cstheme="minorBidi"/>
          <w:noProof/>
          <w:kern w:val="2"/>
          <w:sz w:val="28"/>
          <w:szCs w:val="28"/>
          <w14:ligatures w14:val="standardContextual"/>
        </w:rPr>
      </w:pPr>
      <w:hyperlink w:anchor="_Toc167398330" w:history="1">
        <w:r w:rsidR="0011685A" w:rsidRPr="0011685A">
          <w:rPr>
            <w:rStyle w:val="Hyperlink"/>
            <w:noProof/>
            <w:sz w:val="28"/>
            <w:szCs w:val="28"/>
          </w:rPr>
          <w:t>2.7.1 Sơ đồ logic dữ liệu (mô hình quan hệ)</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_Toc167398330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30</w:t>
        </w:r>
        <w:r w:rsidR="0011685A" w:rsidRPr="0011685A">
          <w:rPr>
            <w:noProof/>
            <w:webHidden/>
            <w:sz w:val="28"/>
            <w:szCs w:val="28"/>
          </w:rPr>
          <w:fldChar w:fldCharType="end"/>
        </w:r>
      </w:hyperlink>
    </w:p>
    <w:p w14:paraId="275796CA" w14:textId="28EB4855" w:rsidR="0011685A" w:rsidRPr="0011685A" w:rsidRDefault="00000000" w:rsidP="0011685A">
      <w:pPr>
        <w:pStyle w:val="TOC1"/>
        <w:spacing w:line="276" w:lineRule="auto"/>
        <w:ind w:left="993"/>
        <w:rPr>
          <w:rFonts w:asciiTheme="minorHAnsi" w:eastAsiaTheme="minorEastAsia" w:hAnsiTheme="minorHAnsi" w:cstheme="minorBidi"/>
          <w:noProof/>
          <w:kern w:val="2"/>
          <w:sz w:val="28"/>
          <w:szCs w:val="28"/>
          <w14:ligatures w14:val="standardContextual"/>
        </w:rPr>
      </w:pPr>
      <w:hyperlink w:anchor="_Toc167398331" w:history="1">
        <w:r w:rsidR="0011685A" w:rsidRPr="0011685A">
          <w:rPr>
            <w:rStyle w:val="Hyperlink"/>
            <w:noProof/>
            <w:sz w:val="28"/>
            <w:szCs w:val="28"/>
          </w:rPr>
          <w:t>2.7.2 Mô tả các bảng dữ liệu</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_Toc167398331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31</w:t>
        </w:r>
        <w:r w:rsidR="0011685A" w:rsidRPr="0011685A">
          <w:rPr>
            <w:noProof/>
            <w:webHidden/>
            <w:sz w:val="28"/>
            <w:szCs w:val="28"/>
          </w:rPr>
          <w:fldChar w:fldCharType="end"/>
        </w:r>
      </w:hyperlink>
    </w:p>
    <w:p w14:paraId="66408C70" w14:textId="65F6FBCE" w:rsidR="0011685A" w:rsidRPr="0011685A" w:rsidRDefault="00000000" w:rsidP="0011685A">
      <w:pPr>
        <w:pStyle w:val="TOC1"/>
        <w:spacing w:line="276" w:lineRule="auto"/>
        <w:rPr>
          <w:rFonts w:asciiTheme="minorHAnsi" w:eastAsiaTheme="minorEastAsia" w:hAnsiTheme="minorHAnsi" w:cstheme="minorBidi"/>
          <w:noProof/>
          <w:kern w:val="2"/>
          <w:sz w:val="28"/>
          <w:szCs w:val="28"/>
          <w14:ligatures w14:val="standardContextual"/>
        </w:rPr>
      </w:pPr>
      <w:hyperlink w:anchor="_Toc167398332" w:history="1">
        <w:r w:rsidR="0011685A" w:rsidRPr="0011685A">
          <w:rPr>
            <w:rStyle w:val="Hyperlink"/>
            <w:noProof/>
            <w:sz w:val="28"/>
            <w:szCs w:val="28"/>
          </w:rPr>
          <w:t>CHƯƠNG 3: KẾT QUẢ CÀI ĐẶT CHƯƠNG TRÌNH</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_Toc167398332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36</w:t>
        </w:r>
        <w:r w:rsidR="0011685A" w:rsidRPr="0011685A">
          <w:rPr>
            <w:noProof/>
            <w:webHidden/>
            <w:sz w:val="28"/>
            <w:szCs w:val="28"/>
          </w:rPr>
          <w:fldChar w:fldCharType="end"/>
        </w:r>
      </w:hyperlink>
    </w:p>
    <w:p w14:paraId="55588259" w14:textId="3BBBDA04" w:rsidR="0011685A" w:rsidRPr="0011685A" w:rsidRDefault="00000000" w:rsidP="0011685A">
      <w:pPr>
        <w:pStyle w:val="TOC2"/>
        <w:spacing w:line="276" w:lineRule="auto"/>
        <w:ind w:left="1134"/>
        <w:rPr>
          <w:rFonts w:asciiTheme="minorHAnsi" w:eastAsiaTheme="minorEastAsia" w:hAnsiTheme="minorHAnsi" w:cstheme="minorBidi"/>
          <w:bCs/>
          <w:i w:val="0"/>
          <w:noProof/>
          <w:kern w:val="2"/>
          <w:sz w:val="28"/>
          <w:szCs w:val="28"/>
          <w14:ligatures w14:val="standardContextual"/>
        </w:rPr>
      </w:pPr>
      <w:hyperlink w:anchor="_Toc167398334" w:history="1">
        <w:r w:rsidR="0011685A" w:rsidRPr="0011685A">
          <w:rPr>
            <w:rStyle w:val="Hyperlink"/>
            <w:bCs/>
            <w:i w:val="0"/>
            <w:noProof/>
            <w:sz w:val="28"/>
            <w:szCs w:val="28"/>
          </w:rPr>
          <w:t>3.1 Chức năng dành cho khách hàng</w:t>
        </w:r>
        <w:r w:rsidR="0011685A" w:rsidRPr="0011685A">
          <w:rPr>
            <w:bCs/>
            <w:i w:val="0"/>
            <w:noProof/>
            <w:webHidden/>
            <w:sz w:val="28"/>
            <w:szCs w:val="28"/>
          </w:rPr>
          <w:tab/>
        </w:r>
        <w:r w:rsidR="0011685A" w:rsidRPr="0011685A">
          <w:rPr>
            <w:bCs/>
            <w:i w:val="0"/>
            <w:noProof/>
            <w:webHidden/>
            <w:sz w:val="28"/>
            <w:szCs w:val="28"/>
          </w:rPr>
          <w:fldChar w:fldCharType="begin"/>
        </w:r>
        <w:r w:rsidR="0011685A" w:rsidRPr="0011685A">
          <w:rPr>
            <w:bCs/>
            <w:i w:val="0"/>
            <w:noProof/>
            <w:webHidden/>
            <w:sz w:val="28"/>
            <w:szCs w:val="28"/>
          </w:rPr>
          <w:instrText xml:space="preserve"> PAGEREF _Toc167398334 \h </w:instrText>
        </w:r>
        <w:r w:rsidR="0011685A" w:rsidRPr="0011685A">
          <w:rPr>
            <w:bCs/>
            <w:i w:val="0"/>
            <w:noProof/>
            <w:webHidden/>
            <w:sz w:val="28"/>
            <w:szCs w:val="28"/>
          </w:rPr>
        </w:r>
        <w:r w:rsidR="0011685A" w:rsidRPr="0011685A">
          <w:rPr>
            <w:bCs/>
            <w:i w:val="0"/>
            <w:noProof/>
            <w:webHidden/>
            <w:sz w:val="28"/>
            <w:szCs w:val="28"/>
          </w:rPr>
          <w:fldChar w:fldCharType="separate"/>
        </w:r>
        <w:r w:rsidR="0011685A" w:rsidRPr="0011685A">
          <w:rPr>
            <w:bCs/>
            <w:i w:val="0"/>
            <w:noProof/>
            <w:webHidden/>
            <w:sz w:val="28"/>
            <w:szCs w:val="28"/>
          </w:rPr>
          <w:t>36</w:t>
        </w:r>
        <w:r w:rsidR="0011685A" w:rsidRPr="0011685A">
          <w:rPr>
            <w:bCs/>
            <w:i w:val="0"/>
            <w:noProof/>
            <w:webHidden/>
            <w:sz w:val="28"/>
            <w:szCs w:val="28"/>
          </w:rPr>
          <w:fldChar w:fldCharType="end"/>
        </w:r>
      </w:hyperlink>
    </w:p>
    <w:p w14:paraId="3F8D6C1F" w14:textId="2A89A131" w:rsidR="0011685A" w:rsidRPr="0011685A" w:rsidRDefault="00000000" w:rsidP="0011685A">
      <w:pPr>
        <w:pStyle w:val="TOC1"/>
        <w:spacing w:line="276" w:lineRule="auto"/>
        <w:ind w:left="993"/>
        <w:rPr>
          <w:rFonts w:asciiTheme="minorHAnsi" w:eastAsiaTheme="minorEastAsia" w:hAnsiTheme="minorHAnsi" w:cstheme="minorBidi"/>
          <w:noProof/>
          <w:kern w:val="2"/>
          <w:sz w:val="28"/>
          <w:szCs w:val="28"/>
          <w14:ligatures w14:val="standardContextual"/>
        </w:rPr>
      </w:pPr>
      <w:hyperlink w:anchor="_Toc167398335" w:history="1">
        <w:r w:rsidR="0011685A" w:rsidRPr="0011685A">
          <w:rPr>
            <w:rStyle w:val="Hyperlink"/>
            <w:noProof/>
            <w:sz w:val="28"/>
            <w:szCs w:val="28"/>
          </w:rPr>
          <w:t>3.1.1 Màn hình nhập liệu đăng ký</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_Toc167398335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36</w:t>
        </w:r>
        <w:r w:rsidR="0011685A" w:rsidRPr="0011685A">
          <w:rPr>
            <w:noProof/>
            <w:webHidden/>
            <w:sz w:val="28"/>
            <w:szCs w:val="28"/>
          </w:rPr>
          <w:fldChar w:fldCharType="end"/>
        </w:r>
      </w:hyperlink>
    </w:p>
    <w:p w14:paraId="2F79A84C" w14:textId="7BA1D5D9" w:rsidR="0011685A" w:rsidRPr="0011685A" w:rsidRDefault="00000000" w:rsidP="0011685A">
      <w:pPr>
        <w:pStyle w:val="TOC1"/>
        <w:spacing w:line="276" w:lineRule="auto"/>
        <w:ind w:left="993"/>
        <w:rPr>
          <w:rFonts w:asciiTheme="minorHAnsi" w:eastAsiaTheme="minorEastAsia" w:hAnsiTheme="minorHAnsi" w:cstheme="minorBidi"/>
          <w:noProof/>
          <w:kern w:val="2"/>
          <w:sz w:val="28"/>
          <w:szCs w:val="28"/>
          <w14:ligatures w14:val="standardContextual"/>
        </w:rPr>
      </w:pPr>
      <w:hyperlink w:anchor="_Toc167398336" w:history="1">
        <w:r w:rsidR="0011685A" w:rsidRPr="0011685A">
          <w:rPr>
            <w:rStyle w:val="Hyperlink"/>
            <w:noProof/>
            <w:sz w:val="28"/>
            <w:szCs w:val="28"/>
          </w:rPr>
          <w:t>3.1.2 Màn hình nhập liệu đăng nhập</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_Toc167398336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36</w:t>
        </w:r>
        <w:r w:rsidR="0011685A" w:rsidRPr="0011685A">
          <w:rPr>
            <w:noProof/>
            <w:webHidden/>
            <w:sz w:val="28"/>
            <w:szCs w:val="28"/>
          </w:rPr>
          <w:fldChar w:fldCharType="end"/>
        </w:r>
      </w:hyperlink>
    </w:p>
    <w:p w14:paraId="693A2693" w14:textId="63362029" w:rsidR="0011685A" w:rsidRPr="0011685A" w:rsidRDefault="00000000" w:rsidP="0011685A">
      <w:pPr>
        <w:pStyle w:val="TOC1"/>
        <w:spacing w:line="276" w:lineRule="auto"/>
        <w:ind w:left="993"/>
        <w:rPr>
          <w:rFonts w:asciiTheme="minorHAnsi" w:eastAsiaTheme="minorEastAsia" w:hAnsiTheme="minorHAnsi" w:cstheme="minorBidi"/>
          <w:noProof/>
          <w:kern w:val="2"/>
          <w:sz w:val="28"/>
          <w:szCs w:val="28"/>
          <w14:ligatures w14:val="standardContextual"/>
        </w:rPr>
      </w:pPr>
      <w:hyperlink w:anchor="_Toc167398337" w:history="1">
        <w:r w:rsidR="0011685A" w:rsidRPr="0011685A">
          <w:rPr>
            <w:rStyle w:val="Hyperlink"/>
            <w:noProof/>
            <w:sz w:val="28"/>
            <w:szCs w:val="28"/>
          </w:rPr>
          <w:t>3.1.3 Màn hình nhập liệu tìm kiếm</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_Toc167398337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37</w:t>
        </w:r>
        <w:r w:rsidR="0011685A" w:rsidRPr="0011685A">
          <w:rPr>
            <w:noProof/>
            <w:webHidden/>
            <w:sz w:val="28"/>
            <w:szCs w:val="28"/>
          </w:rPr>
          <w:fldChar w:fldCharType="end"/>
        </w:r>
      </w:hyperlink>
    </w:p>
    <w:p w14:paraId="76E6D3BA" w14:textId="3D7EC4E6" w:rsidR="0011685A" w:rsidRPr="0011685A" w:rsidRDefault="00000000" w:rsidP="0011685A">
      <w:pPr>
        <w:pStyle w:val="TOC1"/>
        <w:spacing w:line="276" w:lineRule="auto"/>
        <w:ind w:left="993"/>
        <w:rPr>
          <w:rFonts w:asciiTheme="minorHAnsi" w:eastAsiaTheme="minorEastAsia" w:hAnsiTheme="minorHAnsi" w:cstheme="minorBidi"/>
          <w:noProof/>
          <w:kern w:val="2"/>
          <w:sz w:val="28"/>
          <w:szCs w:val="28"/>
          <w14:ligatures w14:val="standardContextual"/>
        </w:rPr>
      </w:pPr>
      <w:hyperlink w:anchor="_Toc167398338" w:history="1">
        <w:r w:rsidR="0011685A" w:rsidRPr="0011685A">
          <w:rPr>
            <w:rStyle w:val="Hyperlink"/>
            <w:noProof/>
            <w:sz w:val="28"/>
            <w:szCs w:val="28"/>
          </w:rPr>
          <w:t>3.1.4 Màn hình nhập liệu đánh giá</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_Toc167398338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38</w:t>
        </w:r>
        <w:r w:rsidR="0011685A" w:rsidRPr="0011685A">
          <w:rPr>
            <w:noProof/>
            <w:webHidden/>
            <w:sz w:val="28"/>
            <w:szCs w:val="28"/>
          </w:rPr>
          <w:fldChar w:fldCharType="end"/>
        </w:r>
      </w:hyperlink>
    </w:p>
    <w:p w14:paraId="10559038" w14:textId="3A45ED5F" w:rsidR="0011685A" w:rsidRPr="0011685A" w:rsidRDefault="00000000" w:rsidP="0011685A">
      <w:pPr>
        <w:pStyle w:val="TOC1"/>
        <w:spacing w:line="276" w:lineRule="auto"/>
        <w:ind w:left="993"/>
        <w:rPr>
          <w:rFonts w:asciiTheme="minorHAnsi" w:eastAsiaTheme="minorEastAsia" w:hAnsiTheme="minorHAnsi" w:cstheme="minorBidi"/>
          <w:noProof/>
          <w:kern w:val="2"/>
          <w:sz w:val="28"/>
          <w:szCs w:val="28"/>
          <w14:ligatures w14:val="standardContextual"/>
        </w:rPr>
      </w:pPr>
      <w:hyperlink w:anchor="_Toc167398339" w:history="1">
        <w:r w:rsidR="0011685A" w:rsidRPr="0011685A">
          <w:rPr>
            <w:rStyle w:val="Hyperlink"/>
            <w:noProof/>
            <w:sz w:val="28"/>
            <w:szCs w:val="28"/>
          </w:rPr>
          <w:t>3.1.5 Màn hình nhập liệu xác nhận đơn hàng và gửi mail</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_Toc167398339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39</w:t>
        </w:r>
        <w:r w:rsidR="0011685A" w:rsidRPr="0011685A">
          <w:rPr>
            <w:noProof/>
            <w:webHidden/>
            <w:sz w:val="28"/>
            <w:szCs w:val="28"/>
          </w:rPr>
          <w:fldChar w:fldCharType="end"/>
        </w:r>
      </w:hyperlink>
    </w:p>
    <w:p w14:paraId="3D8A5B62" w14:textId="7EBFFCCE" w:rsidR="0011685A" w:rsidRPr="0011685A" w:rsidRDefault="00000000" w:rsidP="0011685A">
      <w:pPr>
        <w:pStyle w:val="TOC1"/>
        <w:spacing w:line="276" w:lineRule="auto"/>
        <w:ind w:left="993"/>
        <w:rPr>
          <w:rFonts w:asciiTheme="minorHAnsi" w:eastAsiaTheme="minorEastAsia" w:hAnsiTheme="minorHAnsi" w:cstheme="minorBidi"/>
          <w:noProof/>
          <w:kern w:val="2"/>
          <w:sz w:val="28"/>
          <w:szCs w:val="28"/>
          <w14:ligatures w14:val="standardContextual"/>
        </w:rPr>
      </w:pPr>
      <w:hyperlink w:anchor="_Toc167398340" w:history="1">
        <w:r w:rsidR="0011685A" w:rsidRPr="0011685A">
          <w:rPr>
            <w:rStyle w:val="Hyperlink"/>
            <w:noProof/>
            <w:sz w:val="28"/>
            <w:szCs w:val="28"/>
          </w:rPr>
          <w:t>3.1.6 Xem chi tiết sản phẩm</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_Toc167398340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40</w:t>
        </w:r>
        <w:r w:rsidR="0011685A" w:rsidRPr="0011685A">
          <w:rPr>
            <w:noProof/>
            <w:webHidden/>
            <w:sz w:val="28"/>
            <w:szCs w:val="28"/>
          </w:rPr>
          <w:fldChar w:fldCharType="end"/>
        </w:r>
      </w:hyperlink>
    </w:p>
    <w:p w14:paraId="7FE08A6D" w14:textId="32FA05DF" w:rsidR="0011685A" w:rsidRPr="0011685A" w:rsidRDefault="00000000" w:rsidP="0011685A">
      <w:pPr>
        <w:pStyle w:val="TOC1"/>
        <w:spacing w:line="276" w:lineRule="auto"/>
        <w:ind w:left="993"/>
        <w:rPr>
          <w:rFonts w:asciiTheme="minorHAnsi" w:eastAsiaTheme="minorEastAsia" w:hAnsiTheme="minorHAnsi" w:cstheme="minorBidi"/>
          <w:noProof/>
          <w:kern w:val="2"/>
          <w:sz w:val="28"/>
          <w:szCs w:val="28"/>
          <w14:ligatures w14:val="standardContextual"/>
        </w:rPr>
      </w:pPr>
      <w:hyperlink w:anchor="_Toc167398341" w:history="1">
        <w:r w:rsidR="0011685A" w:rsidRPr="0011685A">
          <w:rPr>
            <w:rStyle w:val="Hyperlink"/>
            <w:noProof/>
            <w:sz w:val="28"/>
            <w:szCs w:val="28"/>
          </w:rPr>
          <w:t>3.1.7 Xem chi tiết đơn hàng</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_Toc167398341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40</w:t>
        </w:r>
        <w:r w:rsidR="0011685A" w:rsidRPr="0011685A">
          <w:rPr>
            <w:noProof/>
            <w:webHidden/>
            <w:sz w:val="28"/>
            <w:szCs w:val="28"/>
          </w:rPr>
          <w:fldChar w:fldCharType="end"/>
        </w:r>
      </w:hyperlink>
    </w:p>
    <w:p w14:paraId="642B70E8" w14:textId="67033766" w:rsidR="0011685A" w:rsidRPr="0011685A" w:rsidRDefault="00000000" w:rsidP="0011685A">
      <w:pPr>
        <w:pStyle w:val="TOC1"/>
        <w:spacing w:line="276" w:lineRule="auto"/>
        <w:ind w:left="993"/>
        <w:rPr>
          <w:rFonts w:asciiTheme="minorHAnsi" w:eastAsiaTheme="minorEastAsia" w:hAnsiTheme="minorHAnsi" w:cstheme="minorBidi"/>
          <w:noProof/>
          <w:kern w:val="2"/>
          <w:sz w:val="28"/>
          <w:szCs w:val="28"/>
          <w14:ligatures w14:val="standardContextual"/>
        </w:rPr>
      </w:pPr>
      <w:hyperlink w:anchor="_Toc167398342" w:history="1">
        <w:r w:rsidR="0011685A" w:rsidRPr="0011685A">
          <w:rPr>
            <w:rStyle w:val="Hyperlink"/>
            <w:noProof/>
            <w:sz w:val="28"/>
            <w:szCs w:val="28"/>
          </w:rPr>
          <w:t>3.1.8 Xem đánh giá sản phẩm</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_Toc167398342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41</w:t>
        </w:r>
        <w:r w:rsidR="0011685A" w:rsidRPr="0011685A">
          <w:rPr>
            <w:noProof/>
            <w:webHidden/>
            <w:sz w:val="28"/>
            <w:szCs w:val="28"/>
          </w:rPr>
          <w:fldChar w:fldCharType="end"/>
        </w:r>
      </w:hyperlink>
    </w:p>
    <w:p w14:paraId="7197511D" w14:textId="292AEB85" w:rsidR="0011685A" w:rsidRPr="0011685A" w:rsidRDefault="00000000" w:rsidP="0011685A">
      <w:pPr>
        <w:pStyle w:val="TOC1"/>
        <w:spacing w:line="276" w:lineRule="auto"/>
        <w:ind w:left="993"/>
        <w:rPr>
          <w:rFonts w:asciiTheme="minorHAnsi" w:eastAsiaTheme="minorEastAsia" w:hAnsiTheme="minorHAnsi" w:cstheme="minorBidi"/>
          <w:noProof/>
          <w:kern w:val="2"/>
          <w:sz w:val="28"/>
          <w:szCs w:val="28"/>
          <w14:ligatures w14:val="standardContextual"/>
        </w:rPr>
      </w:pPr>
      <w:hyperlink w:anchor="_Toc167398343" w:history="1">
        <w:r w:rsidR="0011685A" w:rsidRPr="0011685A">
          <w:rPr>
            <w:rStyle w:val="Hyperlink"/>
            <w:noProof/>
            <w:sz w:val="28"/>
            <w:szCs w:val="28"/>
          </w:rPr>
          <w:t>3.1.9 Xem giỏ hàng</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_Toc167398343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41</w:t>
        </w:r>
        <w:r w:rsidR="0011685A" w:rsidRPr="0011685A">
          <w:rPr>
            <w:noProof/>
            <w:webHidden/>
            <w:sz w:val="28"/>
            <w:szCs w:val="28"/>
          </w:rPr>
          <w:fldChar w:fldCharType="end"/>
        </w:r>
      </w:hyperlink>
    </w:p>
    <w:p w14:paraId="550FC7C2" w14:textId="67C9AEF5" w:rsidR="0011685A" w:rsidRPr="0011685A" w:rsidRDefault="00000000" w:rsidP="0011685A">
      <w:pPr>
        <w:pStyle w:val="TOC2"/>
        <w:spacing w:line="276" w:lineRule="auto"/>
        <w:ind w:left="1134"/>
        <w:rPr>
          <w:rFonts w:asciiTheme="minorHAnsi" w:eastAsiaTheme="minorEastAsia" w:hAnsiTheme="minorHAnsi" w:cstheme="minorBidi"/>
          <w:bCs/>
          <w:i w:val="0"/>
          <w:noProof/>
          <w:kern w:val="2"/>
          <w:sz w:val="28"/>
          <w:szCs w:val="28"/>
          <w14:ligatures w14:val="standardContextual"/>
        </w:rPr>
      </w:pPr>
      <w:hyperlink w:anchor="_Toc167398344" w:history="1">
        <w:r w:rsidR="0011685A" w:rsidRPr="0011685A">
          <w:rPr>
            <w:rStyle w:val="Hyperlink"/>
            <w:bCs/>
            <w:i w:val="0"/>
            <w:noProof/>
            <w:sz w:val="28"/>
            <w:szCs w:val="28"/>
          </w:rPr>
          <w:t>3.2</w:t>
        </w:r>
        <w:r w:rsidR="0011685A">
          <w:rPr>
            <w:rStyle w:val="Hyperlink"/>
            <w:bCs/>
            <w:i w:val="0"/>
            <w:noProof/>
            <w:sz w:val="28"/>
            <w:szCs w:val="28"/>
          </w:rPr>
          <w:t xml:space="preserve"> </w:t>
        </w:r>
        <w:r w:rsidR="0011685A" w:rsidRPr="0011685A">
          <w:rPr>
            <w:rStyle w:val="Hyperlink"/>
            <w:bCs/>
            <w:i w:val="0"/>
            <w:noProof/>
            <w:sz w:val="28"/>
            <w:szCs w:val="28"/>
          </w:rPr>
          <w:t>Chức năng dành cho admin</w:t>
        </w:r>
        <w:r w:rsidR="0011685A" w:rsidRPr="0011685A">
          <w:rPr>
            <w:bCs/>
            <w:i w:val="0"/>
            <w:noProof/>
            <w:webHidden/>
            <w:sz w:val="28"/>
            <w:szCs w:val="28"/>
          </w:rPr>
          <w:tab/>
        </w:r>
        <w:r w:rsidR="0011685A" w:rsidRPr="0011685A">
          <w:rPr>
            <w:bCs/>
            <w:i w:val="0"/>
            <w:noProof/>
            <w:webHidden/>
            <w:sz w:val="28"/>
            <w:szCs w:val="28"/>
          </w:rPr>
          <w:fldChar w:fldCharType="begin"/>
        </w:r>
        <w:r w:rsidR="0011685A" w:rsidRPr="0011685A">
          <w:rPr>
            <w:bCs/>
            <w:i w:val="0"/>
            <w:noProof/>
            <w:webHidden/>
            <w:sz w:val="28"/>
            <w:szCs w:val="28"/>
          </w:rPr>
          <w:instrText xml:space="preserve"> PAGEREF _Toc167398344 \h </w:instrText>
        </w:r>
        <w:r w:rsidR="0011685A" w:rsidRPr="0011685A">
          <w:rPr>
            <w:bCs/>
            <w:i w:val="0"/>
            <w:noProof/>
            <w:webHidden/>
            <w:sz w:val="28"/>
            <w:szCs w:val="28"/>
          </w:rPr>
        </w:r>
        <w:r w:rsidR="0011685A" w:rsidRPr="0011685A">
          <w:rPr>
            <w:bCs/>
            <w:i w:val="0"/>
            <w:noProof/>
            <w:webHidden/>
            <w:sz w:val="28"/>
            <w:szCs w:val="28"/>
          </w:rPr>
          <w:fldChar w:fldCharType="separate"/>
        </w:r>
        <w:r w:rsidR="0011685A" w:rsidRPr="0011685A">
          <w:rPr>
            <w:bCs/>
            <w:i w:val="0"/>
            <w:noProof/>
            <w:webHidden/>
            <w:sz w:val="28"/>
            <w:szCs w:val="28"/>
          </w:rPr>
          <w:t>42</w:t>
        </w:r>
        <w:r w:rsidR="0011685A" w:rsidRPr="0011685A">
          <w:rPr>
            <w:bCs/>
            <w:i w:val="0"/>
            <w:noProof/>
            <w:webHidden/>
            <w:sz w:val="28"/>
            <w:szCs w:val="28"/>
          </w:rPr>
          <w:fldChar w:fldCharType="end"/>
        </w:r>
      </w:hyperlink>
    </w:p>
    <w:p w14:paraId="596F51FD" w14:textId="103AF1A8" w:rsidR="0011685A" w:rsidRPr="0011685A" w:rsidRDefault="00000000" w:rsidP="0011685A">
      <w:pPr>
        <w:pStyle w:val="TOC2"/>
        <w:spacing w:line="276" w:lineRule="auto"/>
        <w:ind w:left="1134"/>
        <w:rPr>
          <w:rFonts w:asciiTheme="minorHAnsi" w:eastAsiaTheme="minorEastAsia" w:hAnsiTheme="minorHAnsi" w:cstheme="minorBidi"/>
          <w:bCs/>
          <w:i w:val="0"/>
          <w:noProof/>
          <w:kern w:val="2"/>
          <w:sz w:val="28"/>
          <w:szCs w:val="28"/>
          <w14:ligatures w14:val="standardContextual"/>
        </w:rPr>
      </w:pPr>
      <w:hyperlink w:anchor="_Toc167398345" w:history="1">
        <w:r w:rsidR="0011685A" w:rsidRPr="0011685A">
          <w:rPr>
            <w:rStyle w:val="Hyperlink"/>
            <w:bCs/>
            <w:i w:val="0"/>
            <w:noProof/>
            <w:sz w:val="28"/>
            <w:szCs w:val="28"/>
          </w:rPr>
          <w:t>3.3.</w:t>
        </w:r>
        <w:r w:rsidR="0011685A">
          <w:rPr>
            <w:rFonts w:asciiTheme="minorHAnsi" w:eastAsiaTheme="minorEastAsia" w:hAnsiTheme="minorHAnsi" w:cstheme="minorBidi"/>
            <w:bCs/>
            <w:i w:val="0"/>
            <w:noProof/>
            <w:kern w:val="2"/>
            <w:sz w:val="28"/>
            <w:szCs w:val="28"/>
            <w14:ligatures w14:val="standardContextual"/>
          </w:rPr>
          <w:t xml:space="preserve"> </w:t>
        </w:r>
        <w:r w:rsidR="0011685A" w:rsidRPr="0011685A">
          <w:rPr>
            <w:rStyle w:val="Hyperlink"/>
            <w:bCs/>
            <w:i w:val="0"/>
            <w:noProof/>
            <w:sz w:val="28"/>
            <w:szCs w:val="28"/>
          </w:rPr>
          <w:t>Kiểm thử</w:t>
        </w:r>
        <w:r w:rsidR="0011685A" w:rsidRPr="0011685A">
          <w:rPr>
            <w:bCs/>
            <w:i w:val="0"/>
            <w:noProof/>
            <w:webHidden/>
            <w:sz w:val="28"/>
            <w:szCs w:val="28"/>
          </w:rPr>
          <w:tab/>
        </w:r>
        <w:r w:rsidR="0011685A" w:rsidRPr="0011685A">
          <w:rPr>
            <w:bCs/>
            <w:i w:val="0"/>
            <w:noProof/>
            <w:webHidden/>
            <w:sz w:val="28"/>
            <w:szCs w:val="28"/>
          </w:rPr>
          <w:fldChar w:fldCharType="begin"/>
        </w:r>
        <w:r w:rsidR="0011685A" w:rsidRPr="0011685A">
          <w:rPr>
            <w:bCs/>
            <w:i w:val="0"/>
            <w:noProof/>
            <w:webHidden/>
            <w:sz w:val="28"/>
            <w:szCs w:val="28"/>
          </w:rPr>
          <w:instrText xml:space="preserve"> PAGEREF _Toc167398345 \h </w:instrText>
        </w:r>
        <w:r w:rsidR="0011685A" w:rsidRPr="0011685A">
          <w:rPr>
            <w:bCs/>
            <w:i w:val="0"/>
            <w:noProof/>
            <w:webHidden/>
            <w:sz w:val="28"/>
            <w:szCs w:val="28"/>
          </w:rPr>
        </w:r>
        <w:r w:rsidR="0011685A" w:rsidRPr="0011685A">
          <w:rPr>
            <w:bCs/>
            <w:i w:val="0"/>
            <w:noProof/>
            <w:webHidden/>
            <w:sz w:val="28"/>
            <w:szCs w:val="28"/>
          </w:rPr>
          <w:fldChar w:fldCharType="separate"/>
        </w:r>
        <w:r w:rsidR="0011685A" w:rsidRPr="0011685A">
          <w:rPr>
            <w:bCs/>
            <w:i w:val="0"/>
            <w:noProof/>
            <w:webHidden/>
            <w:sz w:val="28"/>
            <w:szCs w:val="28"/>
          </w:rPr>
          <w:t>44</w:t>
        </w:r>
        <w:r w:rsidR="0011685A" w:rsidRPr="0011685A">
          <w:rPr>
            <w:bCs/>
            <w:i w:val="0"/>
            <w:noProof/>
            <w:webHidden/>
            <w:sz w:val="28"/>
            <w:szCs w:val="28"/>
          </w:rPr>
          <w:fldChar w:fldCharType="end"/>
        </w:r>
      </w:hyperlink>
    </w:p>
    <w:p w14:paraId="1EA9420F" w14:textId="7EE701A7" w:rsidR="0011685A" w:rsidRPr="0011685A" w:rsidRDefault="00000000" w:rsidP="0011685A">
      <w:pPr>
        <w:pStyle w:val="TOC1"/>
        <w:spacing w:line="276" w:lineRule="auto"/>
        <w:rPr>
          <w:rFonts w:asciiTheme="minorHAnsi" w:eastAsiaTheme="minorEastAsia" w:hAnsiTheme="minorHAnsi" w:cstheme="minorBidi"/>
          <w:noProof/>
          <w:kern w:val="2"/>
          <w:sz w:val="28"/>
          <w:szCs w:val="28"/>
          <w14:ligatures w14:val="standardContextual"/>
        </w:rPr>
      </w:pPr>
      <w:hyperlink w:anchor="_Toc167398346" w:history="1">
        <w:r w:rsidR="0011685A" w:rsidRPr="0011685A">
          <w:rPr>
            <w:rStyle w:val="Hyperlink"/>
            <w:noProof/>
            <w:sz w:val="28"/>
            <w:szCs w:val="28"/>
          </w:rPr>
          <w:t>KẾT LUẬN VÀ HƯỚNG PHÁT TRIỂN</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_Toc167398346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48</w:t>
        </w:r>
        <w:r w:rsidR="0011685A" w:rsidRPr="0011685A">
          <w:rPr>
            <w:noProof/>
            <w:webHidden/>
            <w:sz w:val="28"/>
            <w:szCs w:val="28"/>
          </w:rPr>
          <w:fldChar w:fldCharType="end"/>
        </w:r>
      </w:hyperlink>
    </w:p>
    <w:p w14:paraId="5E58098C" w14:textId="0998A23D" w:rsidR="0011685A" w:rsidRPr="0011685A" w:rsidRDefault="00000000" w:rsidP="0011685A">
      <w:pPr>
        <w:pStyle w:val="TOC1"/>
        <w:spacing w:line="276" w:lineRule="auto"/>
        <w:rPr>
          <w:rFonts w:asciiTheme="minorHAnsi" w:eastAsiaTheme="minorEastAsia" w:hAnsiTheme="minorHAnsi" w:cstheme="minorBidi"/>
          <w:noProof/>
          <w:kern w:val="2"/>
          <w:sz w:val="24"/>
          <w:szCs w:val="24"/>
          <w14:ligatures w14:val="standardContextual"/>
        </w:rPr>
      </w:pPr>
      <w:hyperlink w:anchor="_Toc167398347" w:history="1">
        <w:r w:rsidR="0011685A" w:rsidRPr="0011685A">
          <w:rPr>
            <w:rStyle w:val="Hyperlink"/>
            <w:noProof/>
            <w:sz w:val="28"/>
            <w:szCs w:val="28"/>
          </w:rPr>
          <w:t>TÀI LIỆU THAM KHẢO</w:t>
        </w:r>
        <w:r w:rsidR="0011685A" w:rsidRPr="0011685A">
          <w:rPr>
            <w:noProof/>
            <w:webHidden/>
            <w:sz w:val="28"/>
            <w:szCs w:val="28"/>
          </w:rPr>
          <w:tab/>
        </w:r>
        <w:r w:rsidR="0011685A" w:rsidRPr="0011685A">
          <w:rPr>
            <w:noProof/>
            <w:webHidden/>
            <w:sz w:val="28"/>
            <w:szCs w:val="28"/>
          </w:rPr>
          <w:fldChar w:fldCharType="begin"/>
        </w:r>
        <w:r w:rsidR="0011685A" w:rsidRPr="0011685A">
          <w:rPr>
            <w:noProof/>
            <w:webHidden/>
            <w:sz w:val="28"/>
            <w:szCs w:val="28"/>
          </w:rPr>
          <w:instrText xml:space="preserve"> PAGEREF _Toc167398347 \h </w:instrText>
        </w:r>
        <w:r w:rsidR="0011685A" w:rsidRPr="0011685A">
          <w:rPr>
            <w:noProof/>
            <w:webHidden/>
            <w:sz w:val="28"/>
            <w:szCs w:val="28"/>
          </w:rPr>
        </w:r>
        <w:r w:rsidR="0011685A" w:rsidRPr="0011685A">
          <w:rPr>
            <w:noProof/>
            <w:webHidden/>
            <w:sz w:val="28"/>
            <w:szCs w:val="28"/>
          </w:rPr>
          <w:fldChar w:fldCharType="separate"/>
        </w:r>
        <w:r w:rsidR="0011685A" w:rsidRPr="0011685A">
          <w:rPr>
            <w:noProof/>
            <w:webHidden/>
            <w:sz w:val="28"/>
            <w:szCs w:val="28"/>
          </w:rPr>
          <w:t>50</w:t>
        </w:r>
        <w:r w:rsidR="0011685A" w:rsidRPr="0011685A">
          <w:rPr>
            <w:noProof/>
            <w:webHidden/>
            <w:sz w:val="28"/>
            <w:szCs w:val="28"/>
          </w:rPr>
          <w:fldChar w:fldCharType="end"/>
        </w:r>
      </w:hyperlink>
    </w:p>
    <w:p w14:paraId="15ACF795" w14:textId="7273205D" w:rsidR="002F747D" w:rsidRDefault="00F97F2E" w:rsidP="0011685A">
      <w:pPr>
        <w:pStyle w:val="BodyText"/>
        <w:spacing w:before="0"/>
        <w:jc w:val="left"/>
        <w:rPr>
          <w:bCs/>
          <w:sz w:val="28"/>
          <w:szCs w:val="28"/>
        </w:rPr>
      </w:pPr>
      <w:r w:rsidRPr="0011685A">
        <w:rPr>
          <w:bCs/>
          <w:sz w:val="28"/>
          <w:szCs w:val="28"/>
        </w:rPr>
        <w:fldChar w:fldCharType="end"/>
      </w:r>
    </w:p>
    <w:p w14:paraId="074C4231" w14:textId="77777777" w:rsidR="00E971D4" w:rsidRDefault="00E971D4">
      <w:pPr>
        <w:spacing w:after="160" w:line="259" w:lineRule="auto"/>
        <w:rPr>
          <w:rFonts w:cs="Arial"/>
          <w:b/>
          <w:bCs/>
          <w:kern w:val="28"/>
          <w:sz w:val="28"/>
          <w:szCs w:val="32"/>
        </w:rPr>
      </w:pPr>
      <w:r>
        <w:br w:type="page"/>
      </w:r>
    </w:p>
    <w:p w14:paraId="31FCD68F" w14:textId="17A9213B" w:rsidR="00E971D4" w:rsidRDefault="00E971D4" w:rsidP="00E971D4">
      <w:pPr>
        <w:pStyle w:val="Title"/>
      </w:pPr>
      <w:bookmarkStart w:id="3" w:name="_Toc167398313"/>
      <w:r>
        <w:lastRenderedPageBreak/>
        <w:t>DANH MỤC HÌNH ẢNH</w:t>
      </w:r>
      <w:bookmarkEnd w:id="3"/>
    </w:p>
    <w:p w14:paraId="22285CBA" w14:textId="3F92C30F" w:rsidR="00E971D4" w:rsidRDefault="00E971D4">
      <w:pPr>
        <w:pStyle w:val="TOC1"/>
        <w:rPr>
          <w:rFonts w:asciiTheme="minorHAnsi" w:eastAsiaTheme="minorEastAsia" w:hAnsiTheme="minorHAnsi" w:cstheme="minorBidi"/>
          <w:bCs w:val="0"/>
          <w:noProof/>
          <w:kern w:val="2"/>
          <w:sz w:val="24"/>
          <w:szCs w:val="24"/>
          <w14:ligatures w14:val="standardContextual"/>
        </w:rPr>
      </w:pPr>
      <w:r>
        <w:fldChar w:fldCharType="begin"/>
      </w:r>
      <w:r>
        <w:instrText xml:space="preserve"> TOC \h \z \t "Caption,1" </w:instrText>
      </w:r>
      <w:r>
        <w:fldChar w:fldCharType="separate"/>
      </w:r>
      <w:hyperlink w:anchor="_Toc167398053" w:history="1">
        <w:r w:rsidRPr="003A5C63">
          <w:rPr>
            <w:rStyle w:val="Hyperlink"/>
            <w:noProof/>
          </w:rPr>
          <w:t>Hình 1.1: Hệ quản trị CSDL MySQL</w:t>
        </w:r>
        <w:r>
          <w:rPr>
            <w:noProof/>
            <w:webHidden/>
          </w:rPr>
          <w:tab/>
        </w:r>
        <w:r>
          <w:rPr>
            <w:noProof/>
            <w:webHidden/>
          </w:rPr>
          <w:fldChar w:fldCharType="begin"/>
        </w:r>
        <w:r>
          <w:rPr>
            <w:noProof/>
            <w:webHidden/>
          </w:rPr>
          <w:instrText xml:space="preserve"> PAGEREF _Toc167398053 \h </w:instrText>
        </w:r>
        <w:r>
          <w:rPr>
            <w:noProof/>
            <w:webHidden/>
          </w:rPr>
        </w:r>
        <w:r>
          <w:rPr>
            <w:noProof/>
            <w:webHidden/>
          </w:rPr>
          <w:fldChar w:fldCharType="separate"/>
        </w:r>
        <w:r w:rsidR="0022402E">
          <w:rPr>
            <w:noProof/>
            <w:webHidden/>
          </w:rPr>
          <w:t>4</w:t>
        </w:r>
        <w:r>
          <w:rPr>
            <w:noProof/>
            <w:webHidden/>
          </w:rPr>
          <w:fldChar w:fldCharType="end"/>
        </w:r>
      </w:hyperlink>
    </w:p>
    <w:p w14:paraId="017A13BB" w14:textId="6CCCEBF3"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54" w:history="1">
        <w:r w:rsidR="00E971D4" w:rsidRPr="003A5C63">
          <w:rPr>
            <w:rStyle w:val="Hyperlink"/>
            <w:rFonts w:eastAsia="SimSun"/>
            <w:noProof/>
          </w:rPr>
          <w:t>Hình 1.2: Các thành phần cơ bản trong MySQL</w:t>
        </w:r>
        <w:r w:rsidR="00E971D4">
          <w:rPr>
            <w:noProof/>
            <w:webHidden/>
          </w:rPr>
          <w:tab/>
        </w:r>
        <w:r w:rsidR="00E971D4">
          <w:rPr>
            <w:noProof/>
            <w:webHidden/>
          </w:rPr>
          <w:fldChar w:fldCharType="begin"/>
        </w:r>
        <w:r w:rsidR="00E971D4">
          <w:rPr>
            <w:noProof/>
            <w:webHidden/>
          </w:rPr>
          <w:instrText xml:space="preserve"> PAGEREF _Toc167398054 \h </w:instrText>
        </w:r>
        <w:r w:rsidR="00E971D4">
          <w:rPr>
            <w:noProof/>
            <w:webHidden/>
          </w:rPr>
        </w:r>
        <w:r w:rsidR="00E971D4">
          <w:rPr>
            <w:noProof/>
            <w:webHidden/>
          </w:rPr>
          <w:fldChar w:fldCharType="separate"/>
        </w:r>
        <w:r w:rsidR="0022402E">
          <w:rPr>
            <w:noProof/>
            <w:webHidden/>
          </w:rPr>
          <w:t>5</w:t>
        </w:r>
        <w:r w:rsidR="00E971D4">
          <w:rPr>
            <w:noProof/>
            <w:webHidden/>
          </w:rPr>
          <w:fldChar w:fldCharType="end"/>
        </w:r>
      </w:hyperlink>
    </w:p>
    <w:p w14:paraId="43539D56" w14:textId="5DC7BEB4"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55" w:history="1">
        <w:r w:rsidR="00E971D4" w:rsidRPr="003A5C63">
          <w:rPr>
            <w:rStyle w:val="Hyperlink"/>
            <w:rFonts w:eastAsia="SimSun"/>
            <w:noProof/>
          </w:rPr>
          <w:t>Hình 1.3: Tổng quan về PHP</w:t>
        </w:r>
        <w:r w:rsidR="00E971D4">
          <w:rPr>
            <w:noProof/>
            <w:webHidden/>
          </w:rPr>
          <w:tab/>
        </w:r>
        <w:r w:rsidR="00E971D4">
          <w:rPr>
            <w:noProof/>
            <w:webHidden/>
          </w:rPr>
          <w:fldChar w:fldCharType="begin"/>
        </w:r>
        <w:r w:rsidR="00E971D4">
          <w:rPr>
            <w:noProof/>
            <w:webHidden/>
          </w:rPr>
          <w:instrText xml:space="preserve"> PAGEREF _Toc167398055 \h </w:instrText>
        </w:r>
        <w:r w:rsidR="00E971D4">
          <w:rPr>
            <w:noProof/>
            <w:webHidden/>
          </w:rPr>
        </w:r>
        <w:r w:rsidR="00E971D4">
          <w:rPr>
            <w:noProof/>
            <w:webHidden/>
          </w:rPr>
          <w:fldChar w:fldCharType="separate"/>
        </w:r>
        <w:r w:rsidR="0022402E">
          <w:rPr>
            <w:noProof/>
            <w:webHidden/>
          </w:rPr>
          <w:t>6</w:t>
        </w:r>
        <w:r w:rsidR="00E971D4">
          <w:rPr>
            <w:noProof/>
            <w:webHidden/>
          </w:rPr>
          <w:fldChar w:fldCharType="end"/>
        </w:r>
      </w:hyperlink>
    </w:p>
    <w:p w14:paraId="79C7D31E" w14:textId="4054F770"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56" w:history="1">
        <w:r w:rsidR="00E971D4" w:rsidRPr="003A5C63">
          <w:rPr>
            <w:rStyle w:val="Hyperlink"/>
            <w:noProof/>
          </w:rPr>
          <w:t>Hình 2.1. Sơ đồ quy trình đặt hàng</w:t>
        </w:r>
        <w:r w:rsidR="00E971D4">
          <w:rPr>
            <w:noProof/>
            <w:webHidden/>
          </w:rPr>
          <w:tab/>
        </w:r>
        <w:r w:rsidR="00E971D4">
          <w:rPr>
            <w:noProof/>
            <w:webHidden/>
          </w:rPr>
          <w:fldChar w:fldCharType="begin"/>
        </w:r>
        <w:r w:rsidR="00E971D4">
          <w:rPr>
            <w:noProof/>
            <w:webHidden/>
          </w:rPr>
          <w:instrText xml:space="preserve"> PAGEREF _Toc167398056 \h </w:instrText>
        </w:r>
        <w:r w:rsidR="00E971D4">
          <w:rPr>
            <w:noProof/>
            <w:webHidden/>
          </w:rPr>
        </w:r>
        <w:r w:rsidR="00E971D4">
          <w:rPr>
            <w:noProof/>
            <w:webHidden/>
          </w:rPr>
          <w:fldChar w:fldCharType="separate"/>
        </w:r>
        <w:r w:rsidR="0022402E">
          <w:rPr>
            <w:noProof/>
            <w:webHidden/>
          </w:rPr>
          <w:t>9</w:t>
        </w:r>
        <w:r w:rsidR="00E971D4">
          <w:rPr>
            <w:noProof/>
            <w:webHidden/>
          </w:rPr>
          <w:fldChar w:fldCharType="end"/>
        </w:r>
      </w:hyperlink>
    </w:p>
    <w:p w14:paraId="01FB1A44" w14:textId="60413E61"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57" w:history="1">
        <w:r w:rsidR="00E971D4" w:rsidRPr="003A5C63">
          <w:rPr>
            <w:rStyle w:val="Hyperlink"/>
            <w:noProof/>
          </w:rPr>
          <w:t>Hình 2.2. Sơ đồ quy trình xử lý đơn đặt hàng</w:t>
        </w:r>
        <w:r w:rsidR="00E971D4">
          <w:rPr>
            <w:noProof/>
            <w:webHidden/>
          </w:rPr>
          <w:tab/>
        </w:r>
        <w:r w:rsidR="00E971D4">
          <w:rPr>
            <w:noProof/>
            <w:webHidden/>
          </w:rPr>
          <w:fldChar w:fldCharType="begin"/>
        </w:r>
        <w:r w:rsidR="00E971D4">
          <w:rPr>
            <w:noProof/>
            <w:webHidden/>
          </w:rPr>
          <w:instrText xml:space="preserve"> PAGEREF _Toc167398057 \h </w:instrText>
        </w:r>
        <w:r w:rsidR="00E971D4">
          <w:rPr>
            <w:noProof/>
            <w:webHidden/>
          </w:rPr>
        </w:r>
        <w:r w:rsidR="00E971D4">
          <w:rPr>
            <w:noProof/>
            <w:webHidden/>
          </w:rPr>
          <w:fldChar w:fldCharType="separate"/>
        </w:r>
        <w:r w:rsidR="0022402E">
          <w:rPr>
            <w:noProof/>
            <w:webHidden/>
          </w:rPr>
          <w:t>9</w:t>
        </w:r>
        <w:r w:rsidR="00E971D4">
          <w:rPr>
            <w:noProof/>
            <w:webHidden/>
          </w:rPr>
          <w:fldChar w:fldCharType="end"/>
        </w:r>
      </w:hyperlink>
    </w:p>
    <w:p w14:paraId="192B59A1" w14:textId="05C589A8"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58" w:history="1">
        <w:r w:rsidR="00E971D4" w:rsidRPr="003A5C63">
          <w:rPr>
            <w:rStyle w:val="Hyperlink"/>
            <w:noProof/>
          </w:rPr>
          <w:t>Hình 2.3. Sơ đồ use case tổng quát.</w:t>
        </w:r>
        <w:r w:rsidR="00E971D4">
          <w:rPr>
            <w:noProof/>
            <w:webHidden/>
          </w:rPr>
          <w:tab/>
        </w:r>
        <w:r w:rsidR="00E971D4">
          <w:rPr>
            <w:noProof/>
            <w:webHidden/>
          </w:rPr>
          <w:fldChar w:fldCharType="begin"/>
        </w:r>
        <w:r w:rsidR="00E971D4">
          <w:rPr>
            <w:noProof/>
            <w:webHidden/>
          </w:rPr>
          <w:instrText xml:space="preserve"> PAGEREF _Toc167398058 \h </w:instrText>
        </w:r>
        <w:r w:rsidR="00E971D4">
          <w:rPr>
            <w:noProof/>
            <w:webHidden/>
          </w:rPr>
        </w:r>
        <w:r w:rsidR="00E971D4">
          <w:rPr>
            <w:noProof/>
            <w:webHidden/>
          </w:rPr>
          <w:fldChar w:fldCharType="separate"/>
        </w:r>
        <w:r w:rsidR="0022402E">
          <w:rPr>
            <w:noProof/>
            <w:webHidden/>
          </w:rPr>
          <w:t>10</w:t>
        </w:r>
        <w:r w:rsidR="00E971D4">
          <w:rPr>
            <w:noProof/>
            <w:webHidden/>
          </w:rPr>
          <w:fldChar w:fldCharType="end"/>
        </w:r>
      </w:hyperlink>
    </w:p>
    <w:p w14:paraId="2F1A2E70" w14:textId="2B212C41"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59" w:history="1">
        <w:r w:rsidR="00E971D4" w:rsidRPr="003A5C63">
          <w:rPr>
            <w:rStyle w:val="Hyperlink"/>
            <w:noProof/>
          </w:rPr>
          <w:t>Hình 2.4. Sơ đồ use case chi tiết quản lý thông tin khách hàng.</w:t>
        </w:r>
        <w:r w:rsidR="00E971D4">
          <w:rPr>
            <w:noProof/>
            <w:webHidden/>
          </w:rPr>
          <w:tab/>
        </w:r>
        <w:r w:rsidR="00E971D4">
          <w:rPr>
            <w:noProof/>
            <w:webHidden/>
          </w:rPr>
          <w:fldChar w:fldCharType="begin"/>
        </w:r>
        <w:r w:rsidR="00E971D4">
          <w:rPr>
            <w:noProof/>
            <w:webHidden/>
          </w:rPr>
          <w:instrText xml:space="preserve"> PAGEREF _Toc167398059 \h </w:instrText>
        </w:r>
        <w:r w:rsidR="00E971D4">
          <w:rPr>
            <w:noProof/>
            <w:webHidden/>
          </w:rPr>
        </w:r>
        <w:r w:rsidR="00E971D4">
          <w:rPr>
            <w:noProof/>
            <w:webHidden/>
          </w:rPr>
          <w:fldChar w:fldCharType="separate"/>
        </w:r>
        <w:r w:rsidR="0022402E">
          <w:rPr>
            <w:noProof/>
            <w:webHidden/>
          </w:rPr>
          <w:t>10</w:t>
        </w:r>
        <w:r w:rsidR="00E971D4">
          <w:rPr>
            <w:noProof/>
            <w:webHidden/>
          </w:rPr>
          <w:fldChar w:fldCharType="end"/>
        </w:r>
      </w:hyperlink>
    </w:p>
    <w:p w14:paraId="1A744AF8" w14:textId="7AC340A1"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60" w:history="1">
        <w:r w:rsidR="00E971D4" w:rsidRPr="003A5C63">
          <w:rPr>
            <w:rStyle w:val="Hyperlink"/>
            <w:noProof/>
          </w:rPr>
          <w:t>Hình 2.5. Sơ đồ use case chi tiết quản lý đơn hàng</w:t>
        </w:r>
        <w:r w:rsidR="00E971D4">
          <w:rPr>
            <w:noProof/>
            <w:webHidden/>
          </w:rPr>
          <w:tab/>
        </w:r>
        <w:r w:rsidR="00E971D4">
          <w:rPr>
            <w:noProof/>
            <w:webHidden/>
          </w:rPr>
          <w:fldChar w:fldCharType="begin"/>
        </w:r>
        <w:r w:rsidR="00E971D4">
          <w:rPr>
            <w:noProof/>
            <w:webHidden/>
          </w:rPr>
          <w:instrText xml:space="preserve"> PAGEREF _Toc167398060 \h </w:instrText>
        </w:r>
        <w:r w:rsidR="00E971D4">
          <w:rPr>
            <w:noProof/>
            <w:webHidden/>
          </w:rPr>
        </w:r>
        <w:r w:rsidR="00E971D4">
          <w:rPr>
            <w:noProof/>
            <w:webHidden/>
          </w:rPr>
          <w:fldChar w:fldCharType="separate"/>
        </w:r>
        <w:r w:rsidR="0022402E">
          <w:rPr>
            <w:noProof/>
            <w:webHidden/>
          </w:rPr>
          <w:t>11</w:t>
        </w:r>
        <w:r w:rsidR="00E971D4">
          <w:rPr>
            <w:noProof/>
            <w:webHidden/>
          </w:rPr>
          <w:fldChar w:fldCharType="end"/>
        </w:r>
      </w:hyperlink>
    </w:p>
    <w:p w14:paraId="7A6CBC1F" w14:textId="42EBA3BE"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61" w:history="1">
        <w:r w:rsidR="00E971D4" w:rsidRPr="003A5C63">
          <w:rPr>
            <w:rStyle w:val="Hyperlink"/>
            <w:noProof/>
          </w:rPr>
          <w:t>Hình 2.6. Sơ đồ use case quản lý sản phẩm</w:t>
        </w:r>
        <w:r w:rsidR="00E971D4">
          <w:rPr>
            <w:noProof/>
            <w:webHidden/>
          </w:rPr>
          <w:tab/>
        </w:r>
        <w:r w:rsidR="00E971D4">
          <w:rPr>
            <w:noProof/>
            <w:webHidden/>
          </w:rPr>
          <w:fldChar w:fldCharType="begin"/>
        </w:r>
        <w:r w:rsidR="00E971D4">
          <w:rPr>
            <w:noProof/>
            <w:webHidden/>
          </w:rPr>
          <w:instrText xml:space="preserve"> PAGEREF _Toc167398061 \h </w:instrText>
        </w:r>
        <w:r w:rsidR="00E971D4">
          <w:rPr>
            <w:noProof/>
            <w:webHidden/>
          </w:rPr>
        </w:r>
        <w:r w:rsidR="00E971D4">
          <w:rPr>
            <w:noProof/>
            <w:webHidden/>
          </w:rPr>
          <w:fldChar w:fldCharType="separate"/>
        </w:r>
        <w:r w:rsidR="0022402E">
          <w:rPr>
            <w:noProof/>
            <w:webHidden/>
          </w:rPr>
          <w:t>11</w:t>
        </w:r>
        <w:r w:rsidR="00E971D4">
          <w:rPr>
            <w:noProof/>
            <w:webHidden/>
          </w:rPr>
          <w:fldChar w:fldCharType="end"/>
        </w:r>
      </w:hyperlink>
    </w:p>
    <w:p w14:paraId="3879DBA9" w14:textId="395AE49B"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62" w:history="1">
        <w:r w:rsidR="00E971D4" w:rsidRPr="003A5C63">
          <w:rPr>
            <w:rStyle w:val="Hyperlink"/>
            <w:noProof/>
          </w:rPr>
          <w:t>Hình 2.7. Sơ đồ quản lý phiếu đặt hàng</w:t>
        </w:r>
        <w:r w:rsidR="00E971D4">
          <w:rPr>
            <w:noProof/>
            <w:webHidden/>
          </w:rPr>
          <w:tab/>
        </w:r>
        <w:r w:rsidR="00E971D4">
          <w:rPr>
            <w:noProof/>
            <w:webHidden/>
          </w:rPr>
          <w:fldChar w:fldCharType="begin"/>
        </w:r>
        <w:r w:rsidR="00E971D4">
          <w:rPr>
            <w:noProof/>
            <w:webHidden/>
          </w:rPr>
          <w:instrText xml:space="preserve"> PAGEREF _Toc167398062 \h </w:instrText>
        </w:r>
        <w:r w:rsidR="00E971D4">
          <w:rPr>
            <w:noProof/>
            <w:webHidden/>
          </w:rPr>
        </w:r>
        <w:r w:rsidR="00E971D4">
          <w:rPr>
            <w:noProof/>
            <w:webHidden/>
          </w:rPr>
          <w:fldChar w:fldCharType="separate"/>
        </w:r>
        <w:r w:rsidR="0022402E">
          <w:rPr>
            <w:noProof/>
            <w:webHidden/>
          </w:rPr>
          <w:t>12</w:t>
        </w:r>
        <w:r w:rsidR="00E971D4">
          <w:rPr>
            <w:noProof/>
            <w:webHidden/>
          </w:rPr>
          <w:fldChar w:fldCharType="end"/>
        </w:r>
      </w:hyperlink>
    </w:p>
    <w:p w14:paraId="35ECB989" w14:textId="10C2AC63"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63" w:history="1">
        <w:r w:rsidR="00E971D4" w:rsidRPr="003A5C63">
          <w:rPr>
            <w:rStyle w:val="Hyperlink"/>
            <w:noProof/>
          </w:rPr>
          <w:t>Hình 2.8. Sơ đồ Lớp</w:t>
        </w:r>
        <w:r w:rsidR="00E971D4">
          <w:rPr>
            <w:noProof/>
            <w:webHidden/>
          </w:rPr>
          <w:tab/>
        </w:r>
        <w:r w:rsidR="00E971D4">
          <w:rPr>
            <w:noProof/>
            <w:webHidden/>
          </w:rPr>
          <w:fldChar w:fldCharType="begin"/>
        </w:r>
        <w:r w:rsidR="00E971D4">
          <w:rPr>
            <w:noProof/>
            <w:webHidden/>
          </w:rPr>
          <w:instrText xml:space="preserve"> PAGEREF _Toc167398063 \h </w:instrText>
        </w:r>
        <w:r w:rsidR="00E971D4">
          <w:rPr>
            <w:noProof/>
            <w:webHidden/>
          </w:rPr>
        </w:r>
        <w:r w:rsidR="00E971D4">
          <w:rPr>
            <w:noProof/>
            <w:webHidden/>
          </w:rPr>
          <w:fldChar w:fldCharType="separate"/>
        </w:r>
        <w:r w:rsidR="0022402E">
          <w:rPr>
            <w:noProof/>
            <w:webHidden/>
          </w:rPr>
          <w:t>29</w:t>
        </w:r>
        <w:r w:rsidR="00E971D4">
          <w:rPr>
            <w:noProof/>
            <w:webHidden/>
          </w:rPr>
          <w:fldChar w:fldCharType="end"/>
        </w:r>
      </w:hyperlink>
    </w:p>
    <w:p w14:paraId="5596A020" w14:textId="3ECE22CB"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64" w:history="1">
        <w:r w:rsidR="00E971D4" w:rsidRPr="003A5C63">
          <w:rPr>
            <w:rStyle w:val="Hyperlink"/>
            <w:noProof/>
          </w:rPr>
          <w:t>Hình 2.9. Sơ đồ quan niệm dữ liệu</w:t>
        </w:r>
        <w:r w:rsidR="00E971D4">
          <w:rPr>
            <w:noProof/>
            <w:webHidden/>
          </w:rPr>
          <w:tab/>
        </w:r>
        <w:r w:rsidR="00E971D4">
          <w:rPr>
            <w:noProof/>
            <w:webHidden/>
          </w:rPr>
          <w:fldChar w:fldCharType="begin"/>
        </w:r>
        <w:r w:rsidR="00E971D4">
          <w:rPr>
            <w:noProof/>
            <w:webHidden/>
          </w:rPr>
          <w:instrText xml:space="preserve"> PAGEREF _Toc167398064 \h </w:instrText>
        </w:r>
        <w:r w:rsidR="00E971D4">
          <w:rPr>
            <w:noProof/>
            <w:webHidden/>
          </w:rPr>
        </w:r>
        <w:r w:rsidR="00E971D4">
          <w:rPr>
            <w:noProof/>
            <w:webHidden/>
          </w:rPr>
          <w:fldChar w:fldCharType="separate"/>
        </w:r>
        <w:r w:rsidR="0022402E">
          <w:rPr>
            <w:noProof/>
            <w:webHidden/>
          </w:rPr>
          <w:t>30</w:t>
        </w:r>
        <w:r w:rsidR="00E971D4">
          <w:rPr>
            <w:noProof/>
            <w:webHidden/>
          </w:rPr>
          <w:fldChar w:fldCharType="end"/>
        </w:r>
      </w:hyperlink>
    </w:p>
    <w:p w14:paraId="0E89BFEC" w14:textId="4403440B"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65" w:history="1">
        <w:r w:rsidR="00E971D4" w:rsidRPr="003A5C63">
          <w:rPr>
            <w:rStyle w:val="Hyperlink"/>
            <w:noProof/>
          </w:rPr>
          <w:t>Hình 3.1. Giao diện đăng ký</w:t>
        </w:r>
        <w:r w:rsidR="00E971D4">
          <w:rPr>
            <w:noProof/>
            <w:webHidden/>
          </w:rPr>
          <w:tab/>
        </w:r>
        <w:r w:rsidR="00E971D4">
          <w:rPr>
            <w:noProof/>
            <w:webHidden/>
          </w:rPr>
          <w:fldChar w:fldCharType="begin"/>
        </w:r>
        <w:r w:rsidR="00E971D4">
          <w:rPr>
            <w:noProof/>
            <w:webHidden/>
          </w:rPr>
          <w:instrText xml:space="preserve"> PAGEREF _Toc167398065 \h </w:instrText>
        </w:r>
        <w:r w:rsidR="00E971D4">
          <w:rPr>
            <w:noProof/>
            <w:webHidden/>
          </w:rPr>
        </w:r>
        <w:r w:rsidR="00E971D4">
          <w:rPr>
            <w:noProof/>
            <w:webHidden/>
          </w:rPr>
          <w:fldChar w:fldCharType="separate"/>
        </w:r>
        <w:r w:rsidR="0022402E">
          <w:rPr>
            <w:noProof/>
            <w:webHidden/>
          </w:rPr>
          <w:t>36</w:t>
        </w:r>
        <w:r w:rsidR="00E971D4">
          <w:rPr>
            <w:noProof/>
            <w:webHidden/>
          </w:rPr>
          <w:fldChar w:fldCharType="end"/>
        </w:r>
      </w:hyperlink>
    </w:p>
    <w:p w14:paraId="55948179" w14:textId="209F7AF8"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66" w:history="1">
        <w:r w:rsidR="00E971D4" w:rsidRPr="003A5C63">
          <w:rPr>
            <w:rStyle w:val="Hyperlink"/>
            <w:noProof/>
          </w:rPr>
          <w:t>Hình 3.2. Giao diện đăng nhập</w:t>
        </w:r>
        <w:r w:rsidR="00E971D4">
          <w:rPr>
            <w:noProof/>
            <w:webHidden/>
          </w:rPr>
          <w:tab/>
        </w:r>
        <w:r w:rsidR="00E971D4">
          <w:rPr>
            <w:noProof/>
            <w:webHidden/>
          </w:rPr>
          <w:fldChar w:fldCharType="begin"/>
        </w:r>
        <w:r w:rsidR="00E971D4">
          <w:rPr>
            <w:noProof/>
            <w:webHidden/>
          </w:rPr>
          <w:instrText xml:space="preserve"> PAGEREF _Toc167398066 \h </w:instrText>
        </w:r>
        <w:r w:rsidR="00E971D4">
          <w:rPr>
            <w:noProof/>
            <w:webHidden/>
          </w:rPr>
        </w:r>
        <w:r w:rsidR="00E971D4">
          <w:rPr>
            <w:noProof/>
            <w:webHidden/>
          </w:rPr>
          <w:fldChar w:fldCharType="separate"/>
        </w:r>
        <w:r w:rsidR="0022402E">
          <w:rPr>
            <w:noProof/>
            <w:webHidden/>
          </w:rPr>
          <w:t>37</w:t>
        </w:r>
        <w:r w:rsidR="00E971D4">
          <w:rPr>
            <w:noProof/>
            <w:webHidden/>
          </w:rPr>
          <w:fldChar w:fldCharType="end"/>
        </w:r>
      </w:hyperlink>
    </w:p>
    <w:p w14:paraId="3D37D666" w14:textId="479554D3"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67" w:history="1">
        <w:r w:rsidR="00E971D4" w:rsidRPr="003A5C63">
          <w:rPr>
            <w:rStyle w:val="Hyperlink"/>
            <w:noProof/>
          </w:rPr>
          <w:t>Hình 3.3. Giao diện tìm kiếm sản phẩm</w:t>
        </w:r>
        <w:r w:rsidR="00E971D4">
          <w:rPr>
            <w:noProof/>
            <w:webHidden/>
          </w:rPr>
          <w:tab/>
        </w:r>
        <w:r w:rsidR="00E971D4">
          <w:rPr>
            <w:noProof/>
            <w:webHidden/>
          </w:rPr>
          <w:fldChar w:fldCharType="begin"/>
        </w:r>
        <w:r w:rsidR="00E971D4">
          <w:rPr>
            <w:noProof/>
            <w:webHidden/>
          </w:rPr>
          <w:instrText xml:space="preserve"> PAGEREF _Toc167398067 \h </w:instrText>
        </w:r>
        <w:r w:rsidR="00E971D4">
          <w:rPr>
            <w:noProof/>
            <w:webHidden/>
          </w:rPr>
        </w:r>
        <w:r w:rsidR="00E971D4">
          <w:rPr>
            <w:noProof/>
            <w:webHidden/>
          </w:rPr>
          <w:fldChar w:fldCharType="separate"/>
        </w:r>
        <w:r w:rsidR="0022402E">
          <w:rPr>
            <w:noProof/>
            <w:webHidden/>
          </w:rPr>
          <w:t>38</w:t>
        </w:r>
        <w:r w:rsidR="00E971D4">
          <w:rPr>
            <w:noProof/>
            <w:webHidden/>
          </w:rPr>
          <w:fldChar w:fldCharType="end"/>
        </w:r>
      </w:hyperlink>
    </w:p>
    <w:p w14:paraId="2228DFEC" w14:textId="358DA619"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68" w:history="1">
        <w:r w:rsidR="00E971D4" w:rsidRPr="003A5C63">
          <w:rPr>
            <w:rStyle w:val="Hyperlink"/>
            <w:noProof/>
          </w:rPr>
          <w:t>Hình 3.4. Giao diện đánh giá sản phẩm</w:t>
        </w:r>
        <w:r w:rsidR="00E971D4">
          <w:rPr>
            <w:noProof/>
            <w:webHidden/>
          </w:rPr>
          <w:tab/>
        </w:r>
        <w:r w:rsidR="00E971D4">
          <w:rPr>
            <w:noProof/>
            <w:webHidden/>
          </w:rPr>
          <w:fldChar w:fldCharType="begin"/>
        </w:r>
        <w:r w:rsidR="00E971D4">
          <w:rPr>
            <w:noProof/>
            <w:webHidden/>
          </w:rPr>
          <w:instrText xml:space="preserve"> PAGEREF _Toc167398068 \h </w:instrText>
        </w:r>
        <w:r w:rsidR="00E971D4">
          <w:rPr>
            <w:noProof/>
            <w:webHidden/>
          </w:rPr>
        </w:r>
        <w:r w:rsidR="00E971D4">
          <w:rPr>
            <w:noProof/>
            <w:webHidden/>
          </w:rPr>
          <w:fldChar w:fldCharType="separate"/>
        </w:r>
        <w:r w:rsidR="0022402E">
          <w:rPr>
            <w:noProof/>
            <w:webHidden/>
          </w:rPr>
          <w:t>39</w:t>
        </w:r>
        <w:r w:rsidR="00E971D4">
          <w:rPr>
            <w:noProof/>
            <w:webHidden/>
          </w:rPr>
          <w:fldChar w:fldCharType="end"/>
        </w:r>
      </w:hyperlink>
    </w:p>
    <w:p w14:paraId="1523248C" w14:textId="602B01CD"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69" w:history="1">
        <w:r w:rsidR="00E971D4" w:rsidRPr="003A5C63">
          <w:rPr>
            <w:rStyle w:val="Hyperlink"/>
            <w:noProof/>
          </w:rPr>
          <w:t>Hình 3.5. Giao diện nhập liệu thông tin khách hàng</w:t>
        </w:r>
        <w:r w:rsidR="00E971D4">
          <w:rPr>
            <w:noProof/>
            <w:webHidden/>
          </w:rPr>
          <w:tab/>
        </w:r>
        <w:r w:rsidR="00E971D4">
          <w:rPr>
            <w:noProof/>
            <w:webHidden/>
          </w:rPr>
          <w:fldChar w:fldCharType="begin"/>
        </w:r>
        <w:r w:rsidR="00E971D4">
          <w:rPr>
            <w:noProof/>
            <w:webHidden/>
          </w:rPr>
          <w:instrText xml:space="preserve"> PAGEREF _Toc167398069 \h </w:instrText>
        </w:r>
        <w:r w:rsidR="00E971D4">
          <w:rPr>
            <w:noProof/>
            <w:webHidden/>
          </w:rPr>
        </w:r>
        <w:r w:rsidR="00E971D4">
          <w:rPr>
            <w:noProof/>
            <w:webHidden/>
          </w:rPr>
          <w:fldChar w:fldCharType="separate"/>
        </w:r>
        <w:r w:rsidR="0022402E">
          <w:rPr>
            <w:noProof/>
            <w:webHidden/>
          </w:rPr>
          <w:t>39</w:t>
        </w:r>
        <w:r w:rsidR="00E971D4">
          <w:rPr>
            <w:noProof/>
            <w:webHidden/>
          </w:rPr>
          <w:fldChar w:fldCharType="end"/>
        </w:r>
      </w:hyperlink>
    </w:p>
    <w:p w14:paraId="003DD11A" w14:textId="75C87750"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70" w:history="1">
        <w:r w:rsidR="00E971D4" w:rsidRPr="003A5C63">
          <w:rPr>
            <w:rStyle w:val="Hyperlink"/>
            <w:noProof/>
          </w:rPr>
          <w:t>Hình 3.7. Giao diện chi tiết sản phẩm</w:t>
        </w:r>
        <w:r w:rsidR="00E971D4">
          <w:rPr>
            <w:noProof/>
            <w:webHidden/>
          </w:rPr>
          <w:tab/>
        </w:r>
        <w:r w:rsidR="00E971D4">
          <w:rPr>
            <w:noProof/>
            <w:webHidden/>
          </w:rPr>
          <w:fldChar w:fldCharType="begin"/>
        </w:r>
        <w:r w:rsidR="00E971D4">
          <w:rPr>
            <w:noProof/>
            <w:webHidden/>
          </w:rPr>
          <w:instrText xml:space="preserve"> PAGEREF _Toc167398070 \h </w:instrText>
        </w:r>
        <w:r w:rsidR="00E971D4">
          <w:rPr>
            <w:noProof/>
            <w:webHidden/>
          </w:rPr>
        </w:r>
        <w:r w:rsidR="00E971D4">
          <w:rPr>
            <w:noProof/>
            <w:webHidden/>
          </w:rPr>
          <w:fldChar w:fldCharType="separate"/>
        </w:r>
        <w:r w:rsidR="0022402E">
          <w:rPr>
            <w:noProof/>
            <w:webHidden/>
          </w:rPr>
          <w:t>40</w:t>
        </w:r>
        <w:r w:rsidR="00E971D4">
          <w:rPr>
            <w:noProof/>
            <w:webHidden/>
          </w:rPr>
          <w:fldChar w:fldCharType="end"/>
        </w:r>
      </w:hyperlink>
    </w:p>
    <w:p w14:paraId="5E8B756F" w14:textId="6A94EA7C"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71" w:history="1">
        <w:r w:rsidR="00E971D4" w:rsidRPr="003A5C63">
          <w:rPr>
            <w:rStyle w:val="Hyperlink"/>
            <w:noProof/>
          </w:rPr>
          <w:t>Hình 3.8. Giao diện chi tiết đơn hàng</w:t>
        </w:r>
        <w:r w:rsidR="00E971D4">
          <w:rPr>
            <w:noProof/>
            <w:webHidden/>
          </w:rPr>
          <w:tab/>
        </w:r>
        <w:r w:rsidR="00E971D4">
          <w:rPr>
            <w:noProof/>
            <w:webHidden/>
          </w:rPr>
          <w:fldChar w:fldCharType="begin"/>
        </w:r>
        <w:r w:rsidR="00E971D4">
          <w:rPr>
            <w:noProof/>
            <w:webHidden/>
          </w:rPr>
          <w:instrText xml:space="preserve"> PAGEREF _Toc167398071 \h </w:instrText>
        </w:r>
        <w:r w:rsidR="00E971D4">
          <w:rPr>
            <w:noProof/>
            <w:webHidden/>
          </w:rPr>
        </w:r>
        <w:r w:rsidR="00E971D4">
          <w:rPr>
            <w:noProof/>
            <w:webHidden/>
          </w:rPr>
          <w:fldChar w:fldCharType="separate"/>
        </w:r>
        <w:r w:rsidR="0022402E">
          <w:rPr>
            <w:noProof/>
            <w:webHidden/>
          </w:rPr>
          <w:t>41</w:t>
        </w:r>
        <w:r w:rsidR="00E971D4">
          <w:rPr>
            <w:noProof/>
            <w:webHidden/>
          </w:rPr>
          <w:fldChar w:fldCharType="end"/>
        </w:r>
      </w:hyperlink>
    </w:p>
    <w:p w14:paraId="27251CDC" w14:textId="586D05AD"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72" w:history="1">
        <w:r w:rsidR="00E971D4" w:rsidRPr="003A5C63">
          <w:rPr>
            <w:rStyle w:val="Hyperlink"/>
            <w:noProof/>
          </w:rPr>
          <w:t>Hình 3.9. Giao diện xuất kết quả đánh giá</w:t>
        </w:r>
        <w:r w:rsidR="00E971D4">
          <w:rPr>
            <w:noProof/>
            <w:webHidden/>
          </w:rPr>
          <w:tab/>
        </w:r>
        <w:r w:rsidR="00E971D4">
          <w:rPr>
            <w:noProof/>
            <w:webHidden/>
          </w:rPr>
          <w:fldChar w:fldCharType="begin"/>
        </w:r>
        <w:r w:rsidR="00E971D4">
          <w:rPr>
            <w:noProof/>
            <w:webHidden/>
          </w:rPr>
          <w:instrText xml:space="preserve"> PAGEREF _Toc167398072 \h </w:instrText>
        </w:r>
        <w:r w:rsidR="00E971D4">
          <w:rPr>
            <w:noProof/>
            <w:webHidden/>
          </w:rPr>
        </w:r>
        <w:r w:rsidR="00E971D4">
          <w:rPr>
            <w:noProof/>
            <w:webHidden/>
          </w:rPr>
          <w:fldChar w:fldCharType="separate"/>
        </w:r>
        <w:r w:rsidR="0022402E">
          <w:rPr>
            <w:noProof/>
            <w:webHidden/>
          </w:rPr>
          <w:t>41</w:t>
        </w:r>
        <w:r w:rsidR="00E971D4">
          <w:rPr>
            <w:noProof/>
            <w:webHidden/>
          </w:rPr>
          <w:fldChar w:fldCharType="end"/>
        </w:r>
      </w:hyperlink>
    </w:p>
    <w:p w14:paraId="55D0FD9C" w14:textId="5F134ACC"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073" w:history="1">
        <w:r w:rsidR="00E971D4" w:rsidRPr="003A5C63">
          <w:rPr>
            <w:rStyle w:val="Hyperlink"/>
            <w:noProof/>
          </w:rPr>
          <w:t>Hình 3.10. Giao diện xem giỏ hàng</w:t>
        </w:r>
        <w:r w:rsidR="00E971D4">
          <w:rPr>
            <w:noProof/>
            <w:webHidden/>
          </w:rPr>
          <w:tab/>
        </w:r>
        <w:r w:rsidR="00E971D4">
          <w:rPr>
            <w:noProof/>
            <w:webHidden/>
          </w:rPr>
          <w:fldChar w:fldCharType="begin"/>
        </w:r>
        <w:r w:rsidR="00E971D4">
          <w:rPr>
            <w:noProof/>
            <w:webHidden/>
          </w:rPr>
          <w:instrText xml:space="preserve"> PAGEREF _Toc167398073 \h </w:instrText>
        </w:r>
        <w:r w:rsidR="00E971D4">
          <w:rPr>
            <w:noProof/>
            <w:webHidden/>
          </w:rPr>
        </w:r>
        <w:r w:rsidR="00E971D4">
          <w:rPr>
            <w:noProof/>
            <w:webHidden/>
          </w:rPr>
          <w:fldChar w:fldCharType="separate"/>
        </w:r>
        <w:r w:rsidR="0022402E">
          <w:rPr>
            <w:noProof/>
            <w:webHidden/>
          </w:rPr>
          <w:t>42</w:t>
        </w:r>
        <w:r w:rsidR="00E971D4">
          <w:rPr>
            <w:noProof/>
            <w:webHidden/>
          </w:rPr>
          <w:fldChar w:fldCharType="end"/>
        </w:r>
      </w:hyperlink>
    </w:p>
    <w:p w14:paraId="172DD713" w14:textId="4D9E33C5" w:rsidR="00E971D4" w:rsidRPr="00E971D4" w:rsidRDefault="00E971D4" w:rsidP="00E971D4">
      <w:pPr>
        <w:pStyle w:val="BodyText"/>
      </w:pPr>
      <w:r>
        <w:fldChar w:fldCharType="end"/>
      </w:r>
    </w:p>
    <w:p w14:paraId="4446DD68" w14:textId="335C907A" w:rsidR="00E971D4" w:rsidRDefault="00E971D4" w:rsidP="00E971D4">
      <w:pPr>
        <w:pStyle w:val="Title"/>
        <w:rPr>
          <w:noProof/>
        </w:rPr>
      </w:pPr>
      <w:bookmarkStart w:id="4" w:name="_Toc167398314"/>
      <w:r>
        <w:lastRenderedPageBreak/>
        <w:t>DANH MỤC BẢNG BIỂU</w:t>
      </w:r>
      <w:bookmarkEnd w:id="4"/>
      <w:r>
        <w:rPr>
          <w:bCs w:val="0"/>
          <w:szCs w:val="28"/>
        </w:rPr>
        <w:fldChar w:fldCharType="begin"/>
      </w:r>
      <w:r>
        <w:rPr>
          <w:bCs w:val="0"/>
          <w:szCs w:val="28"/>
        </w:rPr>
        <w:instrText xml:space="preserve"> TOC \h \z \t "Bảng,1" </w:instrText>
      </w:r>
      <w:r>
        <w:rPr>
          <w:bCs w:val="0"/>
          <w:szCs w:val="28"/>
        </w:rPr>
        <w:fldChar w:fldCharType="separate"/>
      </w:r>
    </w:p>
    <w:p w14:paraId="6DA8B878" w14:textId="086914E1"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133" w:history="1">
        <w:r w:rsidR="00E971D4" w:rsidRPr="00F03AF1">
          <w:rPr>
            <w:rStyle w:val="Hyperlink"/>
            <w:noProof/>
          </w:rPr>
          <w:t>Bảng 2.1 Bảng KhachHang</w:t>
        </w:r>
        <w:r w:rsidR="00E971D4">
          <w:rPr>
            <w:noProof/>
            <w:webHidden/>
          </w:rPr>
          <w:tab/>
        </w:r>
        <w:r w:rsidR="00E971D4">
          <w:rPr>
            <w:noProof/>
            <w:webHidden/>
          </w:rPr>
          <w:fldChar w:fldCharType="begin"/>
        </w:r>
        <w:r w:rsidR="00E971D4">
          <w:rPr>
            <w:noProof/>
            <w:webHidden/>
          </w:rPr>
          <w:instrText xml:space="preserve"> PAGEREF _Toc167398133 \h </w:instrText>
        </w:r>
        <w:r w:rsidR="00E971D4">
          <w:rPr>
            <w:noProof/>
            <w:webHidden/>
          </w:rPr>
        </w:r>
        <w:r w:rsidR="00E971D4">
          <w:rPr>
            <w:noProof/>
            <w:webHidden/>
          </w:rPr>
          <w:fldChar w:fldCharType="separate"/>
        </w:r>
        <w:r w:rsidR="0022402E">
          <w:rPr>
            <w:noProof/>
            <w:webHidden/>
          </w:rPr>
          <w:t>31</w:t>
        </w:r>
        <w:r w:rsidR="00E971D4">
          <w:rPr>
            <w:noProof/>
            <w:webHidden/>
          </w:rPr>
          <w:fldChar w:fldCharType="end"/>
        </w:r>
      </w:hyperlink>
    </w:p>
    <w:p w14:paraId="7CB9BDB0" w14:textId="7B18629F"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134" w:history="1">
        <w:r w:rsidR="00E971D4" w:rsidRPr="00F03AF1">
          <w:rPr>
            <w:rStyle w:val="Hyperlink"/>
            <w:noProof/>
          </w:rPr>
          <w:t>Bảng 2.1 Bảng NhanVien</w:t>
        </w:r>
        <w:r w:rsidR="00E971D4">
          <w:rPr>
            <w:noProof/>
            <w:webHidden/>
          </w:rPr>
          <w:tab/>
        </w:r>
        <w:r w:rsidR="00E971D4">
          <w:rPr>
            <w:noProof/>
            <w:webHidden/>
          </w:rPr>
          <w:fldChar w:fldCharType="begin"/>
        </w:r>
        <w:r w:rsidR="00E971D4">
          <w:rPr>
            <w:noProof/>
            <w:webHidden/>
          </w:rPr>
          <w:instrText xml:space="preserve"> PAGEREF _Toc167398134 \h </w:instrText>
        </w:r>
        <w:r w:rsidR="00E971D4">
          <w:rPr>
            <w:noProof/>
            <w:webHidden/>
          </w:rPr>
        </w:r>
        <w:r w:rsidR="00E971D4">
          <w:rPr>
            <w:noProof/>
            <w:webHidden/>
          </w:rPr>
          <w:fldChar w:fldCharType="separate"/>
        </w:r>
        <w:r w:rsidR="0022402E">
          <w:rPr>
            <w:noProof/>
            <w:webHidden/>
          </w:rPr>
          <w:t>31</w:t>
        </w:r>
        <w:r w:rsidR="00E971D4">
          <w:rPr>
            <w:noProof/>
            <w:webHidden/>
          </w:rPr>
          <w:fldChar w:fldCharType="end"/>
        </w:r>
      </w:hyperlink>
    </w:p>
    <w:p w14:paraId="7CAF10EE" w14:textId="34B97F2A"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135" w:history="1">
        <w:r w:rsidR="00E971D4" w:rsidRPr="00F03AF1">
          <w:rPr>
            <w:rStyle w:val="Hyperlink"/>
            <w:noProof/>
          </w:rPr>
          <w:t>Bảng 2.3 Bảng HoaDon</w:t>
        </w:r>
        <w:r w:rsidR="00E971D4">
          <w:rPr>
            <w:noProof/>
            <w:webHidden/>
          </w:rPr>
          <w:tab/>
        </w:r>
        <w:r w:rsidR="00E971D4">
          <w:rPr>
            <w:noProof/>
            <w:webHidden/>
          </w:rPr>
          <w:fldChar w:fldCharType="begin"/>
        </w:r>
        <w:r w:rsidR="00E971D4">
          <w:rPr>
            <w:noProof/>
            <w:webHidden/>
          </w:rPr>
          <w:instrText xml:space="preserve"> PAGEREF _Toc167398135 \h </w:instrText>
        </w:r>
        <w:r w:rsidR="00E971D4">
          <w:rPr>
            <w:noProof/>
            <w:webHidden/>
          </w:rPr>
        </w:r>
        <w:r w:rsidR="00E971D4">
          <w:rPr>
            <w:noProof/>
            <w:webHidden/>
          </w:rPr>
          <w:fldChar w:fldCharType="separate"/>
        </w:r>
        <w:r w:rsidR="0022402E">
          <w:rPr>
            <w:noProof/>
            <w:webHidden/>
          </w:rPr>
          <w:t>32</w:t>
        </w:r>
        <w:r w:rsidR="00E971D4">
          <w:rPr>
            <w:noProof/>
            <w:webHidden/>
          </w:rPr>
          <w:fldChar w:fldCharType="end"/>
        </w:r>
      </w:hyperlink>
    </w:p>
    <w:p w14:paraId="63296E60" w14:textId="5F725534"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136" w:history="1">
        <w:r w:rsidR="00E971D4" w:rsidRPr="00F03AF1">
          <w:rPr>
            <w:rStyle w:val="Hyperlink"/>
            <w:noProof/>
          </w:rPr>
          <w:t>Bảng 2.4 Bảng ChiTietHĐ</w:t>
        </w:r>
        <w:r w:rsidR="00E971D4">
          <w:rPr>
            <w:noProof/>
            <w:webHidden/>
          </w:rPr>
          <w:tab/>
        </w:r>
        <w:r w:rsidR="00E971D4">
          <w:rPr>
            <w:noProof/>
            <w:webHidden/>
          </w:rPr>
          <w:fldChar w:fldCharType="begin"/>
        </w:r>
        <w:r w:rsidR="00E971D4">
          <w:rPr>
            <w:noProof/>
            <w:webHidden/>
          </w:rPr>
          <w:instrText xml:space="preserve"> PAGEREF _Toc167398136 \h </w:instrText>
        </w:r>
        <w:r w:rsidR="00E971D4">
          <w:rPr>
            <w:noProof/>
            <w:webHidden/>
          </w:rPr>
        </w:r>
        <w:r w:rsidR="00E971D4">
          <w:rPr>
            <w:noProof/>
            <w:webHidden/>
          </w:rPr>
          <w:fldChar w:fldCharType="separate"/>
        </w:r>
        <w:r w:rsidR="0022402E">
          <w:rPr>
            <w:noProof/>
            <w:webHidden/>
          </w:rPr>
          <w:t>33</w:t>
        </w:r>
        <w:r w:rsidR="00E971D4">
          <w:rPr>
            <w:noProof/>
            <w:webHidden/>
          </w:rPr>
          <w:fldChar w:fldCharType="end"/>
        </w:r>
      </w:hyperlink>
    </w:p>
    <w:p w14:paraId="477C32B7" w14:textId="4A183F7B"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137" w:history="1">
        <w:r w:rsidR="00E971D4" w:rsidRPr="00F03AF1">
          <w:rPr>
            <w:rStyle w:val="Hyperlink"/>
            <w:noProof/>
          </w:rPr>
          <w:t>Bảng 2.5 Bảng HangHoa</w:t>
        </w:r>
        <w:r w:rsidR="00E971D4">
          <w:rPr>
            <w:noProof/>
            <w:webHidden/>
          </w:rPr>
          <w:tab/>
        </w:r>
        <w:r w:rsidR="00E971D4">
          <w:rPr>
            <w:noProof/>
            <w:webHidden/>
          </w:rPr>
          <w:fldChar w:fldCharType="begin"/>
        </w:r>
        <w:r w:rsidR="00E971D4">
          <w:rPr>
            <w:noProof/>
            <w:webHidden/>
          </w:rPr>
          <w:instrText xml:space="preserve"> PAGEREF _Toc167398137 \h </w:instrText>
        </w:r>
        <w:r w:rsidR="00E971D4">
          <w:rPr>
            <w:noProof/>
            <w:webHidden/>
          </w:rPr>
        </w:r>
        <w:r w:rsidR="00E971D4">
          <w:rPr>
            <w:noProof/>
            <w:webHidden/>
          </w:rPr>
          <w:fldChar w:fldCharType="separate"/>
        </w:r>
        <w:r w:rsidR="0022402E">
          <w:rPr>
            <w:noProof/>
            <w:webHidden/>
          </w:rPr>
          <w:t>33</w:t>
        </w:r>
        <w:r w:rsidR="00E971D4">
          <w:rPr>
            <w:noProof/>
            <w:webHidden/>
          </w:rPr>
          <w:fldChar w:fldCharType="end"/>
        </w:r>
      </w:hyperlink>
    </w:p>
    <w:p w14:paraId="02B26828" w14:textId="2DBD90BC"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138" w:history="1">
        <w:r w:rsidR="00E971D4" w:rsidRPr="00F03AF1">
          <w:rPr>
            <w:rStyle w:val="Hyperlink"/>
            <w:noProof/>
          </w:rPr>
          <w:t>Bảng 2.6 Bảng ChiTietGH</w:t>
        </w:r>
        <w:r w:rsidR="00E971D4">
          <w:rPr>
            <w:noProof/>
            <w:webHidden/>
          </w:rPr>
          <w:tab/>
        </w:r>
        <w:r w:rsidR="00E971D4">
          <w:rPr>
            <w:noProof/>
            <w:webHidden/>
          </w:rPr>
          <w:fldChar w:fldCharType="begin"/>
        </w:r>
        <w:r w:rsidR="00E971D4">
          <w:rPr>
            <w:noProof/>
            <w:webHidden/>
          </w:rPr>
          <w:instrText xml:space="preserve"> PAGEREF _Toc167398138 \h </w:instrText>
        </w:r>
        <w:r w:rsidR="00E971D4">
          <w:rPr>
            <w:noProof/>
            <w:webHidden/>
          </w:rPr>
        </w:r>
        <w:r w:rsidR="00E971D4">
          <w:rPr>
            <w:noProof/>
            <w:webHidden/>
          </w:rPr>
          <w:fldChar w:fldCharType="separate"/>
        </w:r>
        <w:r w:rsidR="0022402E">
          <w:rPr>
            <w:noProof/>
            <w:webHidden/>
          </w:rPr>
          <w:t>34</w:t>
        </w:r>
        <w:r w:rsidR="00E971D4">
          <w:rPr>
            <w:noProof/>
            <w:webHidden/>
          </w:rPr>
          <w:fldChar w:fldCharType="end"/>
        </w:r>
      </w:hyperlink>
    </w:p>
    <w:p w14:paraId="11527990" w14:textId="59CD335F"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139" w:history="1">
        <w:r w:rsidR="00E971D4" w:rsidRPr="00F03AF1">
          <w:rPr>
            <w:rStyle w:val="Hyperlink"/>
            <w:noProof/>
          </w:rPr>
          <w:t>Bảng 2.7 Bảng PhieuGiaoHang</w:t>
        </w:r>
        <w:r w:rsidR="00E971D4">
          <w:rPr>
            <w:noProof/>
            <w:webHidden/>
          </w:rPr>
          <w:tab/>
        </w:r>
        <w:r w:rsidR="00E971D4">
          <w:rPr>
            <w:noProof/>
            <w:webHidden/>
          </w:rPr>
          <w:fldChar w:fldCharType="begin"/>
        </w:r>
        <w:r w:rsidR="00E971D4">
          <w:rPr>
            <w:noProof/>
            <w:webHidden/>
          </w:rPr>
          <w:instrText xml:space="preserve"> PAGEREF _Toc167398139 \h </w:instrText>
        </w:r>
        <w:r w:rsidR="00E971D4">
          <w:rPr>
            <w:noProof/>
            <w:webHidden/>
          </w:rPr>
        </w:r>
        <w:r w:rsidR="00E971D4">
          <w:rPr>
            <w:noProof/>
            <w:webHidden/>
          </w:rPr>
          <w:fldChar w:fldCharType="separate"/>
        </w:r>
        <w:r w:rsidR="0022402E">
          <w:rPr>
            <w:noProof/>
            <w:webHidden/>
          </w:rPr>
          <w:t>35</w:t>
        </w:r>
        <w:r w:rsidR="00E971D4">
          <w:rPr>
            <w:noProof/>
            <w:webHidden/>
          </w:rPr>
          <w:fldChar w:fldCharType="end"/>
        </w:r>
      </w:hyperlink>
    </w:p>
    <w:p w14:paraId="240E312E" w14:textId="0B0FA84C"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140" w:history="1">
        <w:r w:rsidR="00E971D4" w:rsidRPr="00F03AF1">
          <w:rPr>
            <w:rStyle w:val="Hyperlink"/>
            <w:noProof/>
          </w:rPr>
          <w:t>Bảng 2.8 Bảng DonHang</w:t>
        </w:r>
        <w:r w:rsidR="00E971D4">
          <w:rPr>
            <w:noProof/>
            <w:webHidden/>
          </w:rPr>
          <w:tab/>
        </w:r>
        <w:r w:rsidR="00E971D4">
          <w:rPr>
            <w:noProof/>
            <w:webHidden/>
          </w:rPr>
          <w:fldChar w:fldCharType="begin"/>
        </w:r>
        <w:r w:rsidR="00E971D4">
          <w:rPr>
            <w:noProof/>
            <w:webHidden/>
          </w:rPr>
          <w:instrText xml:space="preserve"> PAGEREF _Toc167398140 \h </w:instrText>
        </w:r>
        <w:r w:rsidR="00E971D4">
          <w:rPr>
            <w:noProof/>
            <w:webHidden/>
          </w:rPr>
        </w:r>
        <w:r w:rsidR="00E971D4">
          <w:rPr>
            <w:noProof/>
            <w:webHidden/>
          </w:rPr>
          <w:fldChar w:fldCharType="separate"/>
        </w:r>
        <w:r w:rsidR="0022402E">
          <w:rPr>
            <w:noProof/>
            <w:webHidden/>
          </w:rPr>
          <w:t>35</w:t>
        </w:r>
        <w:r w:rsidR="00E971D4">
          <w:rPr>
            <w:noProof/>
            <w:webHidden/>
          </w:rPr>
          <w:fldChar w:fldCharType="end"/>
        </w:r>
      </w:hyperlink>
    </w:p>
    <w:p w14:paraId="4F816E1A" w14:textId="1BE6A82B"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141" w:history="1">
        <w:r w:rsidR="00E971D4" w:rsidRPr="00F03AF1">
          <w:rPr>
            <w:rStyle w:val="Hyperlink"/>
            <w:noProof/>
          </w:rPr>
          <w:t>Bảng 3.1 Kiểm thử chức năng đăng nhập</w:t>
        </w:r>
        <w:r w:rsidR="00E971D4">
          <w:rPr>
            <w:noProof/>
            <w:webHidden/>
          </w:rPr>
          <w:tab/>
        </w:r>
        <w:r w:rsidR="00E971D4">
          <w:rPr>
            <w:noProof/>
            <w:webHidden/>
          </w:rPr>
          <w:fldChar w:fldCharType="begin"/>
        </w:r>
        <w:r w:rsidR="00E971D4">
          <w:rPr>
            <w:noProof/>
            <w:webHidden/>
          </w:rPr>
          <w:instrText xml:space="preserve"> PAGEREF _Toc167398141 \h </w:instrText>
        </w:r>
        <w:r w:rsidR="00E971D4">
          <w:rPr>
            <w:noProof/>
            <w:webHidden/>
          </w:rPr>
        </w:r>
        <w:r w:rsidR="00E971D4">
          <w:rPr>
            <w:noProof/>
            <w:webHidden/>
          </w:rPr>
          <w:fldChar w:fldCharType="separate"/>
        </w:r>
        <w:r w:rsidR="0022402E">
          <w:rPr>
            <w:noProof/>
            <w:webHidden/>
          </w:rPr>
          <w:t>45</w:t>
        </w:r>
        <w:r w:rsidR="00E971D4">
          <w:rPr>
            <w:noProof/>
            <w:webHidden/>
          </w:rPr>
          <w:fldChar w:fldCharType="end"/>
        </w:r>
      </w:hyperlink>
    </w:p>
    <w:p w14:paraId="3369C4B8" w14:textId="53E6DB45"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142" w:history="1">
        <w:r w:rsidR="00E971D4" w:rsidRPr="00F03AF1">
          <w:rPr>
            <w:rStyle w:val="Hyperlink"/>
            <w:noProof/>
          </w:rPr>
          <w:t>Bảng 3.2 Kiểm thử chức năng đăng ký</w:t>
        </w:r>
        <w:r w:rsidR="00E971D4">
          <w:rPr>
            <w:noProof/>
            <w:webHidden/>
          </w:rPr>
          <w:tab/>
        </w:r>
        <w:r w:rsidR="00E971D4">
          <w:rPr>
            <w:noProof/>
            <w:webHidden/>
          </w:rPr>
          <w:fldChar w:fldCharType="begin"/>
        </w:r>
        <w:r w:rsidR="00E971D4">
          <w:rPr>
            <w:noProof/>
            <w:webHidden/>
          </w:rPr>
          <w:instrText xml:space="preserve"> PAGEREF _Toc167398142 \h </w:instrText>
        </w:r>
        <w:r w:rsidR="00E971D4">
          <w:rPr>
            <w:noProof/>
            <w:webHidden/>
          </w:rPr>
        </w:r>
        <w:r w:rsidR="00E971D4">
          <w:rPr>
            <w:noProof/>
            <w:webHidden/>
          </w:rPr>
          <w:fldChar w:fldCharType="separate"/>
        </w:r>
        <w:r w:rsidR="0022402E">
          <w:rPr>
            <w:noProof/>
            <w:webHidden/>
          </w:rPr>
          <w:t>45</w:t>
        </w:r>
        <w:r w:rsidR="00E971D4">
          <w:rPr>
            <w:noProof/>
            <w:webHidden/>
          </w:rPr>
          <w:fldChar w:fldCharType="end"/>
        </w:r>
      </w:hyperlink>
    </w:p>
    <w:p w14:paraId="7BACA88C" w14:textId="18737B8B"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143" w:history="1">
        <w:r w:rsidR="00E971D4" w:rsidRPr="00F03AF1">
          <w:rPr>
            <w:rStyle w:val="Hyperlink"/>
            <w:noProof/>
          </w:rPr>
          <w:t>Bảng 3.3 Kiểm thử chức năng đặt hàng</w:t>
        </w:r>
        <w:r w:rsidR="00E971D4">
          <w:rPr>
            <w:noProof/>
            <w:webHidden/>
          </w:rPr>
          <w:tab/>
        </w:r>
        <w:r w:rsidR="00E971D4">
          <w:rPr>
            <w:noProof/>
            <w:webHidden/>
          </w:rPr>
          <w:fldChar w:fldCharType="begin"/>
        </w:r>
        <w:r w:rsidR="00E971D4">
          <w:rPr>
            <w:noProof/>
            <w:webHidden/>
          </w:rPr>
          <w:instrText xml:space="preserve"> PAGEREF _Toc167398143 \h </w:instrText>
        </w:r>
        <w:r w:rsidR="00E971D4">
          <w:rPr>
            <w:noProof/>
            <w:webHidden/>
          </w:rPr>
        </w:r>
        <w:r w:rsidR="00E971D4">
          <w:rPr>
            <w:noProof/>
            <w:webHidden/>
          </w:rPr>
          <w:fldChar w:fldCharType="separate"/>
        </w:r>
        <w:r w:rsidR="0022402E">
          <w:rPr>
            <w:noProof/>
            <w:webHidden/>
          </w:rPr>
          <w:t>45</w:t>
        </w:r>
        <w:r w:rsidR="00E971D4">
          <w:rPr>
            <w:noProof/>
            <w:webHidden/>
          </w:rPr>
          <w:fldChar w:fldCharType="end"/>
        </w:r>
      </w:hyperlink>
    </w:p>
    <w:p w14:paraId="29CAFDAB" w14:textId="2AADF714"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144" w:history="1">
        <w:r w:rsidR="00E971D4" w:rsidRPr="00F03AF1">
          <w:rPr>
            <w:rStyle w:val="Hyperlink"/>
            <w:noProof/>
          </w:rPr>
          <w:t>Bảng 3.4 Kiểm thử chức năng quản lý đơn hàng</w:t>
        </w:r>
        <w:r w:rsidR="00E971D4">
          <w:rPr>
            <w:noProof/>
            <w:webHidden/>
          </w:rPr>
          <w:tab/>
        </w:r>
        <w:r w:rsidR="00E971D4">
          <w:rPr>
            <w:noProof/>
            <w:webHidden/>
          </w:rPr>
          <w:fldChar w:fldCharType="begin"/>
        </w:r>
        <w:r w:rsidR="00E971D4">
          <w:rPr>
            <w:noProof/>
            <w:webHidden/>
          </w:rPr>
          <w:instrText xml:space="preserve"> PAGEREF _Toc167398144 \h </w:instrText>
        </w:r>
        <w:r w:rsidR="00E971D4">
          <w:rPr>
            <w:noProof/>
            <w:webHidden/>
          </w:rPr>
        </w:r>
        <w:r w:rsidR="00E971D4">
          <w:rPr>
            <w:noProof/>
            <w:webHidden/>
          </w:rPr>
          <w:fldChar w:fldCharType="separate"/>
        </w:r>
        <w:r w:rsidR="0022402E">
          <w:rPr>
            <w:noProof/>
            <w:webHidden/>
          </w:rPr>
          <w:t>46</w:t>
        </w:r>
        <w:r w:rsidR="00E971D4">
          <w:rPr>
            <w:noProof/>
            <w:webHidden/>
          </w:rPr>
          <w:fldChar w:fldCharType="end"/>
        </w:r>
      </w:hyperlink>
    </w:p>
    <w:p w14:paraId="6B7257DE" w14:textId="01ECC4A9" w:rsidR="00E971D4" w:rsidRDefault="00000000">
      <w:pPr>
        <w:pStyle w:val="TOC1"/>
        <w:rPr>
          <w:rFonts w:asciiTheme="minorHAnsi" w:eastAsiaTheme="minorEastAsia" w:hAnsiTheme="minorHAnsi" w:cstheme="minorBidi"/>
          <w:bCs w:val="0"/>
          <w:noProof/>
          <w:kern w:val="2"/>
          <w:sz w:val="24"/>
          <w:szCs w:val="24"/>
          <w14:ligatures w14:val="standardContextual"/>
        </w:rPr>
      </w:pPr>
      <w:hyperlink w:anchor="_Toc167398145" w:history="1">
        <w:r w:rsidR="00E971D4" w:rsidRPr="00F03AF1">
          <w:rPr>
            <w:rStyle w:val="Hyperlink"/>
            <w:noProof/>
          </w:rPr>
          <w:t>Bảng 3.5 Kiểm thử chức năng quản lý sản phẩm</w:t>
        </w:r>
        <w:r w:rsidR="00E971D4">
          <w:rPr>
            <w:noProof/>
            <w:webHidden/>
          </w:rPr>
          <w:tab/>
        </w:r>
        <w:r w:rsidR="00E971D4">
          <w:rPr>
            <w:noProof/>
            <w:webHidden/>
          </w:rPr>
          <w:fldChar w:fldCharType="begin"/>
        </w:r>
        <w:r w:rsidR="00E971D4">
          <w:rPr>
            <w:noProof/>
            <w:webHidden/>
          </w:rPr>
          <w:instrText xml:space="preserve"> PAGEREF _Toc167398145 \h </w:instrText>
        </w:r>
        <w:r w:rsidR="00E971D4">
          <w:rPr>
            <w:noProof/>
            <w:webHidden/>
          </w:rPr>
        </w:r>
        <w:r w:rsidR="00E971D4">
          <w:rPr>
            <w:noProof/>
            <w:webHidden/>
          </w:rPr>
          <w:fldChar w:fldCharType="separate"/>
        </w:r>
        <w:r w:rsidR="0022402E">
          <w:rPr>
            <w:noProof/>
            <w:webHidden/>
          </w:rPr>
          <w:t>47</w:t>
        </w:r>
        <w:r w:rsidR="00E971D4">
          <w:rPr>
            <w:noProof/>
            <w:webHidden/>
          </w:rPr>
          <w:fldChar w:fldCharType="end"/>
        </w:r>
      </w:hyperlink>
    </w:p>
    <w:p w14:paraId="471C8FD2" w14:textId="61924AA7" w:rsidR="001222C0" w:rsidRDefault="00E971D4">
      <w:pPr>
        <w:spacing w:after="160" w:line="259" w:lineRule="auto"/>
        <w:rPr>
          <w:bCs/>
          <w:sz w:val="28"/>
          <w:szCs w:val="28"/>
        </w:rPr>
      </w:pPr>
      <w:r>
        <w:rPr>
          <w:bCs/>
          <w:sz w:val="28"/>
          <w:szCs w:val="28"/>
        </w:rPr>
        <w:fldChar w:fldCharType="end"/>
      </w:r>
    </w:p>
    <w:p w14:paraId="0F30B418" w14:textId="77777777" w:rsidR="0011685A" w:rsidRDefault="0011685A" w:rsidP="00DC24E6">
      <w:pPr>
        <w:pStyle w:val="Title"/>
        <w:rPr>
          <w:rFonts w:cs="Times New Roman"/>
          <w:szCs w:val="28"/>
        </w:rPr>
        <w:sectPr w:rsidR="0011685A" w:rsidSect="0011685A">
          <w:headerReference w:type="default" r:id="rId12"/>
          <w:footerReference w:type="default" r:id="rId13"/>
          <w:headerReference w:type="first" r:id="rId14"/>
          <w:footerReference w:type="first" r:id="rId15"/>
          <w:pgSz w:w="11907" w:h="16840" w:code="9"/>
          <w:pgMar w:top="1701" w:right="1701" w:bottom="1134" w:left="1418" w:header="709" w:footer="709" w:gutter="0"/>
          <w:pgNumType w:start="1"/>
          <w:cols w:space="708"/>
          <w:docGrid w:linePitch="360"/>
        </w:sectPr>
      </w:pPr>
      <w:bookmarkStart w:id="5" w:name="_Ref399247987"/>
    </w:p>
    <w:p w14:paraId="5AA4D393" w14:textId="79F5D001" w:rsidR="00DC24E6" w:rsidRDefault="00DC24E6" w:rsidP="00DC24E6">
      <w:pPr>
        <w:pStyle w:val="Title"/>
        <w:rPr>
          <w:rFonts w:cs="Times New Roman"/>
          <w:szCs w:val="28"/>
        </w:rPr>
      </w:pPr>
      <w:bookmarkStart w:id="6" w:name="_Toc167398315"/>
      <w:r w:rsidRPr="00945218">
        <w:rPr>
          <w:rFonts w:cs="Times New Roman"/>
          <w:szCs w:val="28"/>
        </w:rPr>
        <w:lastRenderedPageBreak/>
        <w:t>MỞ ĐẦU</w:t>
      </w:r>
      <w:bookmarkEnd w:id="6"/>
    </w:p>
    <w:p w14:paraId="31650C5C" w14:textId="258EFE48" w:rsidR="00A613F5" w:rsidRPr="00A613F5" w:rsidRDefault="00B7610D" w:rsidP="00A00577">
      <w:pPr>
        <w:pStyle w:val="BodyText"/>
        <w:numPr>
          <w:ilvl w:val="0"/>
          <w:numId w:val="38"/>
        </w:numPr>
        <w:rPr>
          <w:b/>
          <w:bCs/>
          <w:sz w:val="28"/>
          <w:szCs w:val="28"/>
        </w:rPr>
      </w:pPr>
      <w:r w:rsidRPr="00A613F5">
        <w:rPr>
          <w:b/>
          <w:bCs/>
          <w:sz w:val="28"/>
          <w:szCs w:val="28"/>
        </w:rPr>
        <w:t>Lý do chọn đề tà</w:t>
      </w:r>
      <w:r w:rsidR="00A613F5" w:rsidRPr="00A613F5">
        <w:rPr>
          <w:b/>
          <w:bCs/>
          <w:sz w:val="28"/>
          <w:szCs w:val="28"/>
        </w:rPr>
        <w:t>i</w:t>
      </w:r>
    </w:p>
    <w:p w14:paraId="5CF8322A" w14:textId="77777777" w:rsidR="00A613F5" w:rsidRPr="00A613F5" w:rsidRDefault="00A613F5" w:rsidP="00A613F5">
      <w:pPr>
        <w:pStyle w:val="BodyText"/>
        <w:ind w:left="567"/>
        <w:rPr>
          <w:sz w:val="28"/>
          <w:szCs w:val="28"/>
        </w:rPr>
      </w:pPr>
      <w:r w:rsidRPr="00A613F5">
        <w:rPr>
          <w:sz w:val="28"/>
          <w:szCs w:val="28"/>
        </w:rPr>
        <w:t>Trong thời đại của sự bùng nổ công nghệ thông tin, chúng ta không thể phủ nhận sức ảnh hưởng mạnh mẽ của việc tiếp cận và phát triển công nghệ phần mềm. Điều này không chỉ đem lại những thay đổi to lớn trong cách chúng ta sống và làm việc mà còn mở ra một thế giới mới, nơi mà việc xây dựng ứng dụng web trở thành một trào lưu không thể phủ nhận. Từ các ứng dụng giới thiệu, quảng cáo cho đến nền tảng giao dịch thương mại điện tử, ứng dụng web đã xâm nhập vào mọi lĩnh vực của cuộc sống.</w:t>
      </w:r>
    </w:p>
    <w:p w14:paraId="38A95F82" w14:textId="77777777" w:rsidR="00A613F5" w:rsidRPr="00A613F5" w:rsidRDefault="00A613F5" w:rsidP="00A613F5">
      <w:pPr>
        <w:pStyle w:val="BodyText"/>
        <w:ind w:left="567"/>
        <w:rPr>
          <w:sz w:val="28"/>
          <w:szCs w:val="28"/>
        </w:rPr>
      </w:pPr>
      <w:r w:rsidRPr="00A613F5">
        <w:rPr>
          <w:sz w:val="28"/>
          <w:szCs w:val="28"/>
        </w:rPr>
        <w:t>Trong khi mạng lưới thông tin ngày càng mở rộng và cuộc sống trở nên đa dạng hơn thông qua internet, ngành công nghiệp phần mềm cũng đang chứng kiến sự biến đổi lớn về cách chúng ta tương tác với công nghệ. Sự lan rộng của các ứng dụng web đã tạo ra một nền tảng kỹ thuật vững chắc để phát triển các giải pháp số, giúp cải thiện chất lượng cuộc sống và hiệu suất làm việc. Trong lĩnh vực thương mại điện tử, nhu cầu về nguồn thông tin sản phẩm công nghệ chính xác và chi tiết ngày càng trở nên quan trọng. Sự tiện lợi và thoải mái từ việc sử dụng các ứng dụng web không chỉ giúp tăng cường hiệu suất thu thập thông tin về các sản phẩm về công nghệ mà còn giúp người dùng dễ dàng chọn lựa sản phẩm mà mình yêu thích. Điều này đáp ứng nhu cầu ngày càng tăng về thương mại điện tử và sự linh hoạt trong việc lựa chọn sản phẩm công nghệ của người dùng.</w:t>
      </w:r>
    </w:p>
    <w:p w14:paraId="019C3D4B" w14:textId="54C1C76E" w:rsidR="00A613F5" w:rsidRPr="00A613F5" w:rsidRDefault="00A613F5" w:rsidP="00A613F5">
      <w:pPr>
        <w:pStyle w:val="BodyText"/>
        <w:ind w:left="567" w:firstLine="0"/>
        <w:rPr>
          <w:sz w:val="28"/>
          <w:szCs w:val="28"/>
        </w:rPr>
      </w:pPr>
      <w:r w:rsidRPr="00A613F5">
        <w:rPr>
          <w:sz w:val="28"/>
          <w:szCs w:val="28"/>
        </w:rPr>
        <w:t>Với sứ mệnh đáp ứng nhu cầu thực tế này, em đã quyết định chọn đề tài: " xây dựng website bán laptop và phụ kiện bằng PHP &amp; MySQL ". Do giới hạn thời gian nghiên cứu cũng như lượng kiến thức, thông tin thu thập còn hạn chế nên bài khóa luận không tránh khỏi những thiếu sót trong quá trình thực hiện nghiên cứu.</w:t>
      </w:r>
    </w:p>
    <w:p w14:paraId="24CF4EED" w14:textId="44AC4F80" w:rsidR="00A613F5" w:rsidRDefault="00A613F5" w:rsidP="00A00577">
      <w:pPr>
        <w:pStyle w:val="BodyText"/>
        <w:numPr>
          <w:ilvl w:val="0"/>
          <w:numId w:val="38"/>
        </w:numPr>
        <w:rPr>
          <w:b/>
          <w:bCs/>
          <w:sz w:val="28"/>
          <w:szCs w:val="28"/>
        </w:rPr>
      </w:pPr>
      <w:r w:rsidRPr="00A613F5">
        <w:rPr>
          <w:b/>
          <w:bCs/>
          <w:sz w:val="28"/>
          <w:szCs w:val="28"/>
        </w:rPr>
        <w:t>Đặt vấn đề</w:t>
      </w:r>
    </w:p>
    <w:p w14:paraId="39D38780" w14:textId="0BC02632" w:rsidR="00A613F5" w:rsidRPr="00945218" w:rsidRDefault="00A613F5" w:rsidP="00A613F5">
      <w:pPr>
        <w:pStyle w:val="BodyText"/>
        <w:spacing w:after="120"/>
        <w:ind w:left="567"/>
        <w:rPr>
          <w:sz w:val="28"/>
          <w:szCs w:val="28"/>
        </w:rPr>
      </w:pPr>
      <w:r w:rsidRPr="00945218">
        <w:rPr>
          <w:sz w:val="28"/>
          <w:szCs w:val="28"/>
        </w:rPr>
        <w:lastRenderedPageBreak/>
        <w:t>Thế kỷ 21 đã và đang chứng kiến sự phát triển mạnh mẽ của ngành Công Nghệ Thông Tin. Nhờ việc phát triển website trên toàn thế giới, nền tri thức của nhân loại ngày càng xích lại gần nhau hơn. Ngày nay w</w:t>
      </w:r>
      <w:r w:rsidR="00BE2849">
        <w:rPr>
          <w:sz w:val="28"/>
          <w:szCs w:val="28"/>
        </w:rPr>
        <w:t xml:space="preserve"> </w:t>
      </w:r>
      <w:r w:rsidR="00BE2849">
        <w:rPr>
          <w:sz w:val="28"/>
          <w:szCs w:val="28"/>
        </w:rPr>
        <w:tab/>
      </w:r>
      <w:r w:rsidRPr="00945218">
        <w:rPr>
          <w:sz w:val="28"/>
          <w:szCs w:val="28"/>
        </w:rPr>
        <w:t xml:space="preserve">ebsite đã đóng một vai trò quan trọng đối với con người chúng ta từ giải trí bán hàng cho đến quảng cáo. Xuất phát từ những nhu cầu thực tế và tầm quan trọng của website đối với con người vì vậy chúng em quyết định xây dựng website bán máy tính nhằm tạo </w:t>
      </w:r>
      <w:r w:rsidR="00BE2849" w:rsidRPr="00945218">
        <w:rPr>
          <w:sz w:val="28"/>
          <w:szCs w:val="28"/>
        </w:rPr>
        <w:t>ra hệ</w:t>
      </w:r>
      <w:r w:rsidRPr="00945218">
        <w:rPr>
          <w:sz w:val="28"/>
          <w:szCs w:val="28"/>
        </w:rPr>
        <w:t xml:space="preserve"> thống quản lý bán hàng có tính thiết thực và ứng dụng vào thực tế</w:t>
      </w:r>
      <w:r w:rsidR="00260AAC">
        <w:rPr>
          <w:sz w:val="28"/>
          <w:szCs w:val="28"/>
        </w:rPr>
        <w:t>.</w:t>
      </w:r>
    </w:p>
    <w:p w14:paraId="03020375" w14:textId="77777777" w:rsidR="00A613F5" w:rsidRPr="00945218" w:rsidRDefault="00A613F5" w:rsidP="00A00577">
      <w:pPr>
        <w:pStyle w:val="ListBullet"/>
        <w:numPr>
          <w:ilvl w:val="0"/>
          <w:numId w:val="40"/>
        </w:numPr>
        <w:spacing w:after="120"/>
        <w:ind w:left="1701" w:hanging="425"/>
        <w:rPr>
          <w:sz w:val="28"/>
          <w:szCs w:val="28"/>
        </w:rPr>
      </w:pPr>
      <w:r w:rsidRPr="00945218">
        <w:rPr>
          <w:sz w:val="28"/>
          <w:szCs w:val="28"/>
        </w:rPr>
        <w:t>Những khó khăn gặp phải hàng ngày cạnh tranh thị trường, quảng cáo sản phẩm thu hút người tiêu dùng…</w:t>
      </w:r>
    </w:p>
    <w:p w14:paraId="5456947F" w14:textId="1C125987" w:rsidR="00A613F5" w:rsidRPr="00A613F5" w:rsidRDefault="00A613F5" w:rsidP="00A00577">
      <w:pPr>
        <w:pStyle w:val="ListBullet"/>
        <w:numPr>
          <w:ilvl w:val="0"/>
          <w:numId w:val="40"/>
        </w:numPr>
        <w:spacing w:after="120"/>
        <w:ind w:left="1701" w:hanging="425"/>
        <w:rPr>
          <w:sz w:val="28"/>
          <w:szCs w:val="28"/>
        </w:rPr>
      </w:pPr>
      <w:r w:rsidRPr="00945218">
        <w:rPr>
          <w:sz w:val="28"/>
          <w:szCs w:val="28"/>
        </w:rPr>
        <w:t>Những nhu cầu gặp phải hàng ngày giá cả hợp lý, chất lượng và số lượng sản phẩm…để có thể thỏa mản người tiêu dùng</w:t>
      </w:r>
    </w:p>
    <w:p w14:paraId="481F9A92" w14:textId="6B6E682E" w:rsidR="00A613F5" w:rsidRDefault="00A613F5" w:rsidP="00A00577">
      <w:pPr>
        <w:pStyle w:val="BodyText"/>
        <w:numPr>
          <w:ilvl w:val="0"/>
          <w:numId w:val="38"/>
        </w:numPr>
        <w:rPr>
          <w:b/>
          <w:bCs/>
          <w:sz w:val="28"/>
          <w:szCs w:val="28"/>
        </w:rPr>
      </w:pPr>
      <w:r w:rsidRPr="00A613F5">
        <w:rPr>
          <w:b/>
          <w:bCs/>
          <w:sz w:val="28"/>
          <w:szCs w:val="28"/>
        </w:rPr>
        <w:t>Mục tiêu của đề tài</w:t>
      </w:r>
    </w:p>
    <w:p w14:paraId="3F4F2761" w14:textId="77777777" w:rsidR="00E6081C" w:rsidRDefault="00E6081C" w:rsidP="00A00577">
      <w:pPr>
        <w:pStyle w:val="BodyText"/>
        <w:numPr>
          <w:ilvl w:val="1"/>
          <w:numId w:val="39"/>
        </w:numPr>
        <w:rPr>
          <w:sz w:val="28"/>
          <w:szCs w:val="28"/>
        </w:rPr>
      </w:pPr>
      <w:r w:rsidRPr="00E6081C">
        <w:rPr>
          <w:sz w:val="28"/>
          <w:szCs w:val="28"/>
        </w:rPr>
        <w:t>Tìm hiểu cấu trúc chung của website bán hàng</w:t>
      </w:r>
    </w:p>
    <w:p w14:paraId="44976027" w14:textId="77777777" w:rsidR="00E6081C" w:rsidRDefault="00E6081C" w:rsidP="00A00577">
      <w:pPr>
        <w:pStyle w:val="BodyText"/>
        <w:numPr>
          <w:ilvl w:val="1"/>
          <w:numId w:val="39"/>
        </w:numPr>
        <w:rPr>
          <w:sz w:val="28"/>
          <w:szCs w:val="28"/>
        </w:rPr>
      </w:pPr>
      <w:r w:rsidRPr="00E6081C">
        <w:rPr>
          <w:sz w:val="28"/>
          <w:szCs w:val="28"/>
        </w:rPr>
        <w:t>Tìm hiểu các chức năng hệ thống quản trị website bán hàng</w:t>
      </w:r>
    </w:p>
    <w:p w14:paraId="3A55B8F9" w14:textId="77777777" w:rsidR="00E6081C" w:rsidRPr="00E6081C" w:rsidRDefault="00E6081C" w:rsidP="00A00577">
      <w:pPr>
        <w:pStyle w:val="BodyText"/>
        <w:numPr>
          <w:ilvl w:val="1"/>
          <w:numId w:val="39"/>
        </w:numPr>
        <w:rPr>
          <w:sz w:val="32"/>
          <w:szCs w:val="32"/>
        </w:rPr>
      </w:pPr>
      <w:r w:rsidRPr="00E6081C">
        <w:rPr>
          <w:color w:val="000000"/>
          <w:sz w:val="28"/>
          <w:szCs w:val="28"/>
          <w:shd w:val="clear" w:color="auto" w:fill="FFFFFF"/>
        </w:rPr>
        <w:t>Tìm hiểu các công nghệ : PHP và MySQL.</w:t>
      </w:r>
    </w:p>
    <w:p w14:paraId="510C9B60" w14:textId="0190DBA6" w:rsidR="00E6081C" w:rsidRPr="00E6081C" w:rsidRDefault="00E6081C" w:rsidP="00A00577">
      <w:pPr>
        <w:pStyle w:val="BodyText"/>
        <w:numPr>
          <w:ilvl w:val="1"/>
          <w:numId w:val="39"/>
        </w:numPr>
        <w:rPr>
          <w:sz w:val="28"/>
          <w:szCs w:val="28"/>
        </w:rPr>
      </w:pPr>
      <w:r w:rsidRPr="00E6081C">
        <w:rPr>
          <w:sz w:val="28"/>
          <w:szCs w:val="28"/>
        </w:rPr>
        <w:t>Đưa ra bản phân tích, thiết kế hệ thống website bán laptop và phụ kiện. Xây dựng được website bán laptop và phục kiện, hệ thống quản trị bằng cách sử dụng các công nghệ lập trình web và cơ sở dữ liệu: PHP và MySQL.</w:t>
      </w:r>
    </w:p>
    <w:p w14:paraId="1DA39D9B" w14:textId="77777777" w:rsidR="00E6081C" w:rsidRDefault="00E6081C" w:rsidP="00E6081C">
      <w:pPr>
        <w:pStyle w:val="BodyText"/>
        <w:rPr>
          <w:sz w:val="32"/>
          <w:szCs w:val="32"/>
        </w:rPr>
      </w:pPr>
    </w:p>
    <w:p w14:paraId="1DF674B0" w14:textId="77777777" w:rsidR="00E6081C" w:rsidRDefault="00E6081C" w:rsidP="00E6081C">
      <w:pPr>
        <w:pStyle w:val="BodyText"/>
        <w:rPr>
          <w:sz w:val="32"/>
          <w:szCs w:val="32"/>
        </w:rPr>
      </w:pPr>
    </w:p>
    <w:p w14:paraId="4C493679" w14:textId="77777777" w:rsidR="00E6081C" w:rsidRPr="00E6081C" w:rsidRDefault="00E6081C" w:rsidP="00E6081C">
      <w:pPr>
        <w:pStyle w:val="BodyText"/>
        <w:rPr>
          <w:sz w:val="32"/>
          <w:szCs w:val="32"/>
        </w:rPr>
      </w:pPr>
    </w:p>
    <w:p w14:paraId="028A974D" w14:textId="77777777" w:rsidR="0011685A" w:rsidRDefault="0011685A">
      <w:pPr>
        <w:spacing w:after="160" w:line="259" w:lineRule="auto"/>
        <w:rPr>
          <w:b/>
          <w:sz w:val="28"/>
          <w:szCs w:val="28"/>
        </w:rPr>
      </w:pPr>
      <w:r>
        <w:rPr>
          <w:b/>
          <w:sz w:val="28"/>
          <w:szCs w:val="28"/>
        </w:rPr>
        <w:br w:type="page"/>
      </w:r>
    </w:p>
    <w:p w14:paraId="52A483BA" w14:textId="2408D971" w:rsidR="002F747D" w:rsidRPr="00945218" w:rsidRDefault="002F747D" w:rsidP="002F747D">
      <w:pPr>
        <w:spacing w:before="120" w:after="120" w:line="360" w:lineRule="auto"/>
        <w:jc w:val="center"/>
        <w:outlineLvl w:val="0"/>
        <w:rPr>
          <w:b/>
          <w:sz w:val="28"/>
          <w:szCs w:val="28"/>
        </w:rPr>
      </w:pPr>
      <w:bookmarkStart w:id="7" w:name="_Toc167398316"/>
      <w:r w:rsidRPr="00945218">
        <w:rPr>
          <w:b/>
          <w:sz w:val="28"/>
          <w:szCs w:val="28"/>
        </w:rPr>
        <w:lastRenderedPageBreak/>
        <w:t xml:space="preserve">CHƯƠNG  1: </w:t>
      </w:r>
      <w:bookmarkEnd w:id="5"/>
      <w:r w:rsidRPr="00945218">
        <w:rPr>
          <w:b/>
          <w:sz w:val="28"/>
          <w:szCs w:val="28"/>
        </w:rPr>
        <w:t>GIỚI THIỆU TỔNG QUAN VỀ ĐỀ TÀI</w:t>
      </w:r>
      <w:bookmarkEnd w:id="7"/>
    </w:p>
    <w:p w14:paraId="4A9AD1A4" w14:textId="57952BDC" w:rsidR="00260AAC" w:rsidRDefault="00260AAC" w:rsidP="002F747D">
      <w:pPr>
        <w:pStyle w:val="Heading2"/>
        <w:spacing w:before="120" w:after="120" w:line="360" w:lineRule="auto"/>
        <w:ind w:left="426"/>
        <w:rPr>
          <w:rFonts w:cs="Times New Roman"/>
        </w:rPr>
      </w:pPr>
      <w:bookmarkStart w:id="8" w:name="_Toc167398317"/>
      <w:bookmarkStart w:id="9" w:name="_Toc107956223"/>
      <w:bookmarkStart w:id="10" w:name="_Toc107957838"/>
      <w:bookmarkStart w:id="11" w:name="_Toc111120532"/>
      <w:bookmarkStart w:id="12" w:name="_Toc128797978"/>
      <w:r>
        <w:rPr>
          <w:rFonts w:cs="Times New Roman"/>
        </w:rPr>
        <w:t>Giới thiệu chung</w:t>
      </w:r>
      <w:bookmarkEnd w:id="8"/>
    </w:p>
    <w:p w14:paraId="52A676A1" w14:textId="7E12EAED" w:rsidR="00260AAC" w:rsidRDefault="00260AAC" w:rsidP="00260AAC">
      <w:pPr>
        <w:pStyle w:val="NormalWeb"/>
        <w:spacing w:before="0" w:beforeAutospacing="0" w:after="0" w:line="360" w:lineRule="auto"/>
        <w:ind w:firstLine="720"/>
        <w:jc w:val="both"/>
        <w:rPr>
          <w:sz w:val="28"/>
          <w:szCs w:val="28"/>
        </w:rPr>
      </w:pPr>
      <w:r w:rsidRPr="00260AAC">
        <w:rPr>
          <w:sz w:val="28"/>
          <w:szCs w:val="28"/>
        </w:rPr>
        <w:t>Website bán hàng là một trang web thương mại điện tử (e-commerce) được thiết kế và phát triển để hỗ trợ việc mua bán sản phẩm hoặc dịch vụ trực tuyến. Đây là một nền tảng kỹ thuật số nơi doanh nghiệp có thể trưng bày sản phẩm, người mua có thể xem và mua hàng, và các giao dịch mua bán được thực hiện một cách dễ dàng và an toàn.</w:t>
      </w:r>
      <w:r>
        <w:rPr>
          <w:sz w:val="28"/>
          <w:szCs w:val="28"/>
        </w:rPr>
        <w:t xml:space="preserve"> </w:t>
      </w:r>
      <w:r w:rsidRPr="00EF3ECD">
        <w:rPr>
          <w:sz w:val="28"/>
          <w:szCs w:val="28"/>
        </w:rPr>
        <w:t>Dưới đây là một số lợi ích và nhu cầu sử dụng phần mềm quản lý trong các hoạt động thương mại hiện nay:</w:t>
      </w:r>
    </w:p>
    <w:p w14:paraId="770ECFF7" w14:textId="77777777" w:rsidR="00E6081C" w:rsidRPr="00E6081C" w:rsidRDefault="00E6081C" w:rsidP="00A00577">
      <w:pPr>
        <w:pStyle w:val="NormalWeb"/>
        <w:numPr>
          <w:ilvl w:val="0"/>
          <w:numId w:val="41"/>
        </w:numPr>
        <w:spacing w:line="360" w:lineRule="auto"/>
        <w:jc w:val="both"/>
        <w:rPr>
          <w:sz w:val="28"/>
          <w:szCs w:val="28"/>
        </w:rPr>
      </w:pPr>
      <w:r w:rsidRPr="00E6081C">
        <w:rPr>
          <w:sz w:val="28"/>
          <w:szCs w:val="28"/>
        </w:rPr>
        <w:t>Tiếp Cận Khách Hàng Toàn Cầu: Mở rộng thị trường và tiếp cận khách hàng ở mọi nơi, bất kể vị trí địa lý.</w:t>
      </w:r>
    </w:p>
    <w:p w14:paraId="0E4D30B8" w14:textId="77777777" w:rsidR="00E6081C" w:rsidRPr="00E6081C" w:rsidRDefault="00E6081C" w:rsidP="00A00577">
      <w:pPr>
        <w:pStyle w:val="NormalWeb"/>
        <w:numPr>
          <w:ilvl w:val="0"/>
          <w:numId w:val="41"/>
        </w:numPr>
        <w:spacing w:line="360" w:lineRule="auto"/>
        <w:jc w:val="both"/>
        <w:rPr>
          <w:sz w:val="28"/>
          <w:szCs w:val="28"/>
        </w:rPr>
      </w:pPr>
      <w:r w:rsidRPr="00E6081C">
        <w:rPr>
          <w:sz w:val="28"/>
          <w:szCs w:val="28"/>
        </w:rPr>
        <w:t>Hoạt Động 24/7: Cho phép khách hàng mua sắm bất cứ lúc nào, không bị giới hạn bởi giờ mở cửa.</w:t>
      </w:r>
    </w:p>
    <w:p w14:paraId="4252AB3B" w14:textId="77777777" w:rsidR="00E6081C" w:rsidRPr="00E6081C" w:rsidRDefault="00E6081C" w:rsidP="00A00577">
      <w:pPr>
        <w:pStyle w:val="NormalWeb"/>
        <w:numPr>
          <w:ilvl w:val="0"/>
          <w:numId w:val="41"/>
        </w:numPr>
        <w:spacing w:line="360" w:lineRule="auto"/>
        <w:jc w:val="both"/>
        <w:rPr>
          <w:sz w:val="28"/>
          <w:szCs w:val="28"/>
        </w:rPr>
      </w:pPr>
      <w:r w:rsidRPr="00E6081C">
        <w:rPr>
          <w:sz w:val="28"/>
          <w:szCs w:val="28"/>
        </w:rPr>
        <w:t>Tăng Doanh Thu: Cải thiện khả năng bán hàng và doanh thu thông qua việc cung cấp nhiều phương thức tiếp cận khách hàng hơn.</w:t>
      </w:r>
    </w:p>
    <w:p w14:paraId="3905E87B" w14:textId="787FCC99" w:rsidR="00260AAC" w:rsidRDefault="00E6081C" w:rsidP="00A00577">
      <w:pPr>
        <w:pStyle w:val="NormalWeb"/>
        <w:numPr>
          <w:ilvl w:val="0"/>
          <w:numId w:val="41"/>
        </w:numPr>
        <w:spacing w:before="0" w:beforeAutospacing="0" w:after="0" w:line="360" w:lineRule="auto"/>
        <w:jc w:val="both"/>
        <w:rPr>
          <w:sz w:val="28"/>
          <w:szCs w:val="28"/>
        </w:rPr>
      </w:pPr>
      <w:r w:rsidRPr="00E6081C">
        <w:rPr>
          <w:sz w:val="28"/>
          <w:szCs w:val="28"/>
        </w:rPr>
        <w:t>Tiết Kiệm Chi Phí: Giảm chi phí vận hành so với cửa hàng vật lý, bao gồm chi phí thuê mặt bằng và nhân viên.</w:t>
      </w:r>
    </w:p>
    <w:p w14:paraId="616C3E44" w14:textId="7C2977C3" w:rsidR="00E6081C" w:rsidRDefault="00E6081C" w:rsidP="00E6081C">
      <w:pPr>
        <w:pStyle w:val="NormalWeb"/>
        <w:spacing w:before="0" w:beforeAutospacing="0" w:after="0" w:line="360" w:lineRule="auto"/>
        <w:ind w:firstLine="709"/>
        <w:jc w:val="both"/>
        <w:rPr>
          <w:sz w:val="28"/>
          <w:szCs w:val="28"/>
        </w:rPr>
      </w:pPr>
      <w:r w:rsidRPr="00E6081C">
        <w:rPr>
          <w:sz w:val="28"/>
          <w:szCs w:val="28"/>
        </w:rPr>
        <w:t>Website bán hàng là công cụ quan trọng giúp doanh nghiệp hiện đại hóa hoạt động kinh doanh, nâng cao trải nghiệm khách hàng và tối ưu hóa quy trình bán hàng.</w:t>
      </w:r>
    </w:p>
    <w:p w14:paraId="1FDB7153" w14:textId="5E82F7E0" w:rsidR="00E6081C" w:rsidRDefault="00E6081C" w:rsidP="00E6081C">
      <w:pPr>
        <w:pStyle w:val="NormalWeb"/>
        <w:spacing w:before="0" w:beforeAutospacing="0" w:after="0" w:line="360" w:lineRule="auto"/>
        <w:ind w:firstLine="709"/>
        <w:jc w:val="both"/>
        <w:rPr>
          <w:sz w:val="28"/>
          <w:szCs w:val="28"/>
        </w:rPr>
      </w:pPr>
      <w:r w:rsidRPr="00E6081C">
        <w:rPr>
          <w:sz w:val="28"/>
          <w:szCs w:val="28"/>
        </w:rPr>
        <w:t xml:space="preserve">Ngày nay, với sự phát triển mạnh mẽ của công nghệ thông tin, các </w:t>
      </w:r>
      <w:r>
        <w:rPr>
          <w:sz w:val="28"/>
          <w:szCs w:val="28"/>
        </w:rPr>
        <w:t>website</w:t>
      </w:r>
      <w:r w:rsidRPr="00E6081C">
        <w:rPr>
          <w:sz w:val="28"/>
          <w:szCs w:val="28"/>
        </w:rPr>
        <w:t xml:space="preserve"> hỗ trợ hoạt động thương mại điện tử và quản lý đóng vai trò vô cùng quan trọng trong việc giúp các doanh nghiệp nâng cao hiệu quả hoạt động, tăng doanh thu và lợi nhuận.</w:t>
      </w:r>
    </w:p>
    <w:p w14:paraId="6096F4C1" w14:textId="704555D9" w:rsidR="00E6081C" w:rsidRPr="007E320F" w:rsidRDefault="00E6081C" w:rsidP="00E6081C">
      <w:pPr>
        <w:pStyle w:val="NormalWeb"/>
        <w:spacing w:before="0" w:beforeAutospacing="0" w:after="0" w:afterAutospacing="0" w:line="360" w:lineRule="auto"/>
        <w:ind w:firstLine="720"/>
        <w:jc w:val="both"/>
        <w:rPr>
          <w:sz w:val="28"/>
          <w:szCs w:val="28"/>
        </w:rPr>
      </w:pPr>
      <w:r w:rsidRPr="007E320F">
        <w:rPr>
          <w:sz w:val="28"/>
          <w:szCs w:val="28"/>
        </w:rPr>
        <w:t xml:space="preserve">Với </w:t>
      </w:r>
      <w:r>
        <w:rPr>
          <w:sz w:val="28"/>
          <w:szCs w:val="28"/>
        </w:rPr>
        <w:t>website bán laptop và linh kiện QLAPTOP</w:t>
      </w:r>
      <w:r w:rsidRPr="007E320F">
        <w:rPr>
          <w:sz w:val="28"/>
          <w:szCs w:val="28"/>
        </w:rPr>
        <w:t xml:space="preserve">, </w:t>
      </w:r>
      <w:r>
        <w:rPr>
          <w:sz w:val="28"/>
          <w:szCs w:val="28"/>
        </w:rPr>
        <w:t xml:space="preserve">người </w:t>
      </w:r>
      <w:r w:rsidRPr="007E320F">
        <w:rPr>
          <w:sz w:val="28"/>
          <w:szCs w:val="28"/>
        </w:rPr>
        <w:t>quản lý có thể dễ dàng quản lý</w:t>
      </w:r>
      <w:r w:rsidR="000148BF">
        <w:rPr>
          <w:sz w:val="28"/>
          <w:szCs w:val="28"/>
        </w:rPr>
        <w:t xml:space="preserve"> đơn hàng, khách hàng, sản phẩm, nhân viên, danh mục sản phẩm</w:t>
      </w:r>
      <w:r w:rsidRPr="007E320F">
        <w:rPr>
          <w:sz w:val="28"/>
          <w:szCs w:val="28"/>
        </w:rPr>
        <w:t xml:space="preserve">. </w:t>
      </w:r>
      <w:r w:rsidRPr="007E320F">
        <w:rPr>
          <w:sz w:val="28"/>
          <w:szCs w:val="28"/>
        </w:rPr>
        <w:lastRenderedPageBreak/>
        <w:t>Các tính năng và giao diện thân thiện người dùng giúp cho việc quản lý trở nên thuận tiện và nhanh chóng.</w:t>
      </w:r>
    </w:p>
    <w:p w14:paraId="1F44C755" w14:textId="77777777" w:rsidR="00E6081C" w:rsidRDefault="00E6081C" w:rsidP="00E6081C">
      <w:pPr>
        <w:pStyle w:val="NormalWeb"/>
        <w:spacing w:before="0" w:beforeAutospacing="0" w:after="0" w:line="360" w:lineRule="auto"/>
        <w:ind w:firstLine="709"/>
        <w:jc w:val="both"/>
        <w:rPr>
          <w:sz w:val="28"/>
          <w:szCs w:val="28"/>
        </w:rPr>
      </w:pPr>
    </w:p>
    <w:p w14:paraId="49AD1B59" w14:textId="10C06CDE" w:rsidR="002F747D" w:rsidRPr="00945218" w:rsidRDefault="002F747D" w:rsidP="002F747D">
      <w:pPr>
        <w:pStyle w:val="Heading2"/>
        <w:spacing w:before="120" w:after="120" w:line="360" w:lineRule="auto"/>
        <w:ind w:left="426"/>
        <w:rPr>
          <w:rFonts w:cs="Times New Roman"/>
        </w:rPr>
      </w:pPr>
      <w:bookmarkStart w:id="13" w:name="_Toc167398318"/>
      <w:r w:rsidRPr="00945218">
        <w:rPr>
          <w:rFonts w:cs="Times New Roman"/>
        </w:rPr>
        <w:t>Cơ sở lý thuyết và công cụ sử dụng</w:t>
      </w:r>
      <w:bookmarkEnd w:id="9"/>
      <w:bookmarkEnd w:id="10"/>
      <w:bookmarkEnd w:id="11"/>
      <w:bookmarkEnd w:id="12"/>
      <w:bookmarkEnd w:id="13"/>
    </w:p>
    <w:p w14:paraId="10FF1487" w14:textId="77777777" w:rsidR="002F747D" w:rsidRPr="00945218" w:rsidRDefault="002F747D" w:rsidP="002F747D">
      <w:pPr>
        <w:pStyle w:val="Heading3"/>
        <w:spacing w:before="120" w:after="120" w:line="360" w:lineRule="auto"/>
        <w:ind w:firstLine="426"/>
        <w:rPr>
          <w:rFonts w:cs="Times New Roman"/>
          <w:b/>
          <w:bCs w:val="0"/>
          <w:szCs w:val="28"/>
        </w:rPr>
      </w:pPr>
      <w:bookmarkStart w:id="14" w:name="_Toc107956224"/>
      <w:bookmarkStart w:id="15" w:name="_Toc107957839"/>
      <w:r w:rsidRPr="00945218">
        <w:rPr>
          <w:rFonts w:cs="Times New Roman"/>
          <w:b/>
          <w:szCs w:val="28"/>
        </w:rPr>
        <w:t xml:space="preserve"> </w:t>
      </w:r>
      <w:bookmarkStart w:id="16" w:name="_Toc167398319"/>
      <w:r w:rsidRPr="00945218">
        <w:rPr>
          <w:rFonts w:cs="Times New Roman"/>
          <w:b/>
          <w:szCs w:val="28"/>
        </w:rPr>
        <w:t>Hệ quản trị cơ sở dữ liệu MySQL</w:t>
      </w:r>
      <w:bookmarkEnd w:id="14"/>
      <w:bookmarkEnd w:id="15"/>
      <w:bookmarkEnd w:id="16"/>
    </w:p>
    <w:p w14:paraId="24C347CD" w14:textId="790FEFE0" w:rsidR="002F747D" w:rsidRPr="00945218" w:rsidRDefault="00703898" w:rsidP="000C6A29">
      <w:pPr>
        <w:tabs>
          <w:tab w:val="left" w:pos="709"/>
          <w:tab w:val="left" w:pos="851"/>
        </w:tabs>
        <w:spacing w:before="120" w:after="120" w:line="360" w:lineRule="auto"/>
        <w:jc w:val="center"/>
        <w:rPr>
          <w:b/>
          <w:sz w:val="28"/>
          <w:szCs w:val="28"/>
        </w:rPr>
      </w:pPr>
      <w:r>
        <w:rPr>
          <w:noProof/>
          <w:sz w:val="28"/>
          <w:szCs w:val="28"/>
        </w:rPr>
        <w:drawing>
          <wp:inline distT="0" distB="0" distL="0" distR="0" wp14:anchorId="669201EF" wp14:editId="7CE82969">
            <wp:extent cx="5748655" cy="2918128"/>
            <wp:effectExtent l="19050" t="19050" r="23495" b="15875"/>
            <wp:docPr id="179362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8711"/>
                    <a:stretch/>
                  </pic:blipFill>
                  <pic:spPr bwMode="auto">
                    <a:xfrm>
                      <a:off x="0" y="0"/>
                      <a:ext cx="5748655" cy="291812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2A64542" w14:textId="77777777" w:rsidR="002F747D" w:rsidRPr="00945218" w:rsidRDefault="002F747D" w:rsidP="000C6A29">
      <w:pPr>
        <w:pStyle w:val="Caption"/>
        <w:rPr>
          <w:i w:val="0"/>
          <w:noProof/>
        </w:rPr>
      </w:pPr>
      <w:bookmarkStart w:id="17" w:name="_Toc167396654"/>
      <w:bookmarkStart w:id="18" w:name="_Toc167397839"/>
      <w:bookmarkStart w:id="19" w:name="_Toc167398053"/>
      <w:r w:rsidRPr="00945218">
        <w:rPr>
          <w:noProof/>
        </w:rPr>
        <w:t>Hình 1.1: Hệ quản trị CSDL MySQL</w:t>
      </w:r>
      <w:bookmarkEnd w:id="17"/>
      <w:bookmarkEnd w:id="18"/>
      <w:bookmarkEnd w:id="19"/>
    </w:p>
    <w:p w14:paraId="6FBBE13F" w14:textId="77777777" w:rsidR="002F747D" w:rsidRPr="00945218" w:rsidRDefault="002F747D" w:rsidP="00A00577">
      <w:pPr>
        <w:numPr>
          <w:ilvl w:val="0"/>
          <w:numId w:val="35"/>
        </w:numPr>
        <w:spacing w:before="120" w:after="120" w:line="360" w:lineRule="auto"/>
        <w:ind w:left="426"/>
        <w:jc w:val="both"/>
        <w:rPr>
          <w:rFonts w:eastAsia="SimSun"/>
          <w:bCs/>
          <w:color w:val="000000"/>
          <w:sz w:val="28"/>
          <w:szCs w:val="28"/>
        </w:rPr>
      </w:pPr>
      <w:r w:rsidRPr="00945218">
        <w:rPr>
          <w:rFonts w:eastAsia="SimSun"/>
          <w:bCs/>
          <w:color w:val="000000"/>
          <w:sz w:val="28"/>
          <w:szCs w:val="28"/>
        </w:rPr>
        <w:t>Giới Thiệu</w:t>
      </w:r>
      <w:r w:rsidRPr="00945218">
        <w:rPr>
          <w:rFonts w:eastAsia="SimSun"/>
          <w:bCs/>
          <w:color w:val="FFFFFF" w:themeColor="background1"/>
          <w:sz w:val="28"/>
          <w:szCs w:val="28"/>
        </w:rPr>
        <w:t>a</w:t>
      </w:r>
      <w:r w:rsidRPr="00945218">
        <w:rPr>
          <w:rFonts w:eastAsia="SimSun"/>
          <w:bCs/>
          <w:color w:val="000000"/>
          <w:sz w:val="28"/>
          <w:szCs w:val="28"/>
        </w:rPr>
        <w:t>MySQL:</w:t>
      </w:r>
    </w:p>
    <w:p w14:paraId="15BD19DC" w14:textId="77777777" w:rsidR="002F747D" w:rsidRPr="00945218" w:rsidRDefault="002F747D" w:rsidP="002F747D">
      <w:pPr>
        <w:spacing w:before="120" w:after="120" w:line="360" w:lineRule="auto"/>
        <w:ind w:left="426" w:firstLine="720"/>
        <w:jc w:val="both"/>
        <w:rPr>
          <w:rFonts w:eastAsia="SimSun"/>
          <w:color w:val="000000"/>
          <w:sz w:val="28"/>
          <w:szCs w:val="28"/>
          <w:lang w:val="vi-VN"/>
        </w:rPr>
      </w:pPr>
      <w:r w:rsidRPr="00945218">
        <w:rPr>
          <w:rFonts w:eastAsia="SimSun"/>
          <w:bCs/>
          <w:color w:val="000000"/>
          <w:sz w:val="28"/>
          <w:szCs w:val="28"/>
        </w:rPr>
        <w:t>MySQL là một hệ quản trị</w:t>
      </w:r>
      <w:r w:rsidRPr="00945218">
        <w:rPr>
          <w:rFonts w:eastAsia="SimSun"/>
          <w:bCs/>
          <w:color w:val="FFFFFF" w:themeColor="background1"/>
          <w:sz w:val="28"/>
          <w:szCs w:val="28"/>
        </w:rPr>
        <w:t>a</w:t>
      </w:r>
      <w:r w:rsidRPr="00945218">
        <w:rPr>
          <w:rFonts w:eastAsia="SimSun"/>
          <w:bCs/>
          <w:color w:val="000000"/>
          <w:sz w:val="28"/>
          <w:szCs w:val="28"/>
        </w:rPr>
        <w:t>cơ sở dữ liệu quan hệ (Relational Database</w:t>
      </w:r>
      <w:r w:rsidRPr="00945218">
        <w:rPr>
          <w:rFonts w:eastAsia="SimSun"/>
          <w:color w:val="000000"/>
          <w:sz w:val="28"/>
          <w:szCs w:val="28"/>
        </w:rPr>
        <w:t xml:space="preserve"> Management System sử dụng</w:t>
      </w:r>
      <w:r w:rsidRPr="00945218">
        <w:rPr>
          <w:rFonts w:eastAsia="SimSun"/>
          <w:color w:val="FFFFFF" w:themeColor="background1"/>
          <w:sz w:val="28"/>
          <w:szCs w:val="28"/>
        </w:rPr>
        <w:t>a</w:t>
      </w:r>
      <w:r w:rsidRPr="00945218">
        <w:rPr>
          <w:rFonts w:eastAsia="SimSun"/>
          <w:color w:val="000000"/>
          <w:sz w:val="28"/>
          <w:szCs w:val="28"/>
        </w:rPr>
        <w:t>câu lệnh SQL để trao đổi dữ liệu</w:t>
      </w:r>
      <w:r w:rsidRPr="00945218">
        <w:rPr>
          <w:rFonts w:eastAsia="SimSun"/>
          <w:color w:val="FFFFFF" w:themeColor="background1"/>
          <w:sz w:val="28"/>
          <w:szCs w:val="28"/>
        </w:rPr>
        <w:t>a</w:t>
      </w:r>
      <w:r w:rsidRPr="00945218">
        <w:rPr>
          <w:rFonts w:eastAsia="SimSun"/>
          <w:color w:val="000000"/>
          <w:sz w:val="28"/>
          <w:szCs w:val="28"/>
        </w:rPr>
        <w:t>giữa máy Client và máy cài MySQL.</w:t>
      </w:r>
      <w:r w:rsidRPr="00945218">
        <w:rPr>
          <w:rFonts w:eastAsia="SimSun"/>
          <w:color w:val="000000"/>
          <w:sz w:val="28"/>
          <w:szCs w:val="28"/>
          <w:lang w:val="vi-VN"/>
        </w:rPr>
        <w:t xml:space="preserve"> Chạy được trên tất</w:t>
      </w:r>
      <w:r w:rsidRPr="000C6A29">
        <w:rPr>
          <w:rFonts w:eastAsia="SimSun"/>
          <w:color w:val="FFFFFF" w:themeColor="background1"/>
          <w:sz w:val="28"/>
          <w:szCs w:val="28"/>
          <w:lang w:val="vi-VN"/>
        </w:rPr>
        <w:t>a</w:t>
      </w:r>
      <w:r w:rsidRPr="00945218">
        <w:rPr>
          <w:rFonts w:eastAsia="SimSun"/>
          <w:color w:val="000000"/>
          <w:sz w:val="28"/>
          <w:szCs w:val="28"/>
          <w:lang w:val="vi-VN"/>
        </w:rPr>
        <w:t>cả các nền tảng, thường được</w:t>
      </w:r>
      <w:r w:rsidRPr="000C6A29">
        <w:rPr>
          <w:rFonts w:eastAsia="SimSun"/>
          <w:color w:val="FFFFFF" w:themeColor="background1"/>
          <w:sz w:val="28"/>
          <w:szCs w:val="28"/>
          <w:lang w:val="vi-VN"/>
        </w:rPr>
        <w:t>a</w:t>
      </w:r>
      <w:r w:rsidRPr="00945218">
        <w:rPr>
          <w:rFonts w:eastAsia="SimSun"/>
          <w:color w:val="000000"/>
          <w:sz w:val="28"/>
          <w:szCs w:val="28"/>
          <w:lang w:val="vi-VN"/>
        </w:rPr>
        <w:t>kết hợp với các ứng dụng web.</w:t>
      </w:r>
    </w:p>
    <w:p w14:paraId="1295DD06" w14:textId="77777777" w:rsidR="002F747D" w:rsidRPr="00945218" w:rsidRDefault="002F747D" w:rsidP="002F747D">
      <w:pPr>
        <w:spacing w:before="120" w:after="120" w:line="360" w:lineRule="auto"/>
        <w:ind w:left="426" w:firstLine="720"/>
        <w:jc w:val="both"/>
        <w:rPr>
          <w:rFonts w:eastAsia="SimSun"/>
          <w:color w:val="000000"/>
          <w:sz w:val="28"/>
          <w:szCs w:val="28"/>
          <w:lang w:val="vi-VN"/>
        </w:rPr>
      </w:pPr>
      <w:r w:rsidRPr="00945218">
        <w:rPr>
          <w:rFonts w:eastAsia="SimSun"/>
          <w:color w:val="000000"/>
          <w:sz w:val="28"/>
          <w:szCs w:val="28"/>
          <w:lang w:val="vi-VN"/>
        </w:rPr>
        <w:t>MySQL</w:t>
      </w:r>
      <w:r w:rsidRPr="000C6A29">
        <w:rPr>
          <w:rFonts w:eastAsia="SimSun"/>
          <w:color w:val="FFFFFF" w:themeColor="background1"/>
          <w:sz w:val="28"/>
          <w:szCs w:val="28"/>
          <w:lang w:val="vi-VN"/>
        </w:rPr>
        <w:t>a</w:t>
      </w:r>
      <w:r w:rsidRPr="00945218">
        <w:rPr>
          <w:rFonts w:eastAsia="SimSun"/>
          <w:color w:val="000000"/>
          <w:sz w:val="28"/>
          <w:szCs w:val="28"/>
          <w:lang w:val="vi-VN"/>
        </w:rPr>
        <w:t>được tối ưu để có thể chạy trên môi trường cơ sở dữ liệu rất lớn (Very Large Database Environment) lên đến Tera-Byte và có thể phục</w:t>
      </w:r>
      <w:r w:rsidRPr="000C6A29">
        <w:rPr>
          <w:rFonts w:eastAsia="SimSun"/>
          <w:color w:val="FFFFFF" w:themeColor="background1"/>
          <w:sz w:val="28"/>
          <w:szCs w:val="28"/>
          <w:lang w:val="vi-VN"/>
        </w:rPr>
        <w:t>a</w:t>
      </w:r>
      <w:r w:rsidRPr="00945218">
        <w:rPr>
          <w:rFonts w:eastAsia="SimSun"/>
          <w:color w:val="000000"/>
          <w:sz w:val="28"/>
          <w:szCs w:val="28"/>
          <w:lang w:val="vi-VN"/>
        </w:rPr>
        <w:t xml:space="preserve">vụ cùng lúc cho hàng ngàn user. </w:t>
      </w:r>
      <w:r w:rsidRPr="000C6A29">
        <w:rPr>
          <w:rFonts w:eastAsia="SimSun"/>
          <w:color w:val="000000"/>
          <w:sz w:val="28"/>
          <w:szCs w:val="28"/>
          <w:lang w:val="vi-VN"/>
        </w:rPr>
        <w:t>MySQL có thể kết hợp “ăn ý” với các server khác</w:t>
      </w:r>
      <w:r w:rsidRPr="000C6A29">
        <w:rPr>
          <w:rFonts w:eastAsia="SimSun"/>
          <w:color w:val="FFFFFF" w:themeColor="background1"/>
          <w:sz w:val="28"/>
          <w:szCs w:val="28"/>
          <w:lang w:val="vi-VN"/>
        </w:rPr>
        <w:t>a</w:t>
      </w:r>
      <w:r w:rsidRPr="000C6A29">
        <w:rPr>
          <w:rFonts w:eastAsia="SimSun"/>
          <w:color w:val="000000"/>
          <w:sz w:val="28"/>
          <w:szCs w:val="28"/>
          <w:lang w:val="vi-VN"/>
        </w:rPr>
        <w:t>như Microsoft Internet Information Server (IIS), E-Commerce Server, Proxy Server....</w:t>
      </w:r>
    </w:p>
    <w:p w14:paraId="1A4CE954" w14:textId="77777777" w:rsidR="002F747D" w:rsidRPr="00945218" w:rsidRDefault="002F747D" w:rsidP="00A00577">
      <w:pPr>
        <w:numPr>
          <w:ilvl w:val="0"/>
          <w:numId w:val="35"/>
        </w:numPr>
        <w:spacing w:before="120" w:after="120" w:line="360" w:lineRule="auto"/>
        <w:ind w:left="426"/>
        <w:jc w:val="both"/>
        <w:rPr>
          <w:rFonts w:eastAsia="SimSun"/>
          <w:color w:val="000000"/>
          <w:sz w:val="28"/>
          <w:szCs w:val="28"/>
        </w:rPr>
      </w:pPr>
      <w:r w:rsidRPr="00945218">
        <w:rPr>
          <w:rFonts w:eastAsia="SimSun"/>
          <w:color w:val="000000"/>
          <w:sz w:val="28"/>
          <w:szCs w:val="28"/>
        </w:rPr>
        <w:t>Các thành cơ</w:t>
      </w:r>
      <w:r w:rsidRPr="00945218">
        <w:rPr>
          <w:rFonts w:eastAsia="SimSun"/>
          <w:color w:val="FFFFFF" w:themeColor="background1"/>
          <w:sz w:val="28"/>
          <w:szCs w:val="28"/>
        </w:rPr>
        <w:t>a</w:t>
      </w:r>
      <w:r w:rsidRPr="00945218">
        <w:rPr>
          <w:rFonts w:eastAsia="SimSun"/>
          <w:color w:val="000000"/>
          <w:sz w:val="28"/>
          <w:szCs w:val="28"/>
        </w:rPr>
        <w:t>bản trong MySQL:</w:t>
      </w:r>
    </w:p>
    <w:p w14:paraId="139FED32" w14:textId="77777777" w:rsidR="002F747D" w:rsidRPr="00945218" w:rsidRDefault="002F747D" w:rsidP="002F747D">
      <w:pPr>
        <w:spacing w:before="120" w:after="120" w:line="360" w:lineRule="auto"/>
        <w:ind w:left="426" w:firstLine="720"/>
        <w:jc w:val="both"/>
        <w:rPr>
          <w:rFonts w:eastAsia="SimSun"/>
          <w:color w:val="000000"/>
          <w:sz w:val="28"/>
          <w:szCs w:val="28"/>
          <w:lang w:val="vi-VN"/>
        </w:rPr>
      </w:pPr>
      <w:r w:rsidRPr="00945218">
        <w:rPr>
          <w:rFonts w:eastAsia="SimSun"/>
          <w:color w:val="000000"/>
          <w:sz w:val="28"/>
          <w:szCs w:val="28"/>
        </w:rPr>
        <w:lastRenderedPageBreak/>
        <w:t>MySQL được</w:t>
      </w:r>
      <w:r w:rsidRPr="00945218">
        <w:rPr>
          <w:rFonts w:eastAsia="SimSun"/>
          <w:color w:val="FFFFFF" w:themeColor="background1"/>
          <w:sz w:val="28"/>
          <w:szCs w:val="28"/>
        </w:rPr>
        <w:t>a</w:t>
      </w:r>
      <w:r w:rsidRPr="00945218">
        <w:rPr>
          <w:rFonts w:eastAsia="SimSun"/>
          <w:color w:val="000000"/>
          <w:sz w:val="28"/>
          <w:szCs w:val="28"/>
        </w:rPr>
        <w:t>cấu tạo bởi nhiều thành phần như Database Engine, Reporting Services, Notification Services, Integration Services, Full-Text Search Service.... Các thành phần</w:t>
      </w:r>
      <w:r w:rsidRPr="00945218">
        <w:rPr>
          <w:rFonts w:eastAsia="SimSun"/>
          <w:color w:val="FFFFFF" w:themeColor="background1"/>
          <w:sz w:val="28"/>
          <w:szCs w:val="28"/>
        </w:rPr>
        <w:t>a</w:t>
      </w:r>
      <w:r w:rsidRPr="00945218">
        <w:rPr>
          <w:rFonts w:eastAsia="SimSun"/>
          <w:color w:val="000000"/>
          <w:sz w:val="28"/>
          <w:szCs w:val="28"/>
        </w:rPr>
        <w:t>này khi phối hợp với nhau tạo</w:t>
      </w:r>
      <w:r w:rsidRPr="00945218">
        <w:rPr>
          <w:rFonts w:eastAsia="SimSun"/>
          <w:color w:val="FFFFFF" w:themeColor="background1"/>
          <w:sz w:val="28"/>
          <w:szCs w:val="28"/>
        </w:rPr>
        <w:t>a</w:t>
      </w:r>
      <w:r w:rsidRPr="00945218">
        <w:rPr>
          <w:rFonts w:eastAsia="SimSun"/>
          <w:color w:val="000000"/>
          <w:sz w:val="28"/>
          <w:szCs w:val="28"/>
        </w:rPr>
        <w:t>thành một giải pháp hoàn</w:t>
      </w:r>
      <w:r w:rsidRPr="00945218">
        <w:rPr>
          <w:rFonts w:eastAsia="SimSun"/>
          <w:color w:val="FFFFFF" w:themeColor="background1"/>
          <w:sz w:val="28"/>
          <w:szCs w:val="28"/>
        </w:rPr>
        <w:t>a</w:t>
      </w:r>
      <w:r w:rsidRPr="00945218">
        <w:rPr>
          <w:rFonts w:eastAsia="SimSun"/>
          <w:color w:val="000000"/>
          <w:sz w:val="28"/>
          <w:szCs w:val="28"/>
        </w:rPr>
        <w:t>chỉnh giúp cho việc lưu trữ và phân</w:t>
      </w:r>
      <w:r w:rsidRPr="00945218">
        <w:rPr>
          <w:rFonts w:eastAsia="SimSun"/>
          <w:color w:val="FFFFFF" w:themeColor="background1"/>
          <w:sz w:val="28"/>
          <w:szCs w:val="28"/>
        </w:rPr>
        <w:t>a</w:t>
      </w:r>
      <w:r w:rsidRPr="00945218">
        <w:rPr>
          <w:rFonts w:eastAsia="SimSun"/>
          <w:color w:val="000000"/>
          <w:sz w:val="28"/>
          <w:szCs w:val="28"/>
        </w:rPr>
        <w:t>tích dữ liệu một cách dễ dàng.</w:t>
      </w:r>
    </w:p>
    <w:p w14:paraId="795B5B0C" w14:textId="77777777" w:rsidR="002F747D" w:rsidRPr="00945218" w:rsidRDefault="002F747D" w:rsidP="002F747D">
      <w:pPr>
        <w:spacing w:before="120" w:after="120" w:line="360" w:lineRule="auto"/>
        <w:ind w:left="426"/>
        <w:jc w:val="center"/>
        <w:rPr>
          <w:rFonts w:eastAsia="SimSun"/>
          <w:noProof/>
          <w:color w:val="000000"/>
          <w:sz w:val="28"/>
          <w:szCs w:val="28"/>
        </w:rPr>
      </w:pPr>
      <w:r w:rsidRPr="00945218">
        <w:rPr>
          <w:rFonts w:eastAsia="SimSun"/>
          <w:noProof/>
          <w:color w:val="000000"/>
          <w:sz w:val="28"/>
          <w:szCs w:val="28"/>
        </w:rPr>
        <w:drawing>
          <wp:inline distT="0" distB="0" distL="0" distR="0" wp14:anchorId="6C63BD07" wp14:editId="4957B5E5">
            <wp:extent cx="3276600" cy="287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2870200"/>
                    </a:xfrm>
                    <a:prstGeom prst="rect">
                      <a:avLst/>
                    </a:prstGeom>
                    <a:noFill/>
                    <a:ln>
                      <a:noFill/>
                    </a:ln>
                  </pic:spPr>
                </pic:pic>
              </a:graphicData>
            </a:graphic>
          </wp:inline>
        </w:drawing>
      </w:r>
    </w:p>
    <w:p w14:paraId="40C0CAEE" w14:textId="77777777" w:rsidR="002F747D" w:rsidRPr="00945218" w:rsidRDefault="002F747D" w:rsidP="000C6A29">
      <w:pPr>
        <w:pStyle w:val="Caption"/>
        <w:rPr>
          <w:rFonts w:eastAsia="SimSun"/>
          <w:noProof/>
        </w:rPr>
      </w:pPr>
      <w:bookmarkStart w:id="20" w:name="_Toc167396655"/>
      <w:bookmarkStart w:id="21" w:name="_Toc167397840"/>
      <w:bookmarkStart w:id="22" w:name="_Toc167398054"/>
      <w:r w:rsidRPr="00945218">
        <w:rPr>
          <w:rFonts w:eastAsia="SimSun"/>
          <w:noProof/>
        </w:rPr>
        <w:t>Hình 1.2: Các thành phần</w:t>
      </w:r>
      <w:r w:rsidRPr="00945218">
        <w:rPr>
          <w:rFonts w:eastAsia="SimSun"/>
          <w:noProof/>
          <w:color w:val="FFFFFF" w:themeColor="background1"/>
        </w:rPr>
        <w:t xml:space="preserve"> </w:t>
      </w:r>
      <w:r w:rsidRPr="00945218">
        <w:rPr>
          <w:rFonts w:eastAsia="SimSun"/>
          <w:noProof/>
        </w:rPr>
        <w:t>cơ bản trong MySQL</w:t>
      </w:r>
      <w:bookmarkEnd w:id="20"/>
      <w:bookmarkEnd w:id="21"/>
      <w:bookmarkEnd w:id="22"/>
    </w:p>
    <w:p w14:paraId="6EFBA602" w14:textId="77777777" w:rsidR="002F747D" w:rsidRDefault="002F747D" w:rsidP="002F747D">
      <w:pPr>
        <w:pStyle w:val="Heading3"/>
        <w:spacing w:before="120" w:after="120" w:line="360" w:lineRule="auto"/>
        <w:rPr>
          <w:rFonts w:cs="Times New Roman"/>
          <w:b/>
          <w:szCs w:val="28"/>
        </w:rPr>
      </w:pPr>
      <w:bookmarkStart w:id="23" w:name="_Toc107956227"/>
      <w:bookmarkStart w:id="24" w:name="_Toc107957842"/>
      <w:bookmarkStart w:id="25" w:name="_Toc167398320"/>
      <w:r w:rsidRPr="00945218">
        <w:rPr>
          <w:rFonts w:cs="Times New Roman"/>
          <w:b/>
          <w:szCs w:val="28"/>
        </w:rPr>
        <w:lastRenderedPageBreak/>
        <w:t>Tổng quan về PHP</w:t>
      </w:r>
      <w:bookmarkEnd w:id="23"/>
      <w:bookmarkEnd w:id="24"/>
      <w:bookmarkEnd w:id="25"/>
    </w:p>
    <w:p w14:paraId="3C198785" w14:textId="09184644" w:rsidR="00703898" w:rsidRDefault="00703898" w:rsidP="00703898">
      <w:pPr>
        <w:pStyle w:val="BodyText"/>
      </w:pPr>
      <w:r>
        <w:rPr>
          <w:noProof/>
        </w:rPr>
        <w:drawing>
          <wp:inline distT="0" distB="0" distL="0" distR="0" wp14:anchorId="6C388014" wp14:editId="0904680C">
            <wp:extent cx="5716905" cy="4763135"/>
            <wp:effectExtent l="0" t="0" r="0" b="0"/>
            <wp:docPr id="921498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6905" cy="4763135"/>
                    </a:xfrm>
                    <a:prstGeom prst="rect">
                      <a:avLst/>
                    </a:prstGeom>
                    <a:noFill/>
                    <a:ln>
                      <a:noFill/>
                    </a:ln>
                  </pic:spPr>
                </pic:pic>
              </a:graphicData>
            </a:graphic>
          </wp:inline>
        </w:drawing>
      </w:r>
    </w:p>
    <w:p w14:paraId="2DBE0928" w14:textId="5A482D7D" w:rsidR="00703898" w:rsidRPr="00945218" w:rsidRDefault="00703898" w:rsidP="000C6A29">
      <w:pPr>
        <w:pStyle w:val="Caption"/>
        <w:rPr>
          <w:rFonts w:eastAsia="SimSun"/>
          <w:noProof/>
        </w:rPr>
      </w:pPr>
      <w:bookmarkStart w:id="26" w:name="_Toc167396656"/>
      <w:bookmarkStart w:id="27" w:name="_Toc167397841"/>
      <w:bookmarkStart w:id="28" w:name="_Toc167398055"/>
      <w:r w:rsidRPr="00945218">
        <w:rPr>
          <w:rFonts w:eastAsia="SimSun"/>
          <w:noProof/>
        </w:rPr>
        <w:t>Hình 1.</w:t>
      </w:r>
      <w:r>
        <w:rPr>
          <w:rFonts w:eastAsia="SimSun"/>
          <w:noProof/>
        </w:rPr>
        <w:t>3</w:t>
      </w:r>
      <w:r w:rsidRPr="00945218">
        <w:rPr>
          <w:rFonts w:eastAsia="SimSun"/>
          <w:noProof/>
        </w:rPr>
        <w:t xml:space="preserve">: </w:t>
      </w:r>
      <w:r>
        <w:rPr>
          <w:rFonts w:eastAsia="SimSun"/>
          <w:noProof/>
        </w:rPr>
        <w:t>Tổng quan về PHP</w:t>
      </w:r>
      <w:bookmarkEnd w:id="26"/>
      <w:bookmarkEnd w:id="27"/>
      <w:bookmarkEnd w:id="28"/>
    </w:p>
    <w:p w14:paraId="1524542D" w14:textId="77777777" w:rsidR="00703898" w:rsidRPr="00703898" w:rsidRDefault="00703898" w:rsidP="00703898">
      <w:pPr>
        <w:pStyle w:val="BodyText"/>
      </w:pPr>
    </w:p>
    <w:p w14:paraId="471C93BC" w14:textId="77777777" w:rsidR="002F747D" w:rsidRPr="00945218" w:rsidRDefault="002F747D" w:rsidP="00A00577">
      <w:pPr>
        <w:pStyle w:val="ListParagraph"/>
        <w:widowControl w:val="0"/>
        <w:numPr>
          <w:ilvl w:val="0"/>
          <w:numId w:val="36"/>
        </w:numPr>
        <w:autoSpaceDE w:val="0"/>
        <w:autoSpaceDN w:val="0"/>
        <w:spacing w:before="120" w:after="120" w:line="360" w:lineRule="auto"/>
        <w:ind w:left="0"/>
        <w:contextualSpacing w:val="0"/>
        <w:rPr>
          <w:b/>
          <w:bCs/>
          <w:i/>
          <w:iCs/>
          <w:sz w:val="28"/>
          <w:szCs w:val="28"/>
        </w:rPr>
      </w:pPr>
      <w:r w:rsidRPr="00945218">
        <w:rPr>
          <w:b/>
          <w:bCs/>
          <w:i/>
          <w:iCs/>
          <w:sz w:val="28"/>
          <w:szCs w:val="28"/>
        </w:rPr>
        <w:t>Khái niệm</w:t>
      </w:r>
    </w:p>
    <w:p w14:paraId="2E5C7AA0"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lang w:val="vi-VN"/>
        </w:rPr>
        <w:t>PHP là một</w:t>
      </w:r>
      <w:r w:rsidRPr="00945218">
        <w:rPr>
          <w:color w:val="FFFFFF" w:themeColor="background1"/>
          <w:sz w:val="28"/>
          <w:szCs w:val="28"/>
        </w:rPr>
        <w:t>a</w:t>
      </w:r>
      <w:r w:rsidRPr="00945218">
        <w:rPr>
          <w:sz w:val="28"/>
          <w:szCs w:val="28"/>
          <w:lang w:val="vi-VN"/>
        </w:rPr>
        <w:t>ngôn ngữ lập trình kịch bản hay một loại mã</w:t>
      </w:r>
      <w:r w:rsidRPr="00945218">
        <w:rPr>
          <w:color w:val="FFFFFF" w:themeColor="background1"/>
          <w:sz w:val="28"/>
          <w:szCs w:val="28"/>
        </w:rPr>
        <w:t>a</w:t>
      </w:r>
      <w:r w:rsidRPr="00945218">
        <w:rPr>
          <w:sz w:val="28"/>
          <w:szCs w:val="28"/>
          <w:lang w:val="vi-VN"/>
        </w:rPr>
        <w:t>lệnh chủ yếu được dùng để phát triển các ứng dụng máy chủ, mã nguồn mở, dùng cho</w:t>
      </w:r>
      <w:r w:rsidRPr="00945218">
        <w:rPr>
          <w:color w:val="FFFFFF" w:themeColor="background1"/>
          <w:sz w:val="28"/>
          <w:szCs w:val="28"/>
        </w:rPr>
        <w:t>a</w:t>
      </w:r>
      <w:r w:rsidRPr="00945218">
        <w:rPr>
          <w:sz w:val="28"/>
          <w:szCs w:val="28"/>
          <w:lang w:val="vi-VN"/>
        </w:rPr>
        <w:t>mục đích tổng quát. Nó rất thích hợp với Web và</w:t>
      </w:r>
      <w:r w:rsidRPr="000C6A29">
        <w:rPr>
          <w:color w:val="FFFFFF" w:themeColor="background1"/>
          <w:sz w:val="28"/>
          <w:szCs w:val="28"/>
          <w:lang w:val="vi-VN"/>
        </w:rPr>
        <w:t>a</w:t>
      </w:r>
      <w:r w:rsidRPr="00945218">
        <w:rPr>
          <w:sz w:val="28"/>
          <w:szCs w:val="28"/>
          <w:lang w:val="vi-VN"/>
        </w:rPr>
        <w:t>có thể dễ dàng nhúng vào</w:t>
      </w:r>
      <w:r w:rsidRPr="000C6A29">
        <w:rPr>
          <w:color w:val="FFFFFF" w:themeColor="background1"/>
          <w:sz w:val="28"/>
          <w:szCs w:val="28"/>
          <w:lang w:val="vi-VN"/>
        </w:rPr>
        <w:t>a</w:t>
      </w:r>
      <w:r w:rsidRPr="00945218">
        <w:rPr>
          <w:sz w:val="28"/>
          <w:szCs w:val="28"/>
          <w:lang w:val="vi-VN"/>
        </w:rPr>
        <w:t>trang HTML nhờ cặp thẻ PHP.</w:t>
      </w:r>
    </w:p>
    <w:p w14:paraId="2CD9121C"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lang w:val="vi-VN"/>
        </w:rPr>
        <w:t xml:space="preserve"> Do được tối ưu hóa</w:t>
      </w:r>
      <w:r w:rsidRPr="000C6A29">
        <w:rPr>
          <w:color w:val="FFFFFF" w:themeColor="background1"/>
          <w:sz w:val="28"/>
          <w:szCs w:val="28"/>
          <w:lang w:val="vi-VN"/>
        </w:rPr>
        <w:t>a</w:t>
      </w:r>
      <w:r w:rsidRPr="00945218">
        <w:rPr>
          <w:sz w:val="28"/>
          <w:szCs w:val="28"/>
          <w:lang w:val="vi-VN"/>
        </w:rPr>
        <w:t>cho các ứng dụng Web, tốc độ xử lý</w:t>
      </w:r>
      <w:r w:rsidRPr="000C6A29">
        <w:rPr>
          <w:color w:val="FFFFFF" w:themeColor="background1"/>
          <w:sz w:val="28"/>
          <w:szCs w:val="28"/>
          <w:lang w:val="vi-VN"/>
        </w:rPr>
        <w:t>a</w:t>
      </w:r>
      <w:r w:rsidRPr="00945218">
        <w:rPr>
          <w:sz w:val="28"/>
          <w:szCs w:val="28"/>
          <w:lang w:val="vi-VN"/>
        </w:rPr>
        <w:t>nhanh, nhỏ gọn, cú pháp giống C và Java, có tính</w:t>
      </w:r>
      <w:r w:rsidRPr="000C6A29">
        <w:rPr>
          <w:color w:val="FFFFFF" w:themeColor="background1"/>
          <w:sz w:val="28"/>
          <w:szCs w:val="28"/>
          <w:lang w:val="vi-VN"/>
        </w:rPr>
        <w:t>a</w:t>
      </w:r>
      <w:r w:rsidRPr="00945218">
        <w:rPr>
          <w:sz w:val="28"/>
          <w:szCs w:val="28"/>
          <w:lang w:val="vi-VN"/>
        </w:rPr>
        <w:t>bảo mật cao, tự động sao lưu</w:t>
      </w:r>
      <w:r w:rsidRPr="000C6A29">
        <w:rPr>
          <w:color w:val="FFFFFF" w:themeColor="background1"/>
          <w:sz w:val="28"/>
          <w:szCs w:val="28"/>
          <w:lang w:val="vi-VN"/>
        </w:rPr>
        <w:t>a</w:t>
      </w:r>
      <w:r w:rsidRPr="00945218">
        <w:rPr>
          <w:sz w:val="28"/>
          <w:szCs w:val="28"/>
          <w:lang w:val="vi-VN"/>
        </w:rPr>
        <w:t>khi lập trình.</w:t>
      </w:r>
    </w:p>
    <w:p w14:paraId="1E9888AD"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lang w:val="vi-VN"/>
        </w:rPr>
        <w:lastRenderedPageBreak/>
        <w:t>Bên cạnh đó</w:t>
      </w:r>
      <w:r w:rsidRPr="000C6A29">
        <w:rPr>
          <w:color w:val="FFFFFF" w:themeColor="background1"/>
          <w:sz w:val="28"/>
          <w:szCs w:val="28"/>
          <w:lang w:val="vi-VN"/>
        </w:rPr>
        <w:t>a</w:t>
      </w:r>
      <w:r w:rsidRPr="00945218">
        <w:rPr>
          <w:sz w:val="28"/>
          <w:szCs w:val="28"/>
          <w:lang w:val="vi-VN"/>
        </w:rPr>
        <w:t>cũng có nhược điểm như chỉ chạy được mỗi trên</w:t>
      </w:r>
      <w:r w:rsidRPr="000C6A29">
        <w:rPr>
          <w:color w:val="FFFFFF" w:themeColor="background1"/>
          <w:sz w:val="28"/>
          <w:szCs w:val="28"/>
          <w:lang w:val="vi-VN"/>
        </w:rPr>
        <w:t>a</w:t>
      </w:r>
      <w:r w:rsidRPr="00945218">
        <w:rPr>
          <w:sz w:val="28"/>
          <w:szCs w:val="28"/>
          <w:lang w:val="vi-VN"/>
        </w:rPr>
        <w:t>website, ngôn ngữ lập trình còn sơ xài không bắt mắt.</w:t>
      </w:r>
    </w:p>
    <w:p w14:paraId="5CC019C8" w14:textId="77777777" w:rsidR="002F747D" w:rsidRPr="00945218" w:rsidRDefault="002F747D" w:rsidP="00A00577">
      <w:pPr>
        <w:pStyle w:val="ListParagraph"/>
        <w:widowControl w:val="0"/>
        <w:numPr>
          <w:ilvl w:val="0"/>
          <w:numId w:val="36"/>
        </w:numPr>
        <w:autoSpaceDE w:val="0"/>
        <w:autoSpaceDN w:val="0"/>
        <w:spacing w:before="120" w:after="120" w:line="360" w:lineRule="auto"/>
        <w:ind w:left="426" w:hanging="284"/>
        <w:contextualSpacing w:val="0"/>
        <w:rPr>
          <w:b/>
          <w:bCs/>
          <w:i/>
          <w:iCs/>
          <w:sz w:val="28"/>
          <w:szCs w:val="28"/>
          <w:lang w:val="vi-VN"/>
        </w:rPr>
      </w:pPr>
      <w:r w:rsidRPr="00945218">
        <w:rPr>
          <w:b/>
          <w:bCs/>
          <w:i/>
          <w:iCs/>
          <w:sz w:val="28"/>
          <w:szCs w:val="28"/>
          <w:lang w:val="vi-VN"/>
        </w:rPr>
        <w:t>Môi trường hoạt động của PHP</w:t>
      </w:r>
    </w:p>
    <w:p w14:paraId="50A9EBB1" w14:textId="77777777" w:rsidR="002F747D" w:rsidRPr="00945218" w:rsidRDefault="002F747D" w:rsidP="002F747D">
      <w:pPr>
        <w:spacing w:before="120" w:after="120" w:line="360" w:lineRule="auto"/>
        <w:ind w:left="144" w:firstLine="288"/>
        <w:jc w:val="both"/>
        <w:rPr>
          <w:sz w:val="28"/>
          <w:szCs w:val="28"/>
          <w:lang w:val="vi-VN"/>
        </w:rPr>
      </w:pPr>
      <w:r w:rsidRPr="00945218">
        <w:rPr>
          <w:sz w:val="28"/>
          <w:szCs w:val="28"/>
          <w:lang w:val="vi-VN"/>
        </w:rPr>
        <w:t xml:space="preserve">   PHP chạy trên môi trường</w:t>
      </w:r>
      <w:r w:rsidRPr="000C6A29">
        <w:rPr>
          <w:color w:val="FFFFFF" w:themeColor="background1"/>
          <w:sz w:val="28"/>
          <w:szCs w:val="28"/>
          <w:lang w:val="vi-VN"/>
        </w:rPr>
        <w:t>a</w:t>
      </w:r>
      <w:r w:rsidRPr="00945218">
        <w:rPr>
          <w:sz w:val="28"/>
          <w:szCs w:val="28"/>
          <w:lang w:val="vi-VN"/>
        </w:rPr>
        <w:t>Webserver và lưu trữ dữ liệu</w:t>
      </w:r>
      <w:r w:rsidRPr="000C6A29">
        <w:rPr>
          <w:color w:val="FFFFFF" w:themeColor="background1"/>
          <w:sz w:val="28"/>
          <w:szCs w:val="28"/>
          <w:lang w:val="vi-VN"/>
        </w:rPr>
        <w:t>a</w:t>
      </w:r>
      <w:r w:rsidRPr="00945218">
        <w:rPr>
          <w:sz w:val="28"/>
          <w:szCs w:val="28"/>
          <w:lang w:val="vi-VN"/>
        </w:rPr>
        <w:t>thông qua hệ quản trị cơ sở</w:t>
      </w:r>
      <w:r w:rsidRPr="000C6A29">
        <w:rPr>
          <w:sz w:val="28"/>
          <w:szCs w:val="28"/>
          <w:lang w:val="vi-VN"/>
        </w:rPr>
        <w:t xml:space="preserve"> </w:t>
      </w:r>
      <w:r w:rsidRPr="00945218">
        <w:rPr>
          <w:sz w:val="28"/>
          <w:szCs w:val="28"/>
          <w:lang w:val="vi-VN"/>
        </w:rPr>
        <w:t>dữ liệu nên PHP</w:t>
      </w:r>
      <w:r w:rsidRPr="000C6A29">
        <w:rPr>
          <w:color w:val="FFFFFF" w:themeColor="background1"/>
          <w:sz w:val="28"/>
          <w:szCs w:val="28"/>
          <w:lang w:val="vi-VN"/>
        </w:rPr>
        <w:t>a</w:t>
      </w:r>
      <w:r w:rsidRPr="00945218">
        <w:rPr>
          <w:sz w:val="28"/>
          <w:szCs w:val="28"/>
          <w:lang w:val="vi-VN"/>
        </w:rPr>
        <w:t>thường đi kèm với Apache, MYSQL và hệ</w:t>
      </w:r>
      <w:r w:rsidRPr="000C6A29">
        <w:rPr>
          <w:color w:val="FFFFFF" w:themeColor="background1"/>
          <w:sz w:val="28"/>
          <w:szCs w:val="28"/>
          <w:lang w:val="vi-VN"/>
        </w:rPr>
        <w:t>a</w:t>
      </w:r>
      <w:r w:rsidRPr="00945218">
        <w:rPr>
          <w:sz w:val="28"/>
          <w:szCs w:val="28"/>
          <w:lang w:val="vi-VN"/>
        </w:rPr>
        <w:t>điều hành Linux (LAMP).</w:t>
      </w:r>
    </w:p>
    <w:p w14:paraId="21C3BD92" w14:textId="77777777" w:rsidR="002F747D" w:rsidRPr="00945218" w:rsidRDefault="002F747D" w:rsidP="002F747D">
      <w:pPr>
        <w:spacing w:before="120" w:after="120" w:line="360" w:lineRule="auto"/>
        <w:ind w:left="144" w:firstLine="288"/>
        <w:jc w:val="both"/>
        <w:rPr>
          <w:sz w:val="28"/>
          <w:szCs w:val="28"/>
          <w:lang w:val="vi-VN"/>
        </w:rPr>
      </w:pPr>
      <w:r w:rsidRPr="00945218">
        <w:rPr>
          <w:sz w:val="28"/>
          <w:szCs w:val="28"/>
          <w:lang w:val="vi-VN"/>
        </w:rPr>
        <w:t xml:space="preserve">   Apache là một phần mềm web server</w:t>
      </w:r>
      <w:r w:rsidRPr="000C6A29">
        <w:rPr>
          <w:color w:val="FFFFFF" w:themeColor="background1"/>
          <w:sz w:val="28"/>
          <w:szCs w:val="28"/>
          <w:lang w:val="vi-VN"/>
        </w:rPr>
        <w:t>a</w:t>
      </w:r>
      <w:r w:rsidRPr="00945218">
        <w:rPr>
          <w:sz w:val="28"/>
          <w:szCs w:val="28"/>
          <w:lang w:val="vi-VN"/>
        </w:rPr>
        <w:t>có nhiệm vụ tiếp nhận request</w:t>
      </w:r>
      <w:r w:rsidRPr="000C6A29">
        <w:rPr>
          <w:color w:val="FFFFFF" w:themeColor="background1"/>
          <w:sz w:val="28"/>
          <w:szCs w:val="28"/>
          <w:lang w:val="vi-VN"/>
        </w:rPr>
        <w:t>a</w:t>
      </w:r>
      <w:r w:rsidRPr="00945218">
        <w:rPr>
          <w:sz w:val="28"/>
          <w:szCs w:val="28"/>
          <w:lang w:val="vi-VN"/>
        </w:rPr>
        <w:t>từ trinh duyệt người dùng sau đó chuyển</w:t>
      </w:r>
      <w:r w:rsidRPr="000C6A29">
        <w:rPr>
          <w:color w:val="FFFFFF" w:themeColor="background1"/>
          <w:sz w:val="28"/>
          <w:szCs w:val="28"/>
          <w:lang w:val="vi-VN"/>
        </w:rPr>
        <w:t>a</w:t>
      </w:r>
      <w:r w:rsidRPr="00945218">
        <w:rPr>
          <w:sz w:val="28"/>
          <w:szCs w:val="28"/>
          <w:lang w:val="vi-VN"/>
        </w:rPr>
        <w:t>giao cho PHP xử lý và gửi</w:t>
      </w:r>
      <w:r w:rsidRPr="000C6A29">
        <w:rPr>
          <w:color w:val="FFFFFF" w:themeColor="background1"/>
          <w:sz w:val="28"/>
          <w:szCs w:val="28"/>
          <w:lang w:val="vi-VN"/>
        </w:rPr>
        <w:t>a</w:t>
      </w:r>
      <w:r w:rsidRPr="00945218">
        <w:rPr>
          <w:sz w:val="28"/>
          <w:szCs w:val="28"/>
          <w:lang w:val="vi-VN"/>
        </w:rPr>
        <w:t xml:space="preserve">trả lại cho trinh duyệt. </w:t>
      </w:r>
    </w:p>
    <w:p w14:paraId="6D4C3C77" w14:textId="77777777" w:rsidR="002F747D" w:rsidRPr="00945218" w:rsidRDefault="002F747D" w:rsidP="002F747D">
      <w:pPr>
        <w:spacing w:before="120" w:after="120" w:line="360" w:lineRule="auto"/>
        <w:ind w:left="144" w:firstLine="288"/>
        <w:jc w:val="both"/>
        <w:rPr>
          <w:sz w:val="28"/>
          <w:szCs w:val="28"/>
          <w:lang w:val="vi-VN"/>
        </w:rPr>
      </w:pPr>
      <w:r w:rsidRPr="00945218">
        <w:rPr>
          <w:sz w:val="28"/>
          <w:szCs w:val="28"/>
          <w:lang w:val="vi-VN"/>
        </w:rPr>
        <w:t>MYSQL cũng</w:t>
      </w:r>
      <w:r w:rsidRPr="000C6A29">
        <w:rPr>
          <w:color w:val="FFFFFF" w:themeColor="background1"/>
          <w:sz w:val="28"/>
          <w:szCs w:val="28"/>
          <w:lang w:val="vi-VN"/>
        </w:rPr>
        <w:t>a</w:t>
      </w:r>
      <w:r w:rsidRPr="00945218">
        <w:rPr>
          <w:sz w:val="28"/>
          <w:szCs w:val="28"/>
          <w:lang w:val="vi-VN"/>
        </w:rPr>
        <w:t>tương tự như các hệ</w:t>
      </w:r>
      <w:r w:rsidRPr="000C6A29">
        <w:rPr>
          <w:color w:val="FFFFFF" w:themeColor="background1"/>
          <w:sz w:val="28"/>
          <w:szCs w:val="28"/>
          <w:lang w:val="vi-VN"/>
        </w:rPr>
        <w:t>a</w:t>
      </w:r>
      <w:r w:rsidRPr="00945218">
        <w:rPr>
          <w:sz w:val="28"/>
          <w:szCs w:val="28"/>
          <w:lang w:val="vi-VN"/>
        </w:rPr>
        <w:t>quản trị cơ sở dữ liệu khác (Postgress, Oracle, MySQL...) đóng vai trò là nơi lưu trữ và</w:t>
      </w:r>
      <w:r w:rsidRPr="000C6A29">
        <w:rPr>
          <w:color w:val="FFFFFF" w:themeColor="background1"/>
          <w:sz w:val="28"/>
          <w:szCs w:val="28"/>
          <w:lang w:val="vi-VN"/>
        </w:rPr>
        <w:t>a</w:t>
      </w:r>
      <w:r w:rsidRPr="00945218">
        <w:rPr>
          <w:sz w:val="28"/>
          <w:szCs w:val="28"/>
          <w:lang w:val="vi-VN"/>
        </w:rPr>
        <w:t>truy vấn dữ liệu. Linux: Hệ điều hành mã nguồn mở được sử</w:t>
      </w:r>
      <w:r w:rsidRPr="000C6A29">
        <w:rPr>
          <w:color w:val="FFFFFF" w:themeColor="background1"/>
          <w:sz w:val="28"/>
          <w:szCs w:val="28"/>
          <w:lang w:val="vi-VN"/>
        </w:rPr>
        <w:t>a</w:t>
      </w:r>
      <w:r w:rsidRPr="00945218">
        <w:rPr>
          <w:sz w:val="28"/>
          <w:szCs w:val="28"/>
          <w:lang w:val="vi-VN"/>
        </w:rPr>
        <w:t>dụng rất rộng rãi cho các</w:t>
      </w:r>
      <w:r w:rsidRPr="000C6A29">
        <w:rPr>
          <w:sz w:val="28"/>
          <w:szCs w:val="28"/>
          <w:lang w:val="vi-VN"/>
        </w:rPr>
        <w:t xml:space="preserve"> </w:t>
      </w:r>
      <w:r w:rsidRPr="00945218">
        <w:rPr>
          <w:sz w:val="28"/>
          <w:szCs w:val="28"/>
          <w:lang w:val="vi-VN"/>
        </w:rPr>
        <w:t>webserver. Thông thường</w:t>
      </w:r>
      <w:r w:rsidRPr="000C6A29">
        <w:rPr>
          <w:color w:val="FFFFFF" w:themeColor="background1"/>
          <w:sz w:val="28"/>
          <w:szCs w:val="28"/>
          <w:lang w:val="vi-VN"/>
        </w:rPr>
        <w:t>a</w:t>
      </w:r>
      <w:r w:rsidRPr="00945218">
        <w:rPr>
          <w:sz w:val="28"/>
          <w:szCs w:val="28"/>
          <w:lang w:val="vi-VN"/>
        </w:rPr>
        <w:t>các phiên bản được sử dụng nhiều</w:t>
      </w:r>
      <w:r w:rsidRPr="000C6A29">
        <w:rPr>
          <w:color w:val="FFFFFF" w:themeColor="background1"/>
          <w:sz w:val="28"/>
          <w:szCs w:val="28"/>
          <w:lang w:val="vi-VN"/>
        </w:rPr>
        <w:t>a</w:t>
      </w:r>
      <w:r w:rsidRPr="00945218">
        <w:rPr>
          <w:sz w:val="28"/>
          <w:szCs w:val="28"/>
          <w:lang w:val="vi-VN"/>
        </w:rPr>
        <w:t>nhất là RedHat Enterprise Linux, Ubuntu...</w:t>
      </w:r>
    </w:p>
    <w:p w14:paraId="20B88470" w14:textId="77777777" w:rsidR="002F747D" w:rsidRPr="000C6A29" w:rsidRDefault="002F747D" w:rsidP="002F747D">
      <w:pPr>
        <w:pStyle w:val="Heading1"/>
        <w:numPr>
          <w:ilvl w:val="0"/>
          <w:numId w:val="0"/>
        </w:numPr>
        <w:spacing w:before="120" w:after="120"/>
        <w:jc w:val="center"/>
        <w:rPr>
          <w:rFonts w:cs="Times New Roman"/>
          <w:sz w:val="28"/>
          <w:szCs w:val="28"/>
          <w:lang w:val="vi-VN"/>
        </w:rPr>
      </w:pPr>
      <w:bookmarkStart w:id="29" w:name="_Toc111120533"/>
      <w:bookmarkStart w:id="30" w:name="_Toc128797979"/>
      <w:bookmarkStart w:id="31" w:name="_Toc167398321"/>
      <w:bookmarkStart w:id="32" w:name="_Ref399248126"/>
      <w:r w:rsidRPr="000C6A29">
        <w:rPr>
          <w:rFonts w:cs="Times New Roman"/>
          <w:sz w:val="28"/>
          <w:szCs w:val="28"/>
          <w:lang w:val="vi-VN"/>
        </w:rPr>
        <w:lastRenderedPageBreak/>
        <w:t>CHƯƠNG 2: PHÂN TÍCH THIẾT KẾ HỆ THỐNG</w:t>
      </w:r>
      <w:bookmarkEnd w:id="29"/>
      <w:bookmarkEnd w:id="30"/>
      <w:bookmarkEnd w:id="31"/>
    </w:p>
    <w:p w14:paraId="61BD830B" w14:textId="77777777" w:rsidR="002F747D" w:rsidRPr="00945218" w:rsidRDefault="002F747D" w:rsidP="002F747D">
      <w:pPr>
        <w:pStyle w:val="ListParagraph"/>
        <w:pageBreakBefore/>
        <w:numPr>
          <w:ilvl w:val="0"/>
          <w:numId w:val="1"/>
        </w:numPr>
        <w:spacing w:before="120" w:after="120" w:line="360" w:lineRule="auto"/>
        <w:contextualSpacing w:val="0"/>
        <w:jc w:val="right"/>
        <w:outlineLvl w:val="0"/>
        <w:rPr>
          <w:b/>
          <w:bCs/>
          <w:vanish/>
          <w:kern w:val="32"/>
          <w:sz w:val="28"/>
          <w:szCs w:val="28"/>
        </w:rPr>
      </w:pPr>
      <w:bookmarkStart w:id="33" w:name="_Toc111120563"/>
      <w:bookmarkStart w:id="34" w:name="_Toc128798010"/>
      <w:bookmarkStart w:id="35" w:name="_Toc166528874"/>
      <w:bookmarkStart w:id="36" w:name="_Toc166528916"/>
      <w:bookmarkStart w:id="37" w:name="_Toc166531702"/>
      <w:bookmarkStart w:id="38" w:name="_Toc166532742"/>
      <w:bookmarkStart w:id="39" w:name="_Toc166608619"/>
      <w:bookmarkStart w:id="40" w:name="_Toc166688277"/>
      <w:bookmarkStart w:id="41" w:name="_Toc166688759"/>
      <w:bookmarkStart w:id="42" w:name="_Toc166689844"/>
      <w:bookmarkStart w:id="43" w:name="_Toc166689882"/>
      <w:bookmarkStart w:id="44" w:name="_Toc167216210"/>
      <w:bookmarkStart w:id="45" w:name="_Toc167216247"/>
      <w:bookmarkStart w:id="46" w:name="_Toc167297810"/>
      <w:bookmarkStart w:id="47" w:name="_Toc167299327"/>
      <w:bookmarkStart w:id="48" w:name="_Toc167299361"/>
      <w:bookmarkStart w:id="49" w:name="_Toc167301131"/>
      <w:bookmarkStart w:id="50" w:name="_Toc167301751"/>
      <w:bookmarkStart w:id="51" w:name="_Toc167301787"/>
      <w:bookmarkStart w:id="52" w:name="_Toc167305748"/>
      <w:bookmarkStart w:id="53" w:name="_Toc167396796"/>
      <w:bookmarkStart w:id="54" w:name="_Toc16739832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E592C57" w14:textId="77777777" w:rsidR="002F747D" w:rsidRPr="00945218" w:rsidRDefault="002F747D" w:rsidP="002F747D">
      <w:pPr>
        <w:pStyle w:val="Heading2"/>
        <w:spacing w:before="120" w:after="120" w:line="360" w:lineRule="auto"/>
        <w:rPr>
          <w:rFonts w:cs="Times New Roman"/>
        </w:rPr>
      </w:pPr>
      <w:bookmarkStart w:id="55" w:name="_Toc111120534"/>
      <w:bookmarkStart w:id="56" w:name="_Toc128797980"/>
      <w:bookmarkStart w:id="57" w:name="_Toc167398323"/>
      <w:r w:rsidRPr="00945218">
        <w:rPr>
          <w:rFonts w:cs="Times New Roman"/>
        </w:rPr>
        <w:t>Tổng quan</w:t>
      </w:r>
      <w:bookmarkEnd w:id="55"/>
      <w:bookmarkEnd w:id="56"/>
      <w:bookmarkEnd w:id="57"/>
    </w:p>
    <w:p w14:paraId="7E06DC4B" w14:textId="77777777" w:rsidR="002F747D" w:rsidRPr="00945218" w:rsidRDefault="002F747D" w:rsidP="002F747D">
      <w:pPr>
        <w:pStyle w:val="BodyText"/>
        <w:spacing w:after="120"/>
        <w:ind w:firstLine="360"/>
        <w:rPr>
          <w:sz w:val="28"/>
          <w:szCs w:val="28"/>
        </w:rPr>
      </w:pPr>
      <w:r w:rsidRPr="00945218">
        <w:rPr>
          <w:sz w:val="28"/>
          <w:szCs w:val="28"/>
        </w:rPr>
        <w:t>Hệ thống có 2 phần:</w:t>
      </w:r>
    </w:p>
    <w:p w14:paraId="683E2F84" w14:textId="77777777" w:rsidR="002F747D" w:rsidRPr="00945218" w:rsidRDefault="002F747D" w:rsidP="00A00577">
      <w:pPr>
        <w:pStyle w:val="BodyText"/>
        <w:numPr>
          <w:ilvl w:val="0"/>
          <w:numId w:val="10"/>
        </w:numPr>
        <w:spacing w:after="120"/>
        <w:ind w:left="630"/>
        <w:rPr>
          <w:sz w:val="28"/>
          <w:szCs w:val="28"/>
        </w:rPr>
      </w:pPr>
      <w:r w:rsidRPr="00945218">
        <w:rPr>
          <w:b/>
          <w:bCs/>
          <w:sz w:val="28"/>
          <w:szCs w:val="28"/>
        </w:rPr>
        <w:t>Phần khách hàng</w:t>
      </w:r>
      <w:r w:rsidRPr="00945218">
        <w:rPr>
          <w:sz w:val="28"/>
          <w:szCs w:val="28"/>
        </w:rPr>
        <w:t>: Khách hàng là người có nhu cầu, mua sắm thiết bị điện tử , họ sẽ tìm kiếm các mặt hàng cần thiết từ hệ thống và đặt mua các mặt hàng này .Vì thế phải có các chức năng sau:</w:t>
      </w:r>
    </w:p>
    <w:p w14:paraId="34B1C7FA"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Hiển thị danh sách các mặt hàng của cửa hàng.</w:t>
      </w:r>
    </w:p>
    <w:p w14:paraId="23518050"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 xml:space="preserve">Tìm kiếm theo sản phẩm </w:t>
      </w:r>
    </w:p>
    <w:p w14:paraId="08B44346"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Khách hàng xem các thông tin mới , khuyến mãi trên web</w:t>
      </w:r>
    </w:p>
    <w:p w14:paraId="06858F7A"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Khách hàng chọn xem giỏ hàng thì hiện lên thông tin đơn hàng</w:t>
      </w:r>
    </w:p>
    <w:p w14:paraId="4CDDF3E4"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Đánh giá sản phẩm</w:t>
      </w:r>
    </w:p>
    <w:p w14:paraId="79E250FC" w14:textId="77777777" w:rsidR="002F747D" w:rsidRPr="00945218" w:rsidRDefault="002F747D" w:rsidP="00A00577">
      <w:pPr>
        <w:pStyle w:val="BodyText"/>
        <w:numPr>
          <w:ilvl w:val="0"/>
          <w:numId w:val="11"/>
        </w:numPr>
        <w:spacing w:after="120"/>
        <w:ind w:left="1440"/>
        <w:rPr>
          <w:sz w:val="28"/>
          <w:szCs w:val="28"/>
        </w:rPr>
      </w:pPr>
      <w:r w:rsidRPr="00945218">
        <w:rPr>
          <w:sz w:val="28"/>
          <w:szCs w:val="28"/>
        </w:rPr>
        <w:t>Gửi mail thông báo đặt hàng thành công cho khách hàng</w:t>
      </w:r>
    </w:p>
    <w:p w14:paraId="7A49C79C" w14:textId="77777777" w:rsidR="002F747D" w:rsidRPr="00945218" w:rsidRDefault="002F747D" w:rsidP="00A00577">
      <w:pPr>
        <w:pStyle w:val="BodyText"/>
        <w:numPr>
          <w:ilvl w:val="0"/>
          <w:numId w:val="12"/>
        </w:numPr>
        <w:spacing w:after="120"/>
        <w:ind w:left="630"/>
        <w:rPr>
          <w:sz w:val="28"/>
          <w:szCs w:val="28"/>
        </w:rPr>
      </w:pPr>
      <w:r w:rsidRPr="00945218">
        <w:rPr>
          <w:b/>
          <w:bCs/>
          <w:sz w:val="28"/>
          <w:szCs w:val="28"/>
        </w:rPr>
        <w:t>Phần quản trị</w:t>
      </w:r>
      <w:r w:rsidRPr="00945218">
        <w:rPr>
          <w:sz w:val="28"/>
          <w:szCs w:val="28"/>
        </w:rPr>
        <w:t>: Admin có quyền kiểm soát hoạt động của hệ thống  ,Admin được cấp username và password để đăng nhập hệ thống thực hiện chức năng chính của mình</w:t>
      </w:r>
    </w:p>
    <w:p w14:paraId="7B7B9372" w14:textId="77777777" w:rsidR="002F747D" w:rsidRPr="00945218" w:rsidRDefault="002F747D" w:rsidP="00A00577">
      <w:pPr>
        <w:pStyle w:val="BodyText"/>
        <w:numPr>
          <w:ilvl w:val="0"/>
          <w:numId w:val="13"/>
        </w:numPr>
        <w:spacing w:after="120"/>
        <w:ind w:left="1440"/>
        <w:rPr>
          <w:sz w:val="28"/>
          <w:szCs w:val="28"/>
        </w:rPr>
      </w:pPr>
      <w:r w:rsidRPr="00945218">
        <w:rPr>
          <w:sz w:val="28"/>
          <w:szCs w:val="28"/>
        </w:rPr>
        <w:t>Chức năng cập nhật,sửa,xóa các mặt hàng,loại hàng ,nhà sản xuất ,tin tức.</w:t>
      </w:r>
    </w:p>
    <w:p w14:paraId="4ED46C48" w14:textId="77777777" w:rsidR="002F747D" w:rsidRPr="00945218" w:rsidRDefault="002F747D" w:rsidP="00A00577">
      <w:pPr>
        <w:pStyle w:val="BodyText"/>
        <w:numPr>
          <w:ilvl w:val="0"/>
          <w:numId w:val="13"/>
        </w:numPr>
        <w:spacing w:after="120"/>
        <w:ind w:left="1440"/>
        <w:rPr>
          <w:sz w:val="28"/>
          <w:szCs w:val="28"/>
        </w:rPr>
      </w:pPr>
      <w:r w:rsidRPr="00945218">
        <w:rPr>
          <w:sz w:val="28"/>
          <w:szCs w:val="28"/>
        </w:rPr>
        <w:t>Hiển thị đơn đặt hàng  thống kê theo ngày,khoảng thời gian</w:t>
      </w:r>
    </w:p>
    <w:p w14:paraId="464AE757" w14:textId="77777777" w:rsidR="002F747D" w:rsidRPr="00945218" w:rsidRDefault="002F747D" w:rsidP="00A00577">
      <w:pPr>
        <w:pStyle w:val="BodyText"/>
        <w:numPr>
          <w:ilvl w:val="0"/>
          <w:numId w:val="13"/>
        </w:numPr>
        <w:spacing w:after="120"/>
        <w:ind w:left="1440"/>
        <w:rPr>
          <w:sz w:val="28"/>
          <w:szCs w:val="28"/>
        </w:rPr>
      </w:pPr>
      <w:r w:rsidRPr="00945218">
        <w:rPr>
          <w:sz w:val="28"/>
          <w:szCs w:val="28"/>
        </w:rPr>
        <w:t>Quản lý sản phẩm.</w:t>
      </w:r>
    </w:p>
    <w:p w14:paraId="4299BEA3" w14:textId="77777777" w:rsidR="002F747D" w:rsidRPr="00945218" w:rsidRDefault="002F747D" w:rsidP="00A00577">
      <w:pPr>
        <w:pStyle w:val="BodyText"/>
        <w:numPr>
          <w:ilvl w:val="0"/>
          <w:numId w:val="13"/>
        </w:numPr>
        <w:spacing w:after="120"/>
        <w:ind w:left="1440"/>
        <w:rPr>
          <w:sz w:val="28"/>
          <w:szCs w:val="28"/>
        </w:rPr>
      </w:pPr>
      <w:r w:rsidRPr="00945218">
        <w:rPr>
          <w:sz w:val="28"/>
          <w:szCs w:val="28"/>
        </w:rPr>
        <w:t xml:space="preserve">Quản lý người dùng(nhân viên,khách hàng…) </w:t>
      </w:r>
    </w:p>
    <w:p w14:paraId="1F333860" w14:textId="77777777" w:rsidR="002F747D" w:rsidRPr="00945218" w:rsidRDefault="002F747D" w:rsidP="002F747D">
      <w:pPr>
        <w:pStyle w:val="Heading2"/>
        <w:spacing w:before="120" w:after="120" w:line="360" w:lineRule="auto"/>
        <w:rPr>
          <w:rFonts w:cs="Times New Roman"/>
        </w:rPr>
      </w:pPr>
      <w:bookmarkStart w:id="58" w:name="_Toc111120535"/>
      <w:bookmarkStart w:id="59" w:name="_Toc128797981"/>
      <w:bookmarkStart w:id="60" w:name="_Toc167398324"/>
      <w:r w:rsidRPr="00945218">
        <w:rPr>
          <w:rFonts w:cs="Times New Roman"/>
        </w:rPr>
        <w:lastRenderedPageBreak/>
        <w:t>Quy trình đặt hàng</w:t>
      </w:r>
      <w:bookmarkEnd w:id="58"/>
      <w:bookmarkEnd w:id="59"/>
      <w:bookmarkEnd w:id="60"/>
    </w:p>
    <w:p w14:paraId="0B068775"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44E9F1E0" wp14:editId="5DF0F67D">
            <wp:extent cx="5991225" cy="866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217" cy="870246"/>
                    </a:xfrm>
                    <a:prstGeom prst="rect">
                      <a:avLst/>
                    </a:prstGeom>
                    <a:noFill/>
                    <a:ln>
                      <a:noFill/>
                    </a:ln>
                  </pic:spPr>
                </pic:pic>
              </a:graphicData>
            </a:graphic>
          </wp:inline>
        </w:drawing>
      </w:r>
    </w:p>
    <w:p w14:paraId="1487390C" w14:textId="77777777" w:rsidR="002F747D" w:rsidRPr="00945218" w:rsidRDefault="002F747D" w:rsidP="002F747D">
      <w:pPr>
        <w:pStyle w:val="Caption"/>
        <w:rPr>
          <w:sz w:val="28"/>
          <w:szCs w:val="28"/>
        </w:rPr>
      </w:pPr>
      <w:bookmarkStart w:id="61" w:name="_Toc91701694"/>
      <w:bookmarkStart w:id="62" w:name="_Toc167396287"/>
      <w:bookmarkStart w:id="63" w:name="_Toc167396657"/>
      <w:bookmarkStart w:id="64" w:name="_Toc167397842"/>
      <w:bookmarkStart w:id="65" w:name="_Toc167398056"/>
      <w:r w:rsidRPr="00945218">
        <w:rPr>
          <w:sz w:val="28"/>
          <w:szCs w:val="28"/>
        </w:rPr>
        <w:t xml:space="preserve">Hình </w:t>
      </w:r>
      <w:r w:rsidRPr="00945218">
        <w:rPr>
          <w:sz w:val="28"/>
          <w:szCs w:val="28"/>
        </w:rPr>
        <w:fldChar w:fldCharType="begin"/>
      </w:r>
      <w:r w:rsidRPr="00945218">
        <w:rPr>
          <w:sz w:val="28"/>
          <w:szCs w:val="28"/>
        </w:rPr>
        <w:instrText xml:space="preserve"> STYLEREF 1 \s </w:instrText>
      </w:r>
      <w:r w:rsidRPr="00945218">
        <w:rPr>
          <w:sz w:val="28"/>
          <w:szCs w:val="28"/>
        </w:rPr>
        <w:fldChar w:fldCharType="separate"/>
      </w:r>
      <w:r w:rsidRPr="00945218">
        <w:rPr>
          <w:noProof/>
          <w:sz w:val="28"/>
          <w:szCs w:val="28"/>
        </w:rPr>
        <w:t>2</w:t>
      </w:r>
      <w:r w:rsidRPr="00945218">
        <w:rPr>
          <w:noProof/>
          <w:sz w:val="28"/>
          <w:szCs w:val="28"/>
        </w:rPr>
        <w:fldChar w:fldCharType="end"/>
      </w:r>
      <w:r w:rsidRPr="00945218">
        <w:rPr>
          <w:sz w:val="28"/>
          <w:szCs w:val="28"/>
        </w:rPr>
        <w:t>.</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1</w:t>
      </w:r>
      <w:r w:rsidRPr="00945218">
        <w:rPr>
          <w:noProof/>
          <w:sz w:val="28"/>
          <w:szCs w:val="28"/>
        </w:rPr>
        <w:fldChar w:fldCharType="end"/>
      </w:r>
      <w:r w:rsidRPr="00945218">
        <w:rPr>
          <w:sz w:val="28"/>
          <w:szCs w:val="28"/>
        </w:rPr>
        <w:t>. Sơ đồ quy trình đặt hàng</w:t>
      </w:r>
      <w:bookmarkEnd w:id="61"/>
      <w:bookmarkEnd w:id="62"/>
      <w:bookmarkEnd w:id="63"/>
      <w:bookmarkEnd w:id="64"/>
      <w:bookmarkEnd w:id="65"/>
    </w:p>
    <w:p w14:paraId="22A434EA" w14:textId="77777777" w:rsidR="002F747D" w:rsidRPr="00945218" w:rsidRDefault="002F747D" w:rsidP="002F747D">
      <w:pPr>
        <w:pStyle w:val="BodyText"/>
        <w:spacing w:after="120"/>
        <w:rPr>
          <w:sz w:val="28"/>
          <w:szCs w:val="28"/>
        </w:rPr>
      </w:pPr>
      <w:r w:rsidRPr="00945218">
        <w:rPr>
          <w:sz w:val="28"/>
          <w:szCs w:val="28"/>
        </w:rPr>
        <w:t xml:space="preserve">Yêu cầu: </w:t>
      </w:r>
    </w:p>
    <w:p w14:paraId="108EA74A" w14:textId="77777777" w:rsidR="002F747D" w:rsidRPr="00945218" w:rsidRDefault="002F747D" w:rsidP="00A00577">
      <w:pPr>
        <w:pStyle w:val="BodyText"/>
        <w:numPr>
          <w:ilvl w:val="0"/>
          <w:numId w:val="14"/>
        </w:numPr>
        <w:spacing w:after="120"/>
        <w:rPr>
          <w:sz w:val="28"/>
          <w:szCs w:val="28"/>
        </w:rPr>
      </w:pPr>
      <w:r w:rsidRPr="00945218">
        <w:rPr>
          <w:sz w:val="28"/>
          <w:szCs w:val="28"/>
        </w:rPr>
        <w:t>Chất lượng sản phẩm phải đạt theo tiêu chuẩn</w:t>
      </w:r>
    </w:p>
    <w:p w14:paraId="4BB470CA" w14:textId="77777777" w:rsidR="002F747D" w:rsidRPr="00945218" w:rsidRDefault="002F747D" w:rsidP="00A00577">
      <w:pPr>
        <w:pStyle w:val="BodyText"/>
        <w:numPr>
          <w:ilvl w:val="0"/>
          <w:numId w:val="14"/>
        </w:numPr>
        <w:spacing w:after="120"/>
        <w:rPr>
          <w:sz w:val="28"/>
          <w:szCs w:val="28"/>
        </w:rPr>
      </w:pPr>
      <w:r w:rsidRPr="00945218">
        <w:rPr>
          <w:sz w:val="28"/>
          <w:szCs w:val="28"/>
        </w:rPr>
        <w:t xml:space="preserve">Sản phẩm giao đúng thời hạn </w:t>
      </w:r>
    </w:p>
    <w:p w14:paraId="6457C3FB" w14:textId="77777777" w:rsidR="002F747D" w:rsidRPr="00945218" w:rsidRDefault="002F747D" w:rsidP="002F747D">
      <w:pPr>
        <w:pStyle w:val="Heading2"/>
        <w:spacing w:before="120" w:after="120" w:line="360" w:lineRule="auto"/>
        <w:rPr>
          <w:rFonts w:cs="Times New Roman"/>
        </w:rPr>
      </w:pPr>
      <w:bookmarkStart w:id="66" w:name="_Toc111120536"/>
      <w:bookmarkStart w:id="67" w:name="_Toc128797982"/>
      <w:bookmarkStart w:id="68" w:name="_Toc167398325"/>
      <w:r w:rsidRPr="00945218">
        <w:rPr>
          <w:rFonts w:cs="Times New Roman"/>
        </w:rPr>
        <w:t>Quy trình xử lý đơn đặt hàng</w:t>
      </w:r>
      <w:bookmarkEnd w:id="66"/>
      <w:bookmarkEnd w:id="67"/>
      <w:bookmarkEnd w:id="68"/>
    </w:p>
    <w:p w14:paraId="160662C8"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002D0AA2" wp14:editId="5AFD8792">
            <wp:extent cx="5811978"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679" cy="1069131"/>
                    </a:xfrm>
                    <a:prstGeom prst="rect">
                      <a:avLst/>
                    </a:prstGeom>
                    <a:noFill/>
                    <a:ln>
                      <a:noFill/>
                    </a:ln>
                  </pic:spPr>
                </pic:pic>
              </a:graphicData>
            </a:graphic>
          </wp:inline>
        </w:drawing>
      </w:r>
    </w:p>
    <w:p w14:paraId="0E084A08" w14:textId="77777777" w:rsidR="002F747D" w:rsidRPr="00945218" w:rsidRDefault="002F747D" w:rsidP="002F747D">
      <w:pPr>
        <w:pStyle w:val="Caption"/>
        <w:rPr>
          <w:sz w:val="28"/>
          <w:szCs w:val="28"/>
        </w:rPr>
      </w:pPr>
      <w:bookmarkStart w:id="69" w:name="_Toc91701695"/>
      <w:bookmarkStart w:id="70" w:name="_Toc167396288"/>
      <w:bookmarkStart w:id="71" w:name="_Toc167396658"/>
      <w:bookmarkStart w:id="72" w:name="_Toc167397843"/>
      <w:bookmarkStart w:id="73" w:name="_Toc167398057"/>
      <w:r w:rsidRPr="00945218">
        <w:rPr>
          <w:sz w:val="28"/>
          <w:szCs w:val="28"/>
        </w:rPr>
        <w:t xml:space="preserve">Hình </w:t>
      </w:r>
      <w:r w:rsidRPr="00945218">
        <w:rPr>
          <w:sz w:val="28"/>
          <w:szCs w:val="28"/>
        </w:rPr>
        <w:fldChar w:fldCharType="begin"/>
      </w:r>
      <w:r w:rsidRPr="00945218">
        <w:rPr>
          <w:sz w:val="28"/>
          <w:szCs w:val="28"/>
        </w:rPr>
        <w:instrText xml:space="preserve"> STYLEREF 1 \s </w:instrText>
      </w:r>
      <w:r w:rsidRPr="00945218">
        <w:rPr>
          <w:sz w:val="28"/>
          <w:szCs w:val="28"/>
        </w:rPr>
        <w:fldChar w:fldCharType="separate"/>
      </w:r>
      <w:r w:rsidRPr="00945218">
        <w:rPr>
          <w:noProof/>
          <w:sz w:val="28"/>
          <w:szCs w:val="28"/>
        </w:rPr>
        <w:t>2</w:t>
      </w:r>
      <w:r w:rsidRPr="00945218">
        <w:rPr>
          <w:noProof/>
          <w:sz w:val="28"/>
          <w:szCs w:val="28"/>
        </w:rPr>
        <w:fldChar w:fldCharType="end"/>
      </w:r>
      <w:r w:rsidRPr="00945218">
        <w:rPr>
          <w:sz w:val="28"/>
          <w:szCs w:val="28"/>
        </w:rPr>
        <w:t>.</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2</w:t>
      </w:r>
      <w:r w:rsidRPr="00945218">
        <w:rPr>
          <w:noProof/>
          <w:sz w:val="28"/>
          <w:szCs w:val="28"/>
        </w:rPr>
        <w:fldChar w:fldCharType="end"/>
      </w:r>
      <w:r w:rsidRPr="00945218">
        <w:rPr>
          <w:sz w:val="28"/>
          <w:szCs w:val="28"/>
        </w:rPr>
        <w:t>. Sơ đồ quy trình xử lý đơn đặt hàng</w:t>
      </w:r>
      <w:bookmarkEnd w:id="69"/>
      <w:bookmarkEnd w:id="70"/>
      <w:bookmarkEnd w:id="71"/>
      <w:bookmarkEnd w:id="72"/>
      <w:bookmarkEnd w:id="73"/>
    </w:p>
    <w:p w14:paraId="6F0CD14C" w14:textId="77777777" w:rsidR="002F747D" w:rsidRPr="00945218" w:rsidRDefault="002F747D" w:rsidP="002F747D">
      <w:pPr>
        <w:pStyle w:val="BodyText"/>
        <w:spacing w:after="120"/>
        <w:rPr>
          <w:sz w:val="28"/>
          <w:szCs w:val="28"/>
        </w:rPr>
      </w:pPr>
      <w:r w:rsidRPr="00945218">
        <w:rPr>
          <w:sz w:val="28"/>
          <w:szCs w:val="28"/>
        </w:rPr>
        <w:t>Yêu cầu:</w:t>
      </w:r>
    </w:p>
    <w:p w14:paraId="59C639E2" w14:textId="77777777" w:rsidR="002F747D" w:rsidRPr="00945218" w:rsidRDefault="002F747D" w:rsidP="00A00577">
      <w:pPr>
        <w:pStyle w:val="BodyText"/>
        <w:numPr>
          <w:ilvl w:val="0"/>
          <w:numId w:val="15"/>
        </w:numPr>
        <w:spacing w:after="120"/>
        <w:rPr>
          <w:sz w:val="28"/>
          <w:szCs w:val="28"/>
        </w:rPr>
      </w:pPr>
      <w:r w:rsidRPr="00945218">
        <w:rPr>
          <w:sz w:val="28"/>
          <w:szCs w:val="28"/>
        </w:rPr>
        <w:t>Giao đúng chất lượng sản phẩm</w:t>
      </w:r>
    </w:p>
    <w:p w14:paraId="24A774E3" w14:textId="77777777" w:rsidR="002F747D" w:rsidRPr="00945218" w:rsidRDefault="002F747D" w:rsidP="00A00577">
      <w:pPr>
        <w:pStyle w:val="BodyText"/>
        <w:numPr>
          <w:ilvl w:val="0"/>
          <w:numId w:val="15"/>
        </w:numPr>
        <w:spacing w:after="120"/>
        <w:rPr>
          <w:sz w:val="28"/>
          <w:szCs w:val="28"/>
        </w:rPr>
      </w:pPr>
      <w:r w:rsidRPr="00945218">
        <w:rPr>
          <w:sz w:val="28"/>
          <w:szCs w:val="28"/>
        </w:rPr>
        <w:t>Sản phẩm phải được đóng gói cẩn thận</w:t>
      </w:r>
    </w:p>
    <w:p w14:paraId="473BDD84" w14:textId="77777777" w:rsidR="002F747D" w:rsidRPr="00945218" w:rsidRDefault="002F747D" w:rsidP="00A00577">
      <w:pPr>
        <w:pStyle w:val="BodyText"/>
        <w:numPr>
          <w:ilvl w:val="0"/>
          <w:numId w:val="15"/>
        </w:numPr>
        <w:spacing w:after="120"/>
        <w:rPr>
          <w:sz w:val="28"/>
          <w:szCs w:val="28"/>
        </w:rPr>
      </w:pPr>
      <w:r w:rsidRPr="00945218">
        <w:rPr>
          <w:sz w:val="28"/>
          <w:szCs w:val="28"/>
        </w:rPr>
        <w:t>Sản phẩm phải giao đúng địa chỉ,đúng người nhận</w:t>
      </w:r>
    </w:p>
    <w:p w14:paraId="5EADDB81" w14:textId="77777777" w:rsidR="002F747D" w:rsidRPr="00945218" w:rsidRDefault="002F747D" w:rsidP="002F747D">
      <w:pPr>
        <w:pStyle w:val="Heading2"/>
        <w:spacing w:before="120" w:after="120" w:line="360" w:lineRule="auto"/>
        <w:rPr>
          <w:rFonts w:cs="Times New Roman"/>
        </w:rPr>
      </w:pPr>
      <w:bookmarkStart w:id="74" w:name="_Toc111120537"/>
      <w:bookmarkStart w:id="75" w:name="_Toc128797983"/>
      <w:bookmarkStart w:id="76" w:name="_Toc167398326"/>
      <w:bookmarkEnd w:id="32"/>
      <w:r w:rsidRPr="00945218">
        <w:rPr>
          <w:rFonts w:cs="Times New Roman"/>
        </w:rPr>
        <w:lastRenderedPageBreak/>
        <w:t>Sơ đồ quản lý bán</w:t>
      </w:r>
      <w:bookmarkEnd w:id="74"/>
      <w:bookmarkEnd w:id="75"/>
      <w:r w:rsidRPr="00945218">
        <w:rPr>
          <w:rFonts w:cs="Times New Roman"/>
        </w:rPr>
        <w:t xml:space="preserve"> laptop và linh kiện</w:t>
      </w:r>
      <w:bookmarkEnd w:id="76"/>
    </w:p>
    <w:p w14:paraId="4ECAD9CD" w14:textId="77777777" w:rsidR="002F747D" w:rsidRPr="00945218" w:rsidRDefault="002F747D" w:rsidP="002F747D">
      <w:pPr>
        <w:pStyle w:val="BodyText"/>
        <w:spacing w:after="120"/>
        <w:ind w:firstLine="0"/>
        <w:jc w:val="center"/>
        <w:rPr>
          <w:sz w:val="28"/>
          <w:szCs w:val="28"/>
        </w:rPr>
      </w:pPr>
      <w:r w:rsidRPr="00945218">
        <w:rPr>
          <w:noProof/>
          <w:sz w:val="28"/>
          <w:szCs w:val="28"/>
        </w:rPr>
        <w:drawing>
          <wp:inline distT="0" distB="0" distL="0" distR="0" wp14:anchorId="4B46D803" wp14:editId="77D9C97F">
            <wp:extent cx="6225902" cy="382841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225902" cy="3828415"/>
                    </a:xfrm>
                    <a:prstGeom prst="rect">
                      <a:avLst/>
                    </a:prstGeom>
                    <a:noFill/>
                    <a:ln>
                      <a:noFill/>
                    </a:ln>
                  </pic:spPr>
                </pic:pic>
              </a:graphicData>
            </a:graphic>
          </wp:inline>
        </w:drawing>
      </w:r>
    </w:p>
    <w:p w14:paraId="57126390" w14:textId="77777777" w:rsidR="002F747D" w:rsidRPr="00945218" w:rsidRDefault="002F747D" w:rsidP="002F747D">
      <w:pPr>
        <w:pStyle w:val="Caption"/>
        <w:rPr>
          <w:sz w:val="28"/>
          <w:szCs w:val="28"/>
        </w:rPr>
      </w:pPr>
      <w:bookmarkStart w:id="77" w:name="_Toc91701696"/>
      <w:bookmarkStart w:id="78" w:name="_Toc167396659"/>
      <w:bookmarkStart w:id="79" w:name="_Toc167397844"/>
      <w:bookmarkStart w:id="80" w:name="_Toc167398058"/>
      <w:r w:rsidRPr="00945218">
        <w:rPr>
          <w:sz w:val="28"/>
          <w:szCs w:val="28"/>
        </w:rPr>
        <w:t>Hình 2.3. Sơ đồ use case tổng quát.</w:t>
      </w:r>
      <w:bookmarkEnd w:id="77"/>
      <w:bookmarkEnd w:id="78"/>
      <w:bookmarkEnd w:id="79"/>
      <w:bookmarkEnd w:id="80"/>
    </w:p>
    <w:p w14:paraId="77828033" w14:textId="77777777" w:rsidR="002F747D" w:rsidRPr="00945218" w:rsidRDefault="002F747D" w:rsidP="002F747D">
      <w:pPr>
        <w:pStyle w:val="Heading2"/>
        <w:spacing w:before="120" w:after="120" w:line="360" w:lineRule="auto"/>
        <w:rPr>
          <w:rFonts w:cs="Times New Roman"/>
        </w:rPr>
      </w:pPr>
      <w:bookmarkStart w:id="81" w:name="_Toc111120538"/>
      <w:bookmarkStart w:id="82" w:name="_Toc128797984"/>
      <w:bookmarkStart w:id="83" w:name="_Toc167398327"/>
      <w:r w:rsidRPr="00945218">
        <w:rPr>
          <w:rFonts w:cs="Times New Roman"/>
        </w:rPr>
        <w:t>Sơ đồ chi tiết</w:t>
      </w:r>
      <w:bookmarkEnd w:id="81"/>
      <w:bookmarkEnd w:id="82"/>
      <w:bookmarkEnd w:id="83"/>
    </w:p>
    <w:p w14:paraId="647D0C27" w14:textId="77777777" w:rsidR="002F747D" w:rsidRPr="00945218" w:rsidRDefault="002F747D" w:rsidP="002F747D">
      <w:pPr>
        <w:pStyle w:val="Figure"/>
        <w:spacing w:before="120" w:after="120" w:line="360" w:lineRule="auto"/>
        <w:rPr>
          <w:sz w:val="28"/>
          <w:szCs w:val="28"/>
        </w:rPr>
      </w:pPr>
      <w:r w:rsidRPr="00945218">
        <w:rPr>
          <w:noProof/>
          <w:sz w:val="28"/>
          <w:szCs w:val="28"/>
        </w:rPr>
        <w:drawing>
          <wp:inline distT="0" distB="0" distL="114300" distR="114300" wp14:anchorId="7914083E" wp14:editId="108D1D26">
            <wp:extent cx="5759450" cy="3079115"/>
            <wp:effectExtent l="0" t="0" r="1270" b="146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5759450" cy="3079115"/>
                    </a:xfrm>
                    <a:prstGeom prst="rect">
                      <a:avLst/>
                    </a:prstGeom>
                    <a:noFill/>
                    <a:ln>
                      <a:noFill/>
                    </a:ln>
                  </pic:spPr>
                </pic:pic>
              </a:graphicData>
            </a:graphic>
          </wp:inline>
        </w:drawing>
      </w:r>
    </w:p>
    <w:p w14:paraId="2C48161A" w14:textId="77777777" w:rsidR="002F747D" w:rsidRPr="00945218" w:rsidRDefault="002F747D" w:rsidP="002F747D">
      <w:pPr>
        <w:pStyle w:val="Caption"/>
        <w:rPr>
          <w:sz w:val="28"/>
          <w:szCs w:val="28"/>
        </w:rPr>
      </w:pPr>
      <w:bookmarkStart w:id="84" w:name="_Toc91701697"/>
      <w:bookmarkStart w:id="85" w:name="_Toc167396660"/>
      <w:bookmarkStart w:id="86" w:name="_Toc167397845"/>
      <w:bookmarkStart w:id="87" w:name="_Toc167398059"/>
      <w:r w:rsidRPr="00945218">
        <w:rPr>
          <w:sz w:val="28"/>
          <w:szCs w:val="28"/>
        </w:rPr>
        <w:t>Hình 2.4. Sơ đồ use case chi tiết quản lý thông tin khách hàng.</w:t>
      </w:r>
      <w:bookmarkEnd w:id="84"/>
      <w:bookmarkEnd w:id="85"/>
      <w:bookmarkEnd w:id="86"/>
      <w:bookmarkEnd w:id="87"/>
    </w:p>
    <w:p w14:paraId="6484A66E" w14:textId="77777777" w:rsidR="002F747D" w:rsidRPr="00945218" w:rsidRDefault="002F747D" w:rsidP="002F747D">
      <w:pPr>
        <w:pStyle w:val="BodyText"/>
        <w:spacing w:after="120"/>
        <w:rPr>
          <w:sz w:val="28"/>
          <w:szCs w:val="28"/>
        </w:rPr>
      </w:pPr>
    </w:p>
    <w:p w14:paraId="4FF1B2A3" w14:textId="77777777" w:rsidR="002F747D" w:rsidRPr="00945218" w:rsidRDefault="002F747D" w:rsidP="002F747D">
      <w:pPr>
        <w:pStyle w:val="BodyText"/>
        <w:keepNext/>
        <w:spacing w:after="120"/>
        <w:rPr>
          <w:sz w:val="28"/>
          <w:szCs w:val="28"/>
        </w:rPr>
      </w:pPr>
      <w:r w:rsidRPr="00945218">
        <w:rPr>
          <w:noProof/>
          <w:sz w:val="28"/>
          <w:szCs w:val="28"/>
        </w:rPr>
        <w:drawing>
          <wp:inline distT="0" distB="0" distL="114300" distR="114300" wp14:anchorId="10A40091" wp14:editId="7EB67245">
            <wp:extent cx="5113020" cy="3108960"/>
            <wp:effectExtent l="0" t="0" r="762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3"/>
                    <a:stretch>
                      <a:fillRect/>
                    </a:stretch>
                  </pic:blipFill>
                  <pic:spPr>
                    <a:xfrm>
                      <a:off x="0" y="0"/>
                      <a:ext cx="5113020" cy="3108960"/>
                    </a:xfrm>
                    <a:prstGeom prst="rect">
                      <a:avLst/>
                    </a:prstGeom>
                    <a:noFill/>
                    <a:ln>
                      <a:noFill/>
                    </a:ln>
                  </pic:spPr>
                </pic:pic>
              </a:graphicData>
            </a:graphic>
          </wp:inline>
        </w:drawing>
      </w:r>
    </w:p>
    <w:p w14:paraId="065EE78B" w14:textId="77777777" w:rsidR="002F747D" w:rsidRPr="00945218" w:rsidRDefault="002F747D" w:rsidP="002F747D">
      <w:pPr>
        <w:pStyle w:val="Caption"/>
        <w:rPr>
          <w:sz w:val="28"/>
          <w:szCs w:val="28"/>
        </w:rPr>
      </w:pPr>
      <w:bookmarkStart w:id="88" w:name="_Toc91701698"/>
      <w:bookmarkStart w:id="89" w:name="_Toc167396661"/>
      <w:bookmarkStart w:id="90" w:name="_Toc167397846"/>
      <w:bookmarkStart w:id="91" w:name="_Toc167398060"/>
      <w:r w:rsidRPr="00945218">
        <w:rPr>
          <w:sz w:val="28"/>
          <w:szCs w:val="28"/>
        </w:rPr>
        <w:t>Hình 2.5. Sơ đồ use case chi tiết quản lý đơn hàng</w:t>
      </w:r>
      <w:bookmarkEnd w:id="88"/>
      <w:bookmarkEnd w:id="89"/>
      <w:bookmarkEnd w:id="90"/>
      <w:bookmarkEnd w:id="91"/>
    </w:p>
    <w:p w14:paraId="01E56830" w14:textId="77777777" w:rsidR="002F747D" w:rsidRPr="00945218" w:rsidRDefault="002F747D" w:rsidP="002F747D">
      <w:pPr>
        <w:pStyle w:val="BodyText"/>
        <w:spacing w:after="120"/>
        <w:rPr>
          <w:sz w:val="28"/>
          <w:szCs w:val="28"/>
        </w:rPr>
      </w:pPr>
    </w:p>
    <w:p w14:paraId="58DA9EC0" w14:textId="4CCAD08D" w:rsidR="002F747D" w:rsidRPr="00945218" w:rsidRDefault="002F747D" w:rsidP="002F747D">
      <w:pPr>
        <w:pStyle w:val="Caption"/>
        <w:ind w:firstLineChars="92" w:firstLine="258"/>
        <w:rPr>
          <w:sz w:val="28"/>
          <w:szCs w:val="28"/>
        </w:rPr>
      </w:pPr>
    </w:p>
    <w:p w14:paraId="56091720" w14:textId="77777777" w:rsidR="002F747D" w:rsidRPr="00945218" w:rsidRDefault="002F747D" w:rsidP="002F747D">
      <w:pPr>
        <w:pStyle w:val="BodyText"/>
        <w:keepNext/>
        <w:spacing w:after="120"/>
        <w:rPr>
          <w:sz w:val="28"/>
          <w:szCs w:val="28"/>
        </w:rPr>
      </w:pPr>
      <w:r w:rsidRPr="00945218">
        <w:rPr>
          <w:noProof/>
          <w:sz w:val="28"/>
          <w:szCs w:val="28"/>
        </w:rPr>
        <w:drawing>
          <wp:inline distT="0" distB="0" distL="114300" distR="114300" wp14:anchorId="384AB8BA" wp14:editId="259D948F">
            <wp:extent cx="4937760" cy="2964180"/>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4"/>
                    <a:stretch>
                      <a:fillRect/>
                    </a:stretch>
                  </pic:blipFill>
                  <pic:spPr>
                    <a:xfrm>
                      <a:off x="0" y="0"/>
                      <a:ext cx="4937760" cy="2964180"/>
                    </a:xfrm>
                    <a:prstGeom prst="rect">
                      <a:avLst/>
                    </a:prstGeom>
                    <a:noFill/>
                    <a:ln>
                      <a:noFill/>
                    </a:ln>
                  </pic:spPr>
                </pic:pic>
              </a:graphicData>
            </a:graphic>
          </wp:inline>
        </w:drawing>
      </w:r>
    </w:p>
    <w:p w14:paraId="35C8FC45" w14:textId="77777777" w:rsidR="002F747D" w:rsidRPr="00945218" w:rsidRDefault="002F747D" w:rsidP="002F747D">
      <w:pPr>
        <w:pStyle w:val="Caption"/>
        <w:rPr>
          <w:sz w:val="28"/>
          <w:szCs w:val="28"/>
        </w:rPr>
      </w:pPr>
      <w:bookmarkStart w:id="92" w:name="_Toc91701699"/>
      <w:bookmarkStart w:id="93" w:name="_Toc167396662"/>
      <w:bookmarkStart w:id="94" w:name="_Toc167397847"/>
      <w:bookmarkStart w:id="95" w:name="_Toc167398061"/>
      <w:r w:rsidRPr="00945218">
        <w:rPr>
          <w:sz w:val="28"/>
          <w:szCs w:val="28"/>
        </w:rPr>
        <w:t>Hình 2.6. Sơ đồ use case quản lý sản phẩm</w:t>
      </w:r>
      <w:bookmarkEnd w:id="92"/>
      <w:bookmarkEnd w:id="93"/>
      <w:bookmarkEnd w:id="94"/>
      <w:bookmarkEnd w:id="95"/>
    </w:p>
    <w:p w14:paraId="7A82AE24" w14:textId="77777777" w:rsidR="002F747D" w:rsidRPr="00945218" w:rsidRDefault="002F747D" w:rsidP="002F747D">
      <w:pPr>
        <w:pStyle w:val="Caption"/>
        <w:ind w:firstLineChars="92" w:firstLine="258"/>
        <w:rPr>
          <w:sz w:val="28"/>
          <w:szCs w:val="28"/>
        </w:rPr>
      </w:pPr>
    </w:p>
    <w:p w14:paraId="025F9B6F" w14:textId="576EB2B6" w:rsidR="002F747D" w:rsidRPr="00945218" w:rsidRDefault="002F747D" w:rsidP="002F747D">
      <w:pPr>
        <w:pStyle w:val="Caption"/>
        <w:ind w:firstLineChars="92" w:firstLine="258"/>
        <w:rPr>
          <w:sz w:val="28"/>
          <w:szCs w:val="28"/>
        </w:rPr>
      </w:pPr>
    </w:p>
    <w:p w14:paraId="28DAAAA5" w14:textId="77777777" w:rsidR="002F747D" w:rsidRPr="00945218" w:rsidRDefault="002F747D" w:rsidP="002F747D">
      <w:pPr>
        <w:pStyle w:val="BodyText"/>
        <w:keepNext/>
        <w:spacing w:after="120"/>
        <w:rPr>
          <w:sz w:val="28"/>
          <w:szCs w:val="28"/>
        </w:rPr>
      </w:pPr>
      <w:r w:rsidRPr="00945218">
        <w:rPr>
          <w:noProof/>
          <w:sz w:val="28"/>
          <w:szCs w:val="28"/>
        </w:rPr>
        <w:drawing>
          <wp:inline distT="0" distB="0" distL="114300" distR="114300" wp14:anchorId="2958F563" wp14:editId="54CA9CB9">
            <wp:extent cx="5318760" cy="2446020"/>
            <wp:effectExtent l="0" t="0" r="0" b="762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5"/>
                    <a:stretch>
                      <a:fillRect/>
                    </a:stretch>
                  </pic:blipFill>
                  <pic:spPr>
                    <a:xfrm>
                      <a:off x="0" y="0"/>
                      <a:ext cx="5318760" cy="2446020"/>
                    </a:xfrm>
                    <a:prstGeom prst="rect">
                      <a:avLst/>
                    </a:prstGeom>
                    <a:noFill/>
                    <a:ln>
                      <a:noFill/>
                    </a:ln>
                  </pic:spPr>
                </pic:pic>
              </a:graphicData>
            </a:graphic>
          </wp:inline>
        </w:drawing>
      </w:r>
    </w:p>
    <w:p w14:paraId="67D1540F" w14:textId="77777777" w:rsidR="002F747D" w:rsidRPr="00945218" w:rsidRDefault="002F747D" w:rsidP="002F747D">
      <w:pPr>
        <w:pStyle w:val="Caption"/>
        <w:rPr>
          <w:sz w:val="28"/>
          <w:szCs w:val="28"/>
        </w:rPr>
      </w:pPr>
      <w:bookmarkStart w:id="96" w:name="_Toc91701700"/>
      <w:bookmarkStart w:id="97" w:name="_Toc167396663"/>
      <w:bookmarkStart w:id="98" w:name="_Toc167397848"/>
      <w:bookmarkStart w:id="99" w:name="_Toc167398062"/>
      <w:r w:rsidRPr="00945218">
        <w:rPr>
          <w:sz w:val="28"/>
          <w:szCs w:val="28"/>
        </w:rPr>
        <w:t>Hình 2.7. Sơ đồ quản lý phiếu đặt hàng</w:t>
      </w:r>
      <w:bookmarkEnd w:id="96"/>
      <w:bookmarkEnd w:id="97"/>
      <w:bookmarkEnd w:id="98"/>
      <w:bookmarkEnd w:id="99"/>
    </w:p>
    <w:p w14:paraId="6492A54E" w14:textId="77777777" w:rsidR="002F747D" w:rsidRPr="00945218" w:rsidRDefault="002F747D" w:rsidP="00A00577">
      <w:pPr>
        <w:pStyle w:val="BodyText"/>
        <w:numPr>
          <w:ilvl w:val="0"/>
          <w:numId w:val="16"/>
        </w:numPr>
        <w:spacing w:after="120"/>
        <w:rPr>
          <w:sz w:val="28"/>
          <w:szCs w:val="28"/>
        </w:rPr>
      </w:pPr>
      <w:r w:rsidRPr="00945218">
        <w:rPr>
          <w:sz w:val="28"/>
          <w:szCs w:val="28"/>
        </w:rPr>
        <w:t>Mô tả Quản lý xem thông tin khách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2F747D" w:rsidRPr="00945218" w14:paraId="54CFA3BE" w14:textId="77777777" w:rsidTr="006B07A4">
        <w:tc>
          <w:tcPr>
            <w:tcW w:w="2454" w:type="dxa"/>
            <w:vAlign w:val="center"/>
          </w:tcPr>
          <w:p w14:paraId="68DC83B7"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br w:type="page"/>
              <w:t>Tên Use case</w:t>
            </w:r>
          </w:p>
        </w:tc>
        <w:tc>
          <w:tcPr>
            <w:tcW w:w="6618" w:type="dxa"/>
          </w:tcPr>
          <w:p w14:paraId="6EB5F046" w14:textId="77777777" w:rsidR="002F747D" w:rsidRPr="00945218" w:rsidRDefault="002F747D" w:rsidP="006B07A4">
            <w:pPr>
              <w:pStyle w:val="Table120"/>
              <w:spacing w:before="120" w:after="120" w:line="360" w:lineRule="auto"/>
              <w:rPr>
                <w:sz w:val="28"/>
                <w:szCs w:val="28"/>
              </w:rPr>
            </w:pPr>
            <w:r w:rsidRPr="00945218">
              <w:rPr>
                <w:sz w:val="28"/>
                <w:szCs w:val="28"/>
              </w:rPr>
              <w:t>Quản lý Thông Tin Khách Hàng</w:t>
            </w:r>
          </w:p>
        </w:tc>
      </w:tr>
      <w:tr w:rsidR="002F747D" w:rsidRPr="00945218" w14:paraId="2D553EE4" w14:textId="77777777" w:rsidTr="006B07A4">
        <w:tc>
          <w:tcPr>
            <w:tcW w:w="2454" w:type="dxa"/>
            <w:vAlign w:val="center"/>
          </w:tcPr>
          <w:p w14:paraId="3CC982AB" w14:textId="77777777" w:rsidR="002F747D" w:rsidRPr="00945218" w:rsidRDefault="002F747D" w:rsidP="006B07A4">
            <w:pPr>
              <w:pStyle w:val="Table120"/>
              <w:spacing w:before="120" w:after="120" w:line="360" w:lineRule="auto"/>
              <w:rPr>
                <w:sz w:val="28"/>
                <w:szCs w:val="28"/>
              </w:rPr>
            </w:pPr>
            <w:r w:rsidRPr="00945218">
              <w:rPr>
                <w:sz w:val="28"/>
                <w:szCs w:val="28"/>
              </w:rPr>
              <w:t>Actor</w:t>
            </w:r>
          </w:p>
        </w:tc>
        <w:tc>
          <w:tcPr>
            <w:tcW w:w="6618" w:type="dxa"/>
          </w:tcPr>
          <w:p w14:paraId="19A6C160" w14:textId="77777777" w:rsidR="002F747D" w:rsidRPr="00945218" w:rsidRDefault="002F747D" w:rsidP="006B07A4">
            <w:pPr>
              <w:pStyle w:val="Table120"/>
              <w:spacing w:before="120" w:after="120" w:line="360" w:lineRule="auto"/>
              <w:rPr>
                <w:sz w:val="28"/>
                <w:szCs w:val="28"/>
              </w:rPr>
            </w:pPr>
            <w:r w:rsidRPr="00945218">
              <w:rPr>
                <w:sz w:val="28"/>
                <w:szCs w:val="28"/>
              </w:rPr>
              <w:t>Quản lý</w:t>
            </w:r>
          </w:p>
        </w:tc>
      </w:tr>
      <w:tr w:rsidR="002F747D" w:rsidRPr="00945218" w14:paraId="500BCB95" w14:textId="77777777" w:rsidTr="006B07A4">
        <w:tc>
          <w:tcPr>
            <w:tcW w:w="2454" w:type="dxa"/>
            <w:vAlign w:val="center"/>
          </w:tcPr>
          <w:p w14:paraId="3A5A8174" w14:textId="77777777" w:rsidR="002F747D" w:rsidRPr="00945218" w:rsidRDefault="002F747D" w:rsidP="006B07A4">
            <w:pPr>
              <w:pStyle w:val="Table120"/>
              <w:spacing w:before="120" w:after="120" w:line="360" w:lineRule="auto"/>
              <w:rPr>
                <w:sz w:val="28"/>
                <w:szCs w:val="28"/>
              </w:rPr>
            </w:pPr>
            <w:r w:rsidRPr="00945218">
              <w:rPr>
                <w:sz w:val="28"/>
                <w:szCs w:val="28"/>
              </w:rPr>
              <w:t>Mô tả</w:t>
            </w:r>
          </w:p>
        </w:tc>
        <w:tc>
          <w:tcPr>
            <w:tcW w:w="6618" w:type="dxa"/>
          </w:tcPr>
          <w:p w14:paraId="3D2503B3" w14:textId="77777777" w:rsidR="002F747D" w:rsidRPr="00945218" w:rsidRDefault="002F747D" w:rsidP="006B07A4">
            <w:pPr>
              <w:pStyle w:val="Table120"/>
              <w:spacing w:before="120" w:after="120" w:line="360" w:lineRule="auto"/>
              <w:rPr>
                <w:sz w:val="28"/>
                <w:szCs w:val="28"/>
              </w:rPr>
            </w:pPr>
            <w:r w:rsidRPr="00945218">
              <w:rPr>
                <w:sz w:val="28"/>
                <w:szCs w:val="28"/>
              </w:rPr>
              <w:t xml:space="preserve">Quản lý xem thông tin khách hàng trong hệ thống và thực hiện các chức năng thêm,xóa,tra cứu </w:t>
            </w:r>
          </w:p>
        </w:tc>
      </w:tr>
      <w:tr w:rsidR="002F747D" w:rsidRPr="00945218" w14:paraId="431BC3D2" w14:textId="77777777" w:rsidTr="006B07A4">
        <w:tc>
          <w:tcPr>
            <w:tcW w:w="2454" w:type="dxa"/>
            <w:vAlign w:val="center"/>
          </w:tcPr>
          <w:p w14:paraId="6F8DFFFF" w14:textId="77777777" w:rsidR="002F747D" w:rsidRPr="00945218" w:rsidRDefault="002F747D" w:rsidP="006B07A4">
            <w:pPr>
              <w:pStyle w:val="Table120"/>
              <w:spacing w:before="120" w:after="120" w:line="360" w:lineRule="auto"/>
              <w:rPr>
                <w:sz w:val="28"/>
                <w:szCs w:val="28"/>
              </w:rPr>
            </w:pPr>
            <w:r w:rsidRPr="00945218">
              <w:rPr>
                <w:sz w:val="28"/>
                <w:szCs w:val="28"/>
              </w:rPr>
              <w:t>Pre-conditions</w:t>
            </w:r>
          </w:p>
        </w:tc>
        <w:tc>
          <w:tcPr>
            <w:tcW w:w="6618" w:type="dxa"/>
          </w:tcPr>
          <w:p w14:paraId="35A2D6EB" w14:textId="77777777" w:rsidR="002F747D" w:rsidRPr="00945218" w:rsidRDefault="002F747D" w:rsidP="006B07A4">
            <w:pPr>
              <w:pStyle w:val="Table120"/>
              <w:spacing w:before="120" w:after="120" w:line="360" w:lineRule="auto"/>
              <w:rPr>
                <w:sz w:val="28"/>
                <w:szCs w:val="28"/>
              </w:rPr>
            </w:pPr>
            <w:r w:rsidRPr="00945218">
              <w:rPr>
                <w:sz w:val="28"/>
                <w:szCs w:val="28"/>
              </w:rPr>
              <w:t>Đăng nhập admin,</w:t>
            </w:r>
          </w:p>
        </w:tc>
      </w:tr>
      <w:tr w:rsidR="002F747D" w:rsidRPr="00945218" w14:paraId="3CA753B2" w14:textId="77777777" w:rsidTr="006B07A4">
        <w:tc>
          <w:tcPr>
            <w:tcW w:w="2454" w:type="dxa"/>
            <w:vAlign w:val="center"/>
          </w:tcPr>
          <w:p w14:paraId="1B342FF3" w14:textId="77777777" w:rsidR="002F747D" w:rsidRPr="00945218" w:rsidRDefault="002F747D" w:rsidP="006B07A4">
            <w:pPr>
              <w:pStyle w:val="Table120"/>
              <w:spacing w:before="120" w:after="120" w:line="360" w:lineRule="auto"/>
              <w:rPr>
                <w:sz w:val="28"/>
                <w:szCs w:val="28"/>
              </w:rPr>
            </w:pPr>
            <w:r w:rsidRPr="00945218">
              <w:rPr>
                <w:sz w:val="28"/>
                <w:szCs w:val="28"/>
              </w:rPr>
              <w:t>Post-conditions</w:t>
            </w:r>
          </w:p>
        </w:tc>
        <w:tc>
          <w:tcPr>
            <w:tcW w:w="6618" w:type="dxa"/>
          </w:tcPr>
          <w:p w14:paraId="3C203CE4" w14:textId="77777777" w:rsidR="002F747D" w:rsidRPr="00945218" w:rsidRDefault="002F747D" w:rsidP="006B07A4">
            <w:pPr>
              <w:pStyle w:val="Table120"/>
              <w:spacing w:before="120" w:after="120" w:line="360" w:lineRule="auto"/>
              <w:rPr>
                <w:sz w:val="28"/>
                <w:szCs w:val="28"/>
              </w:rPr>
            </w:pPr>
            <w:r w:rsidRPr="00945218">
              <w:rPr>
                <w:sz w:val="28"/>
                <w:szCs w:val="28"/>
              </w:rPr>
              <w:t>Success:quản lý được trang web(thêm,xóa ,sửa ,tra cứu,…thông tin khách hàng,sản phẩm)</w:t>
            </w:r>
          </w:p>
          <w:p w14:paraId="3BCCD8D6" w14:textId="77777777" w:rsidR="002F747D" w:rsidRPr="00945218" w:rsidRDefault="002F747D" w:rsidP="006B07A4">
            <w:pPr>
              <w:pStyle w:val="Table120"/>
              <w:spacing w:before="120" w:after="120" w:line="360" w:lineRule="auto"/>
              <w:rPr>
                <w:sz w:val="28"/>
                <w:szCs w:val="28"/>
              </w:rPr>
            </w:pPr>
            <w:r w:rsidRPr="00945218">
              <w:rPr>
                <w:sz w:val="28"/>
                <w:szCs w:val="28"/>
              </w:rPr>
              <w:t>Fail:đăng nhập thất bại =&gt; không vào được trang web</w:t>
            </w:r>
          </w:p>
        </w:tc>
      </w:tr>
      <w:tr w:rsidR="002F747D" w:rsidRPr="00945218" w14:paraId="03D84795" w14:textId="77777777" w:rsidTr="006B07A4">
        <w:tc>
          <w:tcPr>
            <w:tcW w:w="2454" w:type="dxa"/>
            <w:vAlign w:val="center"/>
          </w:tcPr>
          <w:p w14:paraId="7A42B837"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chính</w:t>
            </w:r>
          </w:p>
        </w:tc>
        <w:tc>
          <w:tcPr>
            <w:tcW w:w="6618" w:type="dxa"/>
          </w:tcPr>
          <w:p w14:paraId="6CA20D0A" w14:textId="77777777" w:rsidR="002F747D" w:rsidRPr="00945218" w:rsidRDefault="002F747D" w:rsidP="006B07A4">
            <w:pPr>
              <w:pStyle w:val="Table120"/>
              <w:spacing w:before="120" w:after="120" w:line="360" w:lineRule="auto"/>
              <w:rPr>
                <w:sz w:val="28"/>
                <w:szCs w:val="28"/>
              </w:rPr>
            </w:pPr>
            <w:bookmarkStart w:id="100" w:name="_Toc273689036"/>
            <w:bookmarkStart w:id="101" w:name="_Toc273689112"/>
            <w:r w:rsidRPr="00945218">
              <w:rPr>
                <w:sz w:val="28"/>
                <w:szCs w:val="28"/>
              </w:rPr>
              <w:t>Actor chọn chức năng Quản lý Thông Tin Khách Hàng.</w:t>
            </w:r>
            <w:bookmarkEnd w:id="100"/>
            <w:bookmarkEnd w:id="101"/>
          </w:p>
          <w:p w14:paraId="1FDB2A9A" w14:textId="77777777" w:rsidR="002F747D" w:rsidRPr="00945218" w:rsidRDefault="002F747D" w:rsidP="006B07A4">
            <w:pPr>
              <w:pStyle w:val="Table120"/>
              <w:spacing w:before="120" w:after="120" w:line="360" w:lineRule="auto"/>
              <w:rPr>
                <w:sz w:val="28"/>
                <w:szCs w:val="28"/>
              </w:rPr>
            </w:pPr>
            <w:bookmarkStart w:id="102" w:name="_Toc273689037"/>
            <w:bookmarkStart w:id="103" w:name="_Toc273689113"/>
            <w:r w:rsidRPr="00945218">
              <w:rPr>
                <w:sz w:val="28"/>
                <w:szCs w:val="28"/>
              </w:rPr>
              <w:t>Hệ thống hiển thị màn hình Quản lý Thông Tin Khách Hàng.</w:t>
            </w:r>
            <w:bookmarkEnd w:id="102"/>
            <w:bookmarkEnd w:id="103"/>
          </w:p>
          <w:p w14:paraId="35FE1410" w14:textId="77777777" w:rsidR="002F747D" w:rsidRPr="00945218" w:rsidRDefault="002F747D" w:rsidP="006B07A4">
            <w:pPr>
              <w:pStyle w:val="Table120"/>
              <w:spacing w:before="120" w:after="120" w:line="360" w:lineRule="auto"/>
              <w:rPr>
                <w:sz w:val="28"/>
                <w:szCs w:val="28"/>
              </w:rPr>
            </w:pPr>
            <w:bookmarkStart w:id="104" w:name="_Toc273689114"/>
            <w:bookmarkStart w:id="105" w:name="_Toc273689038"/>
            <w:r w:rsidRPr="00945218">
              <w:rPr>
                <w:sz w:val="28"/>
                <w:szCs w:val="28"/>
              </w:rPr>
              <w:t>Extend Use Case ThemKháchH</w:t>
            </w:r>
            <w:bookmarkEnd w:id="104"/>
            <w:bookmarkEnd w:id="105"/>
            <w:r w:rsidRPr="00945218">
              <w:rPr>
                <w:sz w:val="28"/>
                <w:szCs w:val="28"/>
              </w:rPr>
              <w:t>ang</w:t>
            </w:r>
          </w:p>
          <w:p w14:paraId="6F54738A" w14:textId="77777777" w:rsidR="002F747D" w:rsidRPr="00945218" w:rsidRDefault="002F747D" w:rsidP="006B07A4">
            <w:pPr>
              <w:pStyle w:val="Table120"/>
              <w:spacing w:before="120" w:after="120" w:line="360" w:lineRule="auto"/>
              <w:rPr>
                <w:sz w:val="28"/>
                <w:szCs w:val="28"/>
              </w:rPr>
            </w:pPr>
            <w:r w:rsidRPr="00945218">
              <w:rPr>
                <w:sz w:val="28"/>
                <w:szCs w:val="28"/>
              </w:rPr>
              <w:t>Extend Use Case XoaKhachHang</w:t>
            </w:r>
          </w:p>
          <w:p w14:paraId="15E16B26" w14:textId="77777777" w:rsidR="002F747D" w:rsidRPr="00945218" w:rsidRDefault="002F747D" w:rsidP="006B07A4">
            <w:pPr>
              <w:pStyle w:val="Table120"/>
              <w:spacing w:before="120" w:after="120" w:line="360" w:lineRule="auto"/>
              <w:rPr>
                <w:sz w:val="28"/>
                <w:szCs w:val="28"/>
              </w:rPr>
            </w:pPr>
            <w:r w:rsidRPr="00945218">
              <w:rPr>
                <w:sz w:val="28"/>
                <w:szCs w:val="28"/>
              </w:rPr>
              <w:t>Extend Use Case  TraCuuKhachHang.</w:t>
            </w:r>
          </w:p>
        </w:tc>
      </w:tr>
      <w:tr w:rsidR="002F747D" w:rsidRPr="00945218" w14:paraId="580209B7" w14:textId="77777777" w:rsidTr="006B07A4">
        <w:tc>
          <w:tcPr>
            <w:tcW w:w="2454" w:type="dxa"/>
            <w:vAlign w:val="center"/>
          </w:tcPr>
          <w:p w14:paraId="1B3ECA24"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phụ</w:t>
            </w:r>
          </w:p>
        </w:tc>
        <w:tc>
          <w:tcPr>
            <w:tcW w:w="6618" w:type="dxa"/>
          </w:tcPr>
          <w:p w14:paraId="52DD8498" w14:textId="77777777" w:rsidR="002F747D" w:rsidRPr="00945218" w:rsidRDefault="002F747D" w:rsidP="006B07A4">
            <w:pPr>
              <w:pStyle w:val="Table120"/>
              <w:spacing w:before="120" w:after="120" w:line="360" w:lineRule="auto"/>
              <w:rPr>
                <w:sz w:val="28"/>
                <w:szCs w:val="28"/>
              </w:rPr>
            </w:pPr>
            <w:bookmarkStart w:id="106" w:name="_Toc273689116"/>
            <w:bookmarkStart w:id="107" w:name="_Toc273689040"/>
            <w:r w:rsidRPr="00945218">
              <w:rPr>
                <w:sz w:val="28"/>
                <w:szCs w:val="28"/>
              </w:rPr>
              <w:t>Actor nhấn nút Thoát</w:t>
            </w:r>
            <w:bookmarkEnd w:id="106"/>
            <w:bookmarkEnd w:id="107"/>
          </w:p>
          <w:p w14:paraId="173499EE" w14:textId="77777777" w:rsidR="002F747D" w:rsidRPr="00945218" w:rsidRDefault="002F747D" w:rsidP="006B07A4">
            <w:pPr>
              <w:pStyle w:val="Table120"/>
              <w:spacing w:before="120" w:after="120" w:line="360" w:lineRule="auto"/>
              <w:rPr>
                <w:sz w:val="28"/>
                <w:szCs w:val="28"/>
              </w:rPr>
            </w:pPr>
            <w:r w:rsidRPr="00945218">
              <w:rPr>
                <w:sz w:val="28"/>
                <w:szCs w:val="28"/>
              </w:rPr>
              <w:t>Hệ thống hủy màn hình Quản lý Thông Tin Khách Hàng.</w:t>
            </w:r>
          </w:p>
        </w:tc>
      </w:tr>
      <w:tr w:rsidR="002F747D" w:rsidRPr="00945218" w14:paraId="51DFBF22" w14:textId="77777777" w:rsidTr="006B07A4">
        <w:tc>
          <w:tcPr>
            <w:tcW w:w="2454" w:type="dxa"/>
            <w:vAlign w:val="center"/>
          </w:tcPr>
          <w:p w14:paraId="613B8B8B"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44653A13"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ThemKhachHang</w:t>
            </w:r>
          </w:p>
          <w:p w14:paraId="7A71B7ED"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 Actor nhập thông tin khách hàng</w:t>
            </w:r>
          </w:p>
          <w:p w14:paraId="77A9F4CF"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 Kiểm tra thông tin không rỗng.</w:t>
            </w:r>
          </w:p>
          <w:p w14:paraId="4E2190D3"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3 Actor nhấn nút thêm.</w:t>
            </w:r>
          </w:p>
          <w:p w14:paraId="78BDD095"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 Cập nhật CSDL.</w:t>
            </w:r>
          </w:p>
          <w:p w14:paraId="24F7CD7B"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 Hiển thị thông tin cập nhật.</w:t>
            </w:r>
          </w:p>
          <w:p w14:paraId="5192AA25"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6 Actor nhấn nút thoát.</w:t>
            </w:r>
          </w:p>
          <w:p w14:paraId="02962BB5"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Thoát màn hình thêm thông tin khách hàng. Về lại trang admin</w:t>
            </w:r>
          </w:p>
          <w:p w14:paraId="56175F32"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1:</w:t>
            </w:r>
          </w:p>
          <w:p w14:paraId="59ABF3F5"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1.1.   Kiểm tra thông tin không hợp lệ.</w:t>
            </w:r>
          </w:p>
          <w:p w14:paraId="34BAD2F9"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2.1.   Lặp lại  luồng sự kiện chính.</w:t>
            </w:r>
          </w:p>
          <w:p w14:paraId="7E3C738B"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2:</w:t>
            </w:r>
          </w:p>
          <w:p w14:paraId="70299A92"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4.1.   Kiểm tra thông tin hợp lệ.</w:t>
            </w:r>
          </w:p>
          <w:p w14:paraId="071BD5A5"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5.1.   Cập nhật cơ sở dữ liệu.</w:t>
            </w:r>
          </w:p>
        </w:tc>
      </w:tr>
      <w:tr w:rsidR="002F747D" w:rsidRPr="00945218" w14:paraId="75523502" w14:textId="77777777" w:rsidTr="006B07A4">
        <w:tc>
          <w:tcPr>
            <w:tcW w:w="2454" w:type="dxa"/>
            <w:vAlign w:val="center"/>
          </w:tcPr>
          <w:p w14:paraId="0FB44AEE"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12AB3C31" w14:textId="77777777" w:rsidR="002F747D" w:rsidRPr="00945218" w:rsidRDefault="002F747D" w:rsidP="006B07A4">
            <w:pPr>
              <w:pStyle w:val="Table120"/>
              <w:spacing w:before="120" w:after="120" w:line="360" w:lineRule="auto"/>
              <w:rPr>
                <w:sz w:val="28"/>
                <w:szCs w:val="28"/>
              </w:rPr>
            </w:pPr>
            <w:r w:rsidRPr="00945218">
              <w:rPr>
                <w:sz w:val="28"/>
                <w:szCs w:val="28"/>
              </w:rPr>
              <w:t xml:space="preserve"> XoaKhachHang</w:t>
            </w:r>
          </w:p>
          <w:p w14:paraId="4E30F253" w14:textId="77777777" w:rsidR="002F747D" w:rsidRPr="00945218" w:rsidRDefault="002F747D" w:rsidP="00A00577">
            <w:pPr>
              <w:pStyle w:val="Table120"/>
              <w:numPr>
                <w:ilvl w:val="0"/>
                <w:numId w:val="17"/>
              </w:numPr>
              <w:tabs>
                <w:tab w:val="clear" w:pos="425"/>
              </w:tabs>
              <w:spacing w:before="120" w:after="120" w:line="360" w:lineRule="auto"/>
              <w:rPr>
                <w:sz w:val="28"/>
                <w:szCs w:val="28"/>
              </w:rPr>
            </w:pPr>
            <w:r w:rsidRPr="00945218">
              <w:rPr>
                <w:sz w:val="28"/>
                <w:szCs w:val="28"/>
              </w:rPr>
              <w:t>Actor xóa thông tin khách hàng</w:t>
            </w:r>
          </w:p>
          <w:p w14:paraId="46CD41C7" w14:textId="77777777" w:rsidR="002F747D" w:rsidRPr="00945218" w:rsidRDefault="002F747D" w:rsidP="00A00577">
            <w:pPr>
              <w:pStyle w:val="Table120"/>
              <w:numPr>
                <w:ilvl w:val="0"/>
                <w:numId w:val="17"/>
              </w:numPr>
              <w:tabs>
                <w:tab w:val="clear" w:pos="425"/>
              </w:tabs>
              <w:spacing w:before="120" w:after="120" w:line="360" w:lineRule="auto"/>
              <w:rPr>
                <w:sz w:val="28"/>
                <w:szCs w:val="28"/>
              </w:rPr>
            </w:pPr>
            <w:r w:rsidRPr="00945218">
              <w:rPr>
                <w:sz w:val="28"/>
                <w:szCs w:val="28"/>
              </w:rPr>
              <w:t>Kiểm tra thông tin sau khi xóa</w:t>
            </w:r>
          </w:p>
          <w:p w14:paraId="4B615126" w14:textId="77777777" w:rsidR="002F747D" w:rsidRPr="00945218" w:rsidRDefault="002F747D" w:rsidP="00A00577">
            <w:pPr>
              <w:pStyle w:val="Table120"/>
              <w:numPr>
                <w:ilvl w:val="0"/>
                <w:numId w:val="17"/>
              </w:numPr>
              <w:tabs>
                <w:tab w:val="clear" w:pos="425"/>
              </w:tabs>
              <w:spacing w:before="120" w:after="120" w:line="360" w:lineRule="auto"/>
              <w:rPr>
                <w:sz w:val="28"/>
                <w:szCs w:val="28"/>
              </w:rPr>
            </w:pPr>
            <w:r w:rsidRPr="00945218">
              <w:rPr>
                <w:sz w:val="28"/>
                <w:szCs w:val="28"/>
              </w:rPr>
              <w:t>Actor nhấn nút xóa</w:t>
            </w:r>
          </w:p>
          <w:p w14:paraId="6F73012F" w14:textId="77777777" w:rsidR="002F747D" w:rsidRPr="00945218" w:rsidRDefault="002F747D" w:rsidP="00A00577">
            <w:pPr>
              <w:pStyle w:val="Table120"/>
              <w:numPr>
                <w:ilvl w:val="0"/>
                <w:numId w:val="17"/>
              </w:numPr>
              <w:tabs>
                <w:tab w:val="clear" w:pos="425"/>
              </w:tabs>
              <w:spacing w:before="120" w:after="120" w:line="360" w:lineRule="auto"/>
              <w:rPr>
                <w:sz w:val="28"/>
                <w:szCs w:val="28"/>
              </w:rPr>
            </w:pPr>
            <w:r w:rsidRPr="00945218">
              <w:rPr>
                <w:sz w:val="28"/>
                <w:szCs w:val="28"/>
              </w:rPr>
              <w:t>Cập nhật CSDL</w:t>
            </w:r>
          </w:p>
          <w:p w14:paraId="2A0154DF" w14:textId="77777777" w:rsidR="002F747D" w:rsidRPr="00945218" w:rsidRDefault="002F747D" w:rsidP="00A00577">
            <w:pPr>
              <w:pStyle w:val="Table120"/>
              <w:numPr>
                <w:ilvl w:val="0"/>
                <w:numId w:val="17"/>
              </w:numPr>
              <w:tabs>
                <w:tab w:val="clear" w:pos="425"/>
              </w:tabs>
              <w:spacing w:before="120" w:after="120" w:line="360" w:lineRule="auto"/>
              <w:rPr>
                <w:sz w:val="28"/>
                <w:szCs w:val="28"/>
              </w:rPr>
            </w:pPr>
            <w:r w:rsidRPr="00945218">
              <w:rPr>
                <w:sz w:val="28"/>
                <w:szCs w:val="28"/>
              </w:rPr>
              <w:t>Hiển thị thông tin cập nhật.</w:t>
            </w:r>
          </w:p>
          <w:p w14:paraId="1021BEF7" w14:textId="77777777" w:rsidR="002F747D" w:rsidRPr="00945218" w:rsidRDefault="002F747D" w:rsidP="00A00577">
            <w:pPr>
              <w:pStyle w:val="Table120"/>
              <w:numPr>
                <w:ilvl w:val="0"/>
                <w:numId w:val="17"/>
              </w:numPr>
              <w:tabs>
                <w:tab w:val="clear" w:pos="425"/>
              </w:tabs>
              <w:spacing w:before="120" w:after="120" w:line="360" w:lineRule="auto"/>
              <w:rPr>
                <w:sz w:val="28"/>
                <w:szCs w:val="28"/>
              </w:rPr>
            </w:pPr>
            <w:r w:rsidRPr="00945218">
              <w:rPr>
                <w:sz w:val="28"/>
                <w:szCs w:val="28"/>
              </w:rPr>
              <w:t>Actor nhấn nút thoát.</w:t>
            </w:r>
          </w:p>
          <w:p w14:paraId="79A7B5EF" w14:textId="77777777" w:rsidR="002F747D" w:rsidRPr="00945218" w:rsidRDefault="002F747D" w:rsidP="006B07A4">
            <w:pPr>
              <w:pStyle w:val="Table120"/>
              <w:spacing w:before="120" w:after="120" w:line="360" w:lineRule="auto"/>
              <w:rPr>
                <w:sz w:val="28"/>
                <w:szCs w:val="28"/>
              </w:rPr>
            </w:pPr>
            <w:r w:rsidRPr="00945218">
              <w:rPr>
                <w:sz w:val="28"/>
                <w:szCs w:val="28"/>
              </w:rPr>
              <w:t>Thoát màn hình sau khi xóa thông tin khách hàng.Về lại trang admin</w:t>
            </w:r>
          </w:p>
          <w:p w14:paraId="31FB9879"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1C151D2C" w14:textId="77777777" w:rsidR="002F747D" w:rsidRPr="00945218" w:rsidRDefault="002F747D" w:rsidP="00A00577">
            <w:pPr>
              <w:pStyle w:val="Table120"/>
              <w:numPr>
                <w:ilvl w:val="1"/>
                <w:numId w:val="18"/>
              </w:numPr>
              <w:tabs>
                <w:tab w:val="left" w:pos="425"/>
              </w:tabs>
              <w:spacing w:before="120" w:after="120" w:line="360" w:lineRule="auto"/>
              <w:rPr>
                <w:sz w:val="28"/>
                <w:szCs w:val="28"/>
              </w:rPr>
            </w:pPr>
            <w:r w:rsidRPr="00945218">
              <w:rPr>
                <w:sz w:val="28"/>
                <w:szCs w:val="28"/>
              </w:rPr>
              <w:t>Kiểm tra thông tin cần xóa hợp lệ</w:t>
            </w:r>
          </w:p>
          <w:p w14:paraId="710CD1D6" w14:textId="77777777" w:rsidR="002F747D" w:rsidRPr="00945218" w:rsidRDefault="002F747D" w:rsidP="00A00577">
            <w:pPr>
              <w:pStyle w:val="Table120"/>
              <w:numPr>
                <w:ilvl w:val="1"/>
                <w:numId w:val="19"/>
              </w:numPr>
              <w:tabs>
                <w:tab w:val="left" w:pos="420"/>
              </w:tabs>
              <w:spacing w:before="120" w:after="120" w:line="360" w:lineRule="auto"/>
              <w:rPr>
                <w:sz w:val="28"/>
                <w:szCs w:val="28"/>
              </w:rPr>
            </w:pPr>
            <w:r w:rsidRPr="00945218">
              <w:rPr>
                <w:sz w:val="28"/>
                <w:szCs w:val="28"/>
              </w:rPr>
              <w:t>Cập nhật cơ sở dữ liệu</w:t>
            </w:r>
          </w:p>
          <w:p w14:paraId="13DAE912"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502C016C" w14:textId="77777777" w:rsidR="002F747D" w:rsidRPr="00945218" w:rsidRDefault="002F747D" w:rsidP="006B07A4">
            <w:pPr>
              <w:pStyle w:val="Table120"/>
              <w:tabs>
                <w:tab w:val="left" w:pos="425"/>
              </w:tabs>
              <w:spacing w:before="120" w:after="120" w:line="360" w:lineRule="auto"/>
              <w:rPr>
                <w:sz w:val="28"/>
                <w:szCs w:val="28"/>
              </w:rPr>
            </w:pPr>
            <w:r w:rsidRPr="00945218">
              <w:rPr>
                <w:sz w:val="28"/>
                <w:szCs w:val="28"/>
              </w:rPr>
              <w:t>3.1 Kiểm tra thông tin cần xóa không hợp lệ</w:t>
            </w:r>
          </w:p>
          <w:p w14:paraId="433F7AAE" w14:textId="77777777" w:rsidR="002F747D" w:rsidRPr="00945218" w:rsidRDefault="002F747D" w:rsidP="006B07A4">
            <w:pPr>
              <w:pStyle w:val="Table120"/>
              <w:spacing w:before="120" w:after="120" w:line="360" w:lineRule="auto"/>
              <w:rPr>
                <w:sz w:val="28"/>
                <w:szCs w:val="28"/>
              </w:rPr>
            </w:pPr>
            <w:r w:rsidRPr="00945218">
              <w:rPr>
                <w:sz w:val="28"/>
                <w:szCs w:val="28"/>
              </w:rPr>
              <w:t>4.1 Lặp lại  luồng sự kiện chính.</w:t>
            </w:r>
          </w:p>
        </w:tc>
      </w:tr>
      <w:tr w:rsidR="002F747D" w:rsidRPr="00945218" w14:paraId="360B32B5" w14:textId="77777777" w:rsidTr="006B07A4">
        <w:tc>
          <w:tcPr>
            <w:tcW w:w="2454" w:type="dxa"/>
            <w:vAlign w:val="center"/>
          </w:tcPr>
          <w:p w14:paraId="6DC878B9"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3ECC39BB" w14:textId="77777777" w:rsidR="002F747D" w:rsidRPr="00945218" w:rsidRDefault="002F747D" w:rsidP="006B07A4">
            <w:pPr>
              <w:pStyle w:val="Table120"/>
              <w:spacing w:before="120" w:after="120" w:line="360" w:lineRule="auto"/>
              <w:rPr>
                <w:sz w:val="28"/>
                <w:szCs w:val="28"/>
              </w:rPr>
            </w:pPr>
            <w:r w:rsidRPr="00945218">
              <w:rPr>
                <w:sz w:val="28"/>
                <w:szCs w:val="28"/>
              </w:rPr>
              <w:t>TraCuuKhachHang</w:t>
            </w:r>
          </w:p>
          <w:p w14:paraId="3BCFA3C2" w14:textId="77777777" w:rsidR="002F747D" w:rsidRPr="00945218" w:rsidRDefault="002F747D" w:rsidP="006B07A4">
            <w:pPr>
              <w:pStyle w:val="Table120"/>
              <w:spacing w:before="120" w:after="120" w:line="360" w:lineRule="auto"/>
              <w:rPr>
                <w:sz w:val="28"/>
                <w:szCs w:val="28"/>
              </w:rPr>
            </w:pPr>
            <w:r w:rsidRPr="00945218">
              <w:rPr>
                <w:sz w:val="28"/>
                <w:szCs w:val="28"/>
              </w:rPr>
              <w:t>Actor tra cứu thông tin khách hàng</w:t>
            </w:r>
          </w:p>
          <w:p w14:paraId="27CA27BD" w14:textId="77777777" w:rsidR="002F747D" w:rsidRPr="00945218" w:rsidRDefault="002F747D" w:rsidP="006B07A4">
            <w:pPr>
              <w:pStyle w:val="Table120"/>
              <w:spacing w:before="120" w:after="120" w:line="360" w:lineRule="auto"/>
              <w:rPr>
                <w:sz w:val="28"/>
                <w:szCs w:val="28"/>
              </w:rPr>
            </w:pPr>
            <w:r w:rsidRPr="00945218">
              <w:rPr>
                <w:sz w:val="28"/>
                <w:szCs w:val="28"/>
              </w:rPr>
              <w:t>Kiểm tra  kết quả thông tin tra cứu</w:t>
            </w:r>
          </w:p>
          <w:p w14:paraId="11634478" w14:textId="77777777" w:rsidR="002F747D" w:rsidRPr="00945218" w:rsidRDefault="002F747D" w:rsidP="006B07A4">
            <w:pPr>
              <w:pStyle w:val="Table120"/>
              <w:spacing w:before="120" w:after="120" w:line="360" w:lineRule="auto"/>
              <w:rPr>
                <w:sz w:val="28"/>
                <w:szCs w:val="28"/>
              </w:rPr>
            </w:pPr>
            <w:r w:rsidRPr="00945218">
              <w:rPr>
                <w:sz w:val="28"/>
                <w:szCs w:val="28"/>
              </w:rPr>
              <w:t>Actor nhấn nút tra cứu</w:t>
            </w:r>
          </w:p>
          <w:p w14:paraId="28467C06" w14:textId="77777777" w:rsidR="002F747D" w:rsidRPr="00945218" w:rsidRDefault="002F747D" w:rsidP="006B07A4">
            <w:pPr>
              <w:pStyle w:val="Table120"/>
              <w:spacing w:before="120" w:after="120" w:line="360" w:lineRule="auto"/>
              <w:rPr>
                <w:sz w:val="28"/>
                <w:szCs w:val="28"/>
              </w:rPr>
            </w:pPr>
            <w:r w:rsidRPr="00945218">
              <w:rPr>
                <w:sz w:val="28"/>
                <w:szCs w:val="28"/>
              </w:rPr>
              <w:t>Hiển thi thông tin tra cứu</w:t>
            </w:r>
          </w:p>
          <w:p w14:paraId="3310B026" w14:textId="77777777" w:rsidR="002F747D" w:rsidRPr="00945218" w:rsidRDefault="002F747D" w:rsidP="006B07A4">
            <w:pPr>
              <w:pStyle w:val="Table120"/>
              <w:spacing w:before="120" w:after="120" w:line="360" w:lineRule="auto"/>
              <w:rPr>
                <w:sz w:val="28"/>
                <w:szCs w:val="28"/>
              </w:rPr>
            </w:pPr>
            <w:r w:rsidRPr="00945218">
              <w:rPr>
                <w:sz w:val="28"/>
                <w:szCs w:val="28"/>
              </w:rPr>
              <w:t>Actor nhấn nút thoát.</w:t>
            </w:r>
          </w:p>
          <w:p w14:paraId="22425D99" w14:textId="77777777" w:rsidR="002F747D" w:rsidRPr="00945218" w:rsidRDefault="002F747D" w:rsidP="006B07A4">
            <w:pPr>
              <w:pStyle w:val="Table120"/>
              <w:spacing w:before="120" w:after="120" w:line="360" w:lineRule="auto"/>
              <w:rPr>
                <w:sz w:val="28"/>
                <w:szCs w:val="28"/>
              </w:rPr>
            </w:pPr>
            <w:r w:rsidRPr="00945218">
              <w:rPr>
                <w:sz w:val="28"/>
                <w:szCs w:val="28"/>
              </w:rPr>
              <w:t>Thoát màn hình sau khi tra cứu thông tin khách hàng.Về lại trang admin</w:t>
            </w:r>
          </w:p>
          <w:p w14:paraId="670D8E79"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0E1F9446" w14:textId="77777777" w:rsidR="002F747D" w:rsidRPr="00945218" w:rsidRDefault="002F747D" w:rsidP="006B07A4">
            <w:pPr>
              <w:pStyle w:val="Table120"/>
              <w:spacing w:before="120" w:after="120" w:line="360" w:lineRule="auto"/>
              <w:rPr>
                <w:sz w:val="28"/>
                <w:szCs w:val="28"/>
              </w:rPr>
            </w:pPr>
            <w:r w:rsidRPr="00945218">
              <w:rPr>
                <w:sz w:val="28"/>
                <w:szCs w:val="28"/>
              </w:rPr>
              <w:t>1.1 Tra cứu thông tin không hợp lệ</w:t>
            </w:r>
          </w:p>
          <w:p w14:paraId="6C87EC83" w14:textId="77777777" w:rsidR="002F747D" w:rsidRPr="00945218" w:rsidRDefault="002F747D" w:rsidP="006B07A4">
            <w:pPr>
              <w:pStyle w:val="Table120"/>
              <w:spacing w:before="120" w:after="120" w:line="360" w:lineRule="auto"/>
              <w:rPr>
                <w:sz w:val="28"/>
                <w:szCs w:val="28"/>
              </w:rPr>
            </w:pPr>
            <w:r w:rsidRPr="00945218">
              <w:rPr>
                <w:sz w:val="28"/>
                <w:szCs w:val="28"/>
              </w:rPr>
              <w:t>2.1 Lặp lại luồng sự kiện chính</w:t>
            </w:r>
          </w:p>
          <w:p w14:paraId="35894870"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6EACCB6C" w14:textId="77777777" w:rsidR="002F747D" w:rsidRPr="00945218" w:rsidRDefault="002F747D" w:rsidP="006B07A4">
            <w:pPr>
              <w:pStyle w:val="Table120"/>
              <w:spacing w:before="120" w:after="120" w:line="360" w:lineRule="auto"/>
              <w:rPr>
                <w:sz w:val="28"/>
                <w:szCs w:val="28"/>
              </w:rPr>
            </w:pPr>
            <w:r w:rsidRPr="00945218">
              <w:rPr>
                <w:sz w:val="28"/>
                <w:szCs w:val="28"/>
              </w:rPr>
              <w:t>3.1 Tra cứu  thông tin hợp lệ</w:t>
            </w:r>
          </w:p>
          <w:p w14:paraId="7604ED29" w14:textId="77777777" w:rsidR="002F747D" w:rsidRPr="00945218" w:rsidRDefault="002F747D" w:rsidP="006B07A4">
            <w:pPr>
              <w:pStyle w:val="Table120"/>
              <w:spacing w:before="120" w:after="120" w:line="360" w:lineRule="auto"/>
              <w:rPr>
                <w:sz w:val="28"/>
                <w:szCs w:val="28"/>
              </w:rPr>
            </w:pPr>
            <w:r w:rsidRPr="00945218">
              <w:rPr>
                <w:sz w:val="28"/>
                <w:szCs w:val="28"/>
              </w:rPr>
              <w:t>4.1 Xuất thông tin khách hàng</w:t>
            </w:r>
          </w:p>
        </w:tc>
      </w:tr>
    </w:tbl>
    <w:p w14:paraId="66A52A7C" w14:textId="77777777" w:rsidR="002F747D" w:rsidRPr="00945218" w:rsidRDefault="002F747D" w:rsidP="002F747D">
      <w:pPr>
        <w:pStyle w:val="BodyText"/>
        <w:spacing w:after="120"/>
        <w:ind w:firstLine="0"/>
        <w:rPr>
          <w:sz w:val="28"/>
          <w:szCs w:val="28"/>
        </w:rPr>
      </w:pPr>
    </w:p>
    <w:p w14:paraId="695BC3FE" w14:textId="77777777" w:rsidR="002F747D" w:rsidRPr="00945218" w:rsidRDefault="002F747D" w:rsidP="00A00577">
      <w:pPr>
        <w:pStyle w:val="BodyText"/>
        <w:numPr>
          <w:ilvl w:val="0"/>
          <w:numId w:val="20"/>
        </w:numPr>
        <w:spacing w:after="120"/>
        <w:rPr>
          <w:sz w:val="28"/>
          <w:szCs w:val="28"/>
        </w:rPr>
      </w:pPr>
      <w:r w:rsidRPr="00945218">
        <w:rPr>
          <w:sz w:val="28"/>
          <w:szCs w:val="28"/>
        </w:rPr>
        <w:t xml:space="preserve">Mô tả Quản lý xem đơn hàng </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2F747D" w:rsidRPr="00945218" w14:paraId="3F45EBBE" w14:textId="77777777" w:rsidTr="006B07A4">
        <w:tc>
          <w:tcPr>
            <w:tcW w:w="2454" w:type="dxa"/>
            <w:vAlign w:val="center"/>
          </w:tcPr>
          <w:p w14:paraId="007AC52A"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br w:type="page"/>
              <w:t>Tên Use case</w:t>
            </w:r>
          </w:p>
        </w:tc>
        <w:tc>
          <w:tcPr>
            <w:tcW w:w="6618" w:type="dxa"/>
          </w:tcPr>
          <w:p w14:paraId="00EA803A" w14:textId="77777777" w:rsidR="002F747D" w:rsidRPr="00945218" w:rsidRDefault="002F747D" w:rsidP="006B07A4">
            <w:pPr>
              <w:pStyle w:val="Table120"/>
              <w:spacing w:before="120" w:after="120" w:line="360" w:lineRule="auto"/>
              <w:rPr>
                <w:sz w:val="28"/>
                <w:szCs w:val="28"/>
              </w:rPr>
            </w:pPr>
            <w:r w:rsidRPr="00945218">
              <w:rPr>
                <w:sz w:val="28"/>
                <w:szCs w:val="28"/>
              </w:rPr>
              <w:t>Quản lý đơn hàng</w:t>
            </w:r>
          </w:p>
        </w:tc>
      </w:tr>
      <w:tr w:rsidR="002F747D" w:rsidRPr="00945218" w14:paraId="74E19BCD" w14:textId="77777777" w:rsidTr="006B07A4">
        <w:tc>
          <w:tcPr>
            <w:tcW w:w="2454" w:type="dxa"/>
            <w:vAlign w:val="center"/>
          </w:tcPr>
          <w:p w14:paraId="78719F9D" w14:textId="77777777" w:rsidR="002F747D" w:rsidRPr="00945218" w:rsidRDefault="002F747D" w:rsidP="006B07A4">
            <w:pPr>
              <w:pStyle w:val="Table120"/>
              <w:spacing w:before="120" w:after="120" w:line="360" w:lineRule="auto"/>
              <w:rPr>
                <w:sz w:val="28"/>
                <w:szCs w:val="28"/>
              </w:rPr>
            </w:pPr>
            <w:r w:rsidRPr="00945218">
              <w:rPr>
                <w:sz w:val="28"/>
                <w:szCs w:val="28"/>
              </w:rPr>
              <w:t>Actor</w:t>
            </w:r>
          </w:p>
        </w:tc>
        <w:tc>
          <w:tcPr>
            <w:tcW w:w="6618" w:type="dxa"/>
          </w:tcPr>
          <w:p w14:paraId="3A05357C" w14:textId="77777777" w:rsidR="002F747D" w:rsidRPr="00945218" w:rsidRDefault="002F747D" w:rsidP="006B07A4">
            <w:pPr>
              <w:pStyle w:val="Table120"/>
              <w:spacing w:before="120" w:after="120" w:line="360" w:lineRule="auto"/>
              <w:rPr>
                <w:sz w:val="28"/>
                <w:szCs w:val="28"/>
              </w:rPr>
            </w:pPr>
            <w:r w:rsidRPr="00945218">
              <w:rPr>
                <w:sz w:val="28"/>
                <w:szCs w:val="28"/>
              </w:rPr>
              <w:t>Quản lý</w:t>
            </w:r>
          </w:p>
        </w:tc>
      </w:tr>
      <w:tr w:rsidR="002F747D" w:rsidRPr="00945218" w14:paraId="1839CC70" w14:textId="77777777" w:rsidTr="006B07A4">
        <w:tc>
          <w:tcPr>
            <w:tcW w:w="2454" w:type="dxa"/>
            <w:vAlign w:val="center"/>
          </w:tcPr>
          <w:p w14:paraId="0E230BCD" w14:textId="77777777" w:rsidR="002F747D" w:rsidRPr="00945218" w:rsidRDefault="002F747D" w:rsidP="006B07A4">
            <w:pPr>
              <w:pStyle w:val="Table120"/>
              <w:spacing w:before="120" w:after="120" w:line="360" w:lineRule="auto"/>
              <w:rPr>
                <w:sz w:val="28"/>
                <w:szCs w:val="28"/>
              </w:rPr>
            </w:pPr>
            <w:r w:rsidRPr="00945218">
              <w:rPr>
                <w:sz w:val="28"/>
                <w:szCs w:val="28"/>
              </w:rPr>
              <w:t>Mô tả</w:t>
            </w:r>
          </w:p>
        </w:tc>
        <w:tc>
          <w:tcPr>
            <w:tcW w:w="6618" w:type="dxa"/>
          </w:tcPr>
          <w:p w14:paraId="7188628E" w14:textId="77777777" w:rsidR="002F747D" w:rsidRPr="00945218" w:rsidRDefault="002F747D" w:rsidP="006B07A4">
            <w:pPr>
              <w:pStyle w:val="Table120"/>
              <w:spacing w:before="120" w:after="120" w:line="360" w:lineRule="auto"/>
              <w:rPr>
                <w:sz w:val="28"/>
                <w:szCs w:val="28"/>
              </w:rPr>
            </w:pPr>
            <w:r w:rsidRPr="00945218">
              <w:rPr>
                <w:sz w:val="28"/>
                <w:szCs w:val="28"/>
              </w:rPr>
              <w:t>Quản lý xem đơn hàng trong hệ thống và thực hiện các chức năng thêm,xóa,sửa</w:t>
            </w:r>
          </w:p>
        </w:tc>
      </w:tr>
      <w:tr w:rsidR="002F747D" w:rsidRPr="00945218" w14:paraId="49C9FEB0" w14:textId="77777777" w:rsidTr="006B07A4">
        <w:tc>
          <w:tcPr>
            <w:tcW w:w="2454" w:type="dxa"/>
            <w:vAlign w:val="center"/>
          </w:tcPr>
          <w:p w14:paraId="7C64990F" w14:textId="77777777" w:rsidR="002F747D" w:rsidRPr="00945218" w:rsidRDefault="002F747D" w:rsidP="006B07A4">
            <w:pPr>
              <w:pStyle w:val="Table120"/>
              <w:spacing w:before="120" w:after="120" w:line="360" w:lineRule="auto"/>
              <w:rPr>
                <w:sz w:val="28"/>
                <w:szCs w:val="28"/>
              </w:rPr>
            </w:pPr>
            <w:r w:rsidRPr="00945218">
              <w:rPr>
                <w:sz w:val="28"/>
                <w:szCs w:val="28"/>
              </w:rPr>
              <w:t>Pre-conditions</w:t>
            </w:r>
          </w:p>
        </w:tc>
        <w:tc>
          <w:tcPr>
            <w:tcW w:w="6618" w:type="dxa"/>
          </w:tcPr>
          <w:p w14:paraId="3A50D361" w14:textId="77777777" w:rsidR="002F747D" w:rsidRPr="00945218" w:rsidRDefault="002F747D" w:rsidP="006B07A4">
            <w:pPr>
              <w:pStyle w:val="Table120"/>
              <w:spacing w:before="120" w:after="120" w:line="360" w:lineRule="auto"/>
              <w:rPr>
                <w:sz w:val="28"/>
                <w:szCs w:val="28"/>
              </w:rPr>
            </w:pPr>
            <w:r w:rsidRPr="00945218">
              <w:rPr>
                <w:sz w:val="28"/>
                <w:szCs w:val="28"/>
              </w:rPr>
              <w:t>Đăng nhập admin,</w:t>
            </w:r>
          </w:p>
        </w:tc>
      </w:tr>
      <w:tr w:rsidR="002F747D" w:rsidRPr="00945218" w14:paraId="6554B4F0" w14:textId="77777777" w:rsidTr="006B07A4">
        <w:tc>
          <w:tcPr>
            <w:tcW w:w="2454" w:type="dxa"/>
            <w:vAlign w:val="center"/>
          </w:tcPr>
          <w:p w14:paraId="653C8698" w14:textId="77777777" w:rsidR="002F747D" w:rsidRPr="00945218" w:rsidRDefault="002F747D" w:rsidP="006B07A4">
            <w:pPr>
              <w:pStyle w:val="Table120"/>
              <w:spacing w:before="120" w:after="120" w:line="360" w:lineRule="auto"/>
              <w:rPr>
                <w:sz w:val="28"/>
                <w:szCs w:val="28"/>
              </w:rPr>
            </w:pPr>
            <w:r w:rsidRPr="00945218">
              <w:rPr>
                <w:sz w:val="28"/>
                <w:szCs w:val="28"/>
              </w:rPr>
              <w:t>Post-conditions</w:t>
            </w:r>
          </w:p>
        </w:tc>
        <w:tc>
          <w:tcPr>
            <w:tcW w:w="6618" w:type="dxa"/>
          </w:tcPr>
          <w:p w14:paraId="5E045B32" w14:textId="77777777" w:rsidR="002F747D" w:rsidRPr="00945218" w:rsidRDefault="002F747D" w:rsidP="006B07A4">
            <w:pPr>
              <w:pStyle w:val="Table120"/>
              <w:spacing w:before="120" w:after="120" w:line="360" w:lineRule="auto"/>
              <w:rPr>
                <w:sz w:val="28"/>
                <w:szCs w:val="28"/>
              </w:rPr>
            </w:pPr>
            <w:r w:rsidRPr="00945218">
              <w:rPr>
                <w:sz w:val="28"/>
                <w:szCs w:val="28"/>
              </w:rPr>
              <w:t>Success:quản lý được trang web(thêm,xóa ,sửa ,…đơn hàng)</w:t>
            </w:r>
          </w:p>
          <w:p w14:paraId="682B6F2B" w14:textId="77777777" w:rsidR="002F747D" w:rsidRPr="00945218" w:rsidRDefault="002F747D" w:rsidP="006B07A4">
            <w:pPr>
              <w:pStyle w:val="Table120"/>
              <w:spacing w:before="120" w:after="120" w:line="360" w:lineRule="auto"/>
              <w:rPr>
                <w:sz w:val="28"/>
                <w:szCs w:val="28"/>
              </w:rPr>
            </w:pPr>
            <w:r w:rsidRPr="00945218">
              <w:rPr>
                <w:sz w:val="28"/>
                <w:szCs w:val="28"/>
              </w:rPr>
              <w:t>Fail:đăng nhập thất bại =&gt; không vào được trang web</w:t>
            </w:r>
          </w:p>
        </w:tc>
      </w:tr>
      <w:tr w:rsidR="002F747D" w:rsidRPr="00945218" w14:paraId="64C71362" w14:textId="77777777" w:rsidTr="006B07A4">
        <w:tc>
          <w:tcPr>
            <w:tcW w:w="2454" w:type="dxa"/>
            <w:vAlign w:val="center"/>
          </w:tcPr>
          <w:p w14:paraId="7DAE3FBD"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chính</w:t>
            </w:r>
          </w:p>
        </w:tc>
        <w:tc>
          <w:tcPr>
            <w:tcW w:w="6618" w:type="dxa"/>
          </w:tcPr>
          <w:p w14:paraId="20D02CB9" w14:textId="77777777" w:rsidR="002F747D" w:rsidRPr="00945218" w:rsidRDefault="002F747D" w:rsidP="006B07A4">
            <w:pPr>
              <w:pStyle w:val="Table120"/>
              <w:spacing w:before="120" w:after="120" w:line="360" w:lineRule="auto"/>
              <w:rPr>
                <w:sz w:val="28"/>
                <w:szCs w:val="28"/>
              </w:rPr>
            </w:pPr>
            <w:r w:rsidRPr="00945218">
              <w:rPr>
                <w:sz w:val="28"/>
                <w:szCs w:val="28"/>
              </w:rPr>
              <w:t>Actor chọn chức năng Quản lý Đơn Hàng.</w:t>
            </w:r>
          </w:p>
          <w:p w14:paraId="6D5080CF" w14:textId="77777777" w:rsidR="002F747D" w:rsidRPr="00945218" w:rsidRDefault="002F747D" w:rsidP="006B07A4">
            <w:pPr>
              <w:pStyle w:val="Table120"/>
              <w:spacing w:before="120" w:after="120" w:line="360" w:lineRule="auto"/>
              <w:rPr>
                <w:sz w:val="28"/>
                <w:szCs w:val="28"/>
              </w:rPr>
            </w:pPr>
            <w:r w:rsidRPr="00945218">
              <w:rPr>
                <w:sz w:val="28"/>
                <w:szCs w:val="28"/>
              </w:rPr>
              <w:t>Hệ thống hiển thị màn hình Quản lý Đơn Hàng.</w:t>
            </w:r>
          </w:p>
          <w:p w14:paraId="446A699A" w14:textId="77777777" w:rsidR="002F747D" w:rsidRPr="00945218" w:rsidRDefault="002F747D" w:rsidP="006B07A4">
            <w:pPr>
              <w:pStyle w:val="Table120"/>
              <w:spacing w:before="120" w:after="120" w:line="360" w:lineRule="auto"/>
              <w:rPr>
                <w:sz w:val="28"/>
                <w:szCs w:val="28"/>
              </w:rPr>
            </w:pPr>
            <w:r w:rsidRPr="00945218">
              <w:rPr>
                <w:sz w:val="28"/>
                <w:szCs w:val="28"/>
              </w:rPr>
              <w:t>Extend Use Case ThemĐonHang</w:t>
            </w:r>
          </w:p>
          <w:p w14:paraId="41622212" w14:textId="77777777" w:rsidR="002F747D" w:rsidRPr="00945218" w:rsidRDefault="002F747D" w:rsidP="006B07A4">
            <w:pPr>
              <w:pStyle w:val="Table120"/>
              <w:spacing w:before="120" w:after="120" w:line="360" w:lineRule="auto"/>
              <w:rPr>
                <w:sz w:val="28"/>
                <w:szCs w:val="28"/>
              </w:rPr>
            </w:pPr>
            <w:r w:rsidRPr="00945218">
              <w:rPr>
                <w:sz w:val="28"/>
                <w:szCs w:val="28"/>
              </w:rPr>
              <w:t>Extend Use Case XoaĐonHang</w:t>
            </w:r>
          </w:p>
          <w:p w14:paraId="6CC1E04E" w14:textId="77777777" w:rsidR="002F747D" w:rsidRPr="00945218" w:rsidRDefault="002F747D" w:rsidP="006B07A4">
            <w:pPr>
              <w:pStyle w:val="Table120"/>
              <w:spacing w:before="120" w:after="120" w:line="360" w:lineRule="auto"/>
              <w:rPr>
                <w:sz w:val="28"/>
                <w:szCs w:val="28"/>
              </w:rPr>
            </w:pPr>
            <w:r w:rsidRPr="00945218">
              <w:rPr>
                <w:sz w:val="28"/>
                <w:szCs w:val="28"/>
              </w:rPr>
              <w:t>Extend Use Case  SuaĐonHang.</w:t>
            </w:r>
          </w:p>
        </w:tc>
      </w:tr>
      <w:tr w:rsidR="002F747D" w:rsidRPr="00945218" w14:paraId="43EC9D96" w14:textId="77777777" w:rsidTr="006B07A4">
        <w:tc>
          <w:tcPr>
            <w:tcW w:w="2454" w:type="dxa"/>
            <w:vAlign w:val="center"/>
          </w:tcPr>
          <w:p w14:paraId="443F8AF7"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phụ</w:t>
            </w:r>
          </w:p>
        </w:tc>
        <w:tc>
          <w:tcPr>
            <w:tcW w:w="6618" w:type="dxa"/>
          </w:tcPr>
          <w:p w14:paraId="54C302F1" w14:textId="77777777" w:rsidR="002F747D" w:rsidRPr="00945218" w:rsidRDefault="002F747D" w:rsidP="006B07A4">
            <w:pPr>
              <w:pStyle w:val="Table120"/>
              <w:spacing w:before="120" w:after="120" w:line="360" w:lineRule="auto"/>
              <w:rPr>
                <w:sz w:val="28"/>
                <w:szCs w:val="28"/>
              </w:rPr>
            </w:pPr>
            <w:r w:rsidRPr="00945218">
              <w:rPr>
                <w:sz w:val="28"/>
                <w:szCs w:val="28"/>
              </w:rPr>
              <w:t>Actor nhấn nút Thoát</w:t>
            </w:r>
          </w:p>
          <w:p w14:paraId="5854AFE4" w14:textId="77777777" w:rsidR="002F747D" w:rsidRPr="00945218" w:rsidRDefault="002F747D" w:rsidP="006B07A4">
            <w:pPr>
              <w:pStyle w:val="Table120"/>
              <w:spacing w:before="120" w:after="120" w:line="360" w:lineRule="auto"/>
              <w:rPr>
                <w:sz w:val="28"/>
                <w:szCs w:val="28"/>
              </w:rPr>
            </w:pPr>
            <w:r w:rsidRPr="00945218">
              <w:rPr>
                <w:sz w:val="28"/>
                <w:szCs w:val="28"/>
              </w:rPr>
              <w:t>Hệ thống hủy màn hình Quản lý Đơn Hàng.</w:t>
            </w:r>
          </w:p>
        </w:tc>
      </w:tr>
      <w:tr w:rsidR="002F747D" w:rsidRPr="00945218" w14:paraId="6509BF55" w14:textId="77777777" w:rsidTr="006B07A4">
        <w:tc>
          <w:tcPr>
            <w:tcW w:w="2454" w:type="dxa"/>
            <w:vAlign w:val="center"/>
          </w:tcPr>
          <w:p w14:paraId="67666293"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5DE08E7F"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ThemĐonHang</w:t>
            </w:r>
          </w:p>
          <w:p w14:paraId="0AC789F6"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 Actor nhập đơn hàng</w:t>
            </w:r>
          </w:p>
          <w:p w14:paraId="24046475"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 Kiểm tra đơn hàng không rỗng.</w:t>
            </w:r>
          </w:p>
          <w:p w14:paraId="578E97EC"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3 Actor nhấn nút thêm đơn hàng.</w:t>
            </w:r>
          </w:p>
          <w:p w14:paraId="14671426"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 Cập nhật CSDL.</w:t>
            </w:r>
          </w:p>
          <w:p w14:paraId="517CC05C"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 Hiển thị thông tin cập nhật.</w:t>
            </w:r>
          </w:p>
          <w:p w14:paraId="39EC58FF"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6 Actor nhấn nút thoát.</w:t>
            </w:r>
          </w:p>
          <w:p w14:paraId="3B1F04BB"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Thoát màn hình thêm đơn hàng. Về lại trang admin</w:t>
            </w:r>
          </w:p>
          <w:p w14:paraId="30054876"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1:</w:t>
            </w:r>
          </w:p>
          <w:p w14:paraId="55B99821"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1.1.   Kiểm tra đơn hàng không hợp lệ.</w:t>
            </w:r>
          </w:p>
          <w:p w14:paraId="4C0E0BD8"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2.1.   Lặp lại luồng sự kiện chính.</w:t>
            </w:r>
          </w:p>
          <w:p w14:paraId="51E93FD9"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2:</w:t>
            </w:r>
          </w:p>
          <w:p w14:paraId="7C4354A0"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4.1.   Kiểm tra đơn hàng hợp lệ.</w:t>
            </w:r>
          </w:p>
          <w:p w14:paraId="3E127470"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5.1.   Cập nhật cơ sở dữ liệu và xuất thông tin đơn hàng.</w:t>
            </w:r>
          </w:p>
        </w:tc>
      </w:tr>
      <w:tr w:rsidR="002F747D" w:rsidRPr="00945218" w14:paraId="3F422497" w14:textId="77777777" w:rsidTr="006B07A4">
        <w:tc>
          <w:tcPr>
            <w:tcW w:w="2454" w:type="dxa"/>
            <w:vAlign w:val="center"/>
          </w:tcPr>
          <w:p w14:paraId="41FE0721"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4964625E" w14:textId="77777777" w:rsidR="002F747D" w:rsidRPr="00945218" w:rsidRDefault="002F747D" w:rsidP="006B07A4">
            <w:pPr>
              <w:pStyle w:val="Table120"/>
              <w:spacing w:before="120" w:after="120" w:line="360" w:lineRule="auto"/>
              <w:rPr>
                <w:sz w:val="28"/>
                <w:szCs w:val="28"/>
              </w:rPr>
            </w:pPr>
            <w:r w:rsidRPr="00945218">
              <w:rPr>
                <w:sz w:val="28"/>
                <w:szCs w:val="28"/>
              </w:rPr>
              <w:t xml:space="preserve"> XoaĐonHang</w:t>
            </w:r>
          </w:p>
          <w:p w14:paraId="2B1E80C6" w14:textId="77777777" w:rsidR="002F747D" w:rsidRPr="00945218" w:rsidRDefault="002F747D" w:rsidP="00A00577">
            <w:pPr>
              <w:pStyle w:val="Table120"/>
              <w:numPr>
                <w:ilvl w:val="0"/>
                <w:numId w:val="21"/>
              </w:numPr>
              <w:spacing w:before="120" w:after="120" w:line="360" w:lineRule="auto"/>
              <w:rPr>
                <w:sz w:val="28"/>
                <w:szCs w:val="28"/>
              </w:rPr>
            </w:pPr>
            <w:r w:rsidRPr="00945218">
              <w:rPr>
                <w:sz w:val="28"/>
                <w:szCs w:val="28"/>
              </w:rPr>
              <w:t>Actor xóa đơn hàng</w:t>
            </w:r>
          </w:p>
          <w:p w14:paraId="4C3EF07D" w14:textId="77777777" w:rsidR="002F747D" w:rsidRPr="00945218" w:rsidRDefault="002F747D" w:rsidP="00A00577">
            <w:pPr>
              <w:pStyle w:val="Table120"/>
              <w:numPr>
                <w:ilvl w:val="0"/>
                <w:numId w:val="21"/>
              </w:numPr>
              <w:spacing w:before="120" w:after="120" w:line="360" w:lineRule="auto"/>
              <w:rPr>
                <w:sz w:val="28"/>
                <w:szCs w:val="28"/>
              </w:rPr>
            </w:pPr>
            <w:r w:rsidRPr="00945218">
              <w:rPr>
                <w:sz w:val="28"/>
                <w:szCs w:val="28"/>
              </w:rPr>
              <w:t>Kiểm tra đơn hàng không rỗng</w:t>
            </w:r>
          </w:p>
          <w:p w14:paraId="259CCCF8" w14:textId="77777777" w:rsidR="002F747D" w:rsidRPr="00945218" w:rsidRDefault="002F747D" w:rsidP="00A00577">
            <w:pPr>
              <w:pStyle w:val="Table120"/>
              <w:numPr>
                <w:ilvl w:val="0"/>
                <w:numId w:val="21"/>
              </w:numPr>
              <w:spacing w:before="120" w:after="120" w:line="360" w:lineRule="auto"/>
              <w:rPr>
                <w:sz w:val="28"/>
                <w:szCs w:val="28"/>
              </w:rPr>
            </w:pPr>
            <w:r w:rsidRPr="00945218">
              <w:rPr>
                <w:sz w:val="28"/>
                <w:szCs w:val="28"/>
              </w:rPr>
              <w:t>Actor nhấn nút xóa đơn hàng</w:t>
            </w:r>
          </w:p>
          <w:p w14:paraId="0B700C9B" w14:textId="77777777" w:rsidR="002F747D" w:rsidRPr="00945218" w:rsidRDefault="002F747D" w:rsidP="00A00577">
            <w:pPr>
              <w:pStyle w:val="Table120"/>
              <w:numPr>
                <w:ilvl w:val="0"/>
                <w:numId w:val="21"/>
              </w:numPr>
              <w:spacing w:before="120" w:after="120" w:line="360" w:lineRule="auto"/>
              <w:rPr>
                <w:sz w:val="28"/>
                <w:szCs w:val="28"/>
              </w:rPr>
            </w:pPr>
            <w:r w:rsidRPr="00945218">
              <w:rPr>
                <w:sz w:val="28"/>
                <w:szCs w:val="28"/>
              </w:rPr>
              <w:t>Cập nhật CSDL</w:t>
            </w:r>
          </w:p>
          <w:p w14:paraId="64A046DC" w14:textId="77777777" w:rsidR="002F747D" w:rsidRPr="00945218" w:rsidRDefault="002F747D" w:rsidP="00A00577">
            <w:pPr>
              <w:pStyle w:val="Table120"/>
              <w:numPr>
                <w:ilvl w:val="0"/>
                <w:numId w:val="21"/>
              </w:numPr>
              <w:spacing w:before="120" w:after="120" w:line="360" w:lineRule="auto"/>
              <w:rPr>
                <w:sz w:val="28"/>
                <w:szCs w:val="28"/>
              </w:rPr>
            </w:pPr>
            <w:r w:rsidRPr="00945218">
              <w:rPr>
                <w:sz w:val="28"/>
                <w:szCs w:val="28"/>
              </w:rPr>
              <w:t>Hiển thị thông tin cập nhật.</w:t>
            </w:r>
          </w:p>
          <w:p w14:paraId="73CB5ABB" w14:textId="77777777" w:rsidR="002F747D" w:rsidRPr="00945218" w:rsidRDefault="002F747D" w:rsidP="00A00577">
            <w:pPr>
              <w:pStyle w:val="Table120"/>
              <w:numPr>
                <w:ilvl w:val="0"/>
                <w:numId w:val="21"/>
              </w:numPr>
              <w:spacing w:before="120" w:after="120" w:line="360" w:lineRule="auto"/>
              <w:rPr>
                <w:sz w:val="28"/>
                <w:szCs w:val="28"/>
              </w:rPr>
            </w:pPr>
            <w:r w:rsidRPr="00945218">
              <w:rPr>
                <w:sz w:val="28"/>
                <w:szCs w:val="28"/>
              </w:rPr>
              <w:t>Actor nhấn nút thoát.</w:t>
            </w:r>
          </w:p>
          <w:p w14:paraId="5B64BEF4" w14:textId="77777777" w:rsidR="002F747D" w:rsidRPr="00945218" w:rsidRDefault="002F747D" w:rsidP="006B07A4">
            <w:pPr>
              <w:pStyle w:val="Table120"/>
              <w:spacing w:before="120" w:after="120" w:line="360" w:lineRule="auto"/>
              <w:rPr>
                <w:sz w:val="28"/>
                <w:szCs w:val="28"/>
              </w:rPr>
            </w:pPr>
            <w:r w:rsidRPr="00945218">
              <w:rPr>
                <w:sz w:val="28"/>
                <w:szCs w:val="28"/>
              </w:rPr>
              <w:t>Thoát màn hình sau khi xóa đơn hàng.Về lại trang admin</w:t>
            </w:r>
          </w:p>
          <w:p w14:paraId="42FE7CC5"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38055B26" w14:textId="77777777" w:rsidR="002F747D" w:rsidRPr="00945218" w:rsidRDefault="002F747D" w:rsidP="00A00577">
            <w:pPr>
              <w:pStyle w:val="Table120"/>
              <w:numPr>
                <w:ilvl w:val="1"/>
                <w:numId w:val="18"/>
              </w:numPr>
              <w:tabs>
                <w:tab w:val="left" w:pos="425"/>
              </w:tabs>
              <w:spacing w:before="120" w:after="120" w:line="360" w:lineRule="auto"/>
              <w:rPr>
                <w:sz w:val="28"/>
                <w:szCs w:val="28"/>
              </w:rPr>
            </w:pPr>
            <w:r w:rsidRPr="00945218">
              <w:rPr>
                <w:sz w:val="28"/>
                <w:szCs w:val="28"/>
              </w:rPr>
              <w:t>Kiểm tra đơn hàng cần xóa hợp lệ</w:t>
            </w:r>
          </w:p>
          <w:p w14:paraId="40868284" w14:textId="77777777" w:rsidR="002F747D" w:rsidRPr="00945218" w:rsidRDefault="002F747D" w:rsidP="00A00577">
            <w:pPr>
              <w:pStyle w:val="Table120"/>
              <w:numPr>
                <w:ilvl w:val="1"/>
                <w:numId w:val="19"/>
              </w:numPr>
              <w:tabs>
                <w:tab w:val="left" w:pos="420"/>
              </w:tabs>
              <w:spacing w:before="120" w:after="120" w:line="360" w:lineRule="auto"/>
              <w:rPr>
                <w:sz w:val="28"/>
                <w:szCs w:val="28"/>
              </w:rPr>
            </w:pPr>
            <w:r w:rsidRPr="00945218">
              <w:rPr>
                <w:sz w:val="28"/>
                <w:szCs w:val="28"/>
              </w:rPr>
              <w:t>Cập nhật cơ sở dữ liệu</w:t>
            </w:r>
          </w:p>
          <w:p w14:paraId="0349E743"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453998A2" w14:textId="77777777" w:rsidR="002F747D" w:rsidRPr="00945218" w:rsidRDefault="002F747D" w:rsidP="006B07A4">
            <w:pPr>
              <w:pStyle w:val="Table120"/>
              <w:tabs>
                <w:tab w:val="left" w:pos="425"/>
              </w:tabs>
              <w:spacing w:before="120" w:after="120" w:line="360" w:lineRule="auto"/>
              <w:rPr>
                <w:sz w:val="28"/>
                <w:szCs w:val="28"/>
              </w:rPr>
            </w:pPr>
            <w:r w:rsidRPr="00945218">
              <w:rPr>
                <w:sz w:val="28"/>
                <w:szCs w:val="28"/>
              </w:rPr>
              <w:t>3.1 Kiểm tra đơn hàng cần xóa không hợp lệ</w:t>
            </w:r>
          </w:p>
          <w:p w14:paraId="4DA14789" w14:textId="77777777" w:rsidR="002F747D" w:rsidRPr="00945218" w:rsidRDefault="002F747D" w:rsidP="006B07A4">
            <w:pPr>
              <w:pStyle w:val="Table120"/>
              <w:spacing w:before="120" w:after="120" w:line="360" w:lineRule="auto"/>
              <w:rPr>
                <w:sz w:val="28"/>
                <w:szCs w:val="28"/>
              </w:rPr>
            </w:pPr>
            <w:r w:rsidRPr="00945218">
              <w:rPr>
                <w:sz w:val="28"/>
                <w:szCs w:val="28"/>
              </w:rPr>
              <w:t>4.1 Lặp lại  luồng sự kiện chính.</w:t>
            </w:r>
          </w:p>
        </w:tc>
      </w:tr>
      <w:tr w:rsidR="002F747D" w:rsidRPr="00945218" w14:paraId="2B7A3DC9" w14:textId="77777777" w:rsidTr="006B07A4">
        <w:tc>
          <w:tcPr>
            <w:tcW w:w="2454" w:type="dxa"/>
            <w:vAlign w:val="center"/>
          </w:tcPr>
          <w:p w14:paraId="67829C2E"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18AE7D0F" w14:textId="77777777" w:rsidR="002F747D" w:rsidRPr="00945218" w:rsidRDefault="002F747D" w:rsidP="006B07A4">
            <w:pPr>
              <w:pStyle w:val="Table120"/>
              <w:spacing w:before="120" w:after="120" w:line="360" w:lineRule="auto"/>
              <w:rPr>
                <w:sz w:val="28"/>
                <w:szCs w:val="28"/>
              </w:rPr>
            </w:pPr>
            <w:r w:rsidRPr="00945218">
              <w:rPr>
                <w:sz w:val="28"/>
                <w:szCs w:val="28"/>
              </w:rPr>
              <w:t>SuaĐonHang</w:t>
            </w:r>
          </w:p>
          <w:p w14:paraId="790074F3" w14:textId="77777777" w:rsidR="002F747D" w:rsidRPr="00945218" w:rsidRDefault="002F747D" w:rsidP="00A00577">
            <w:pPr>
              <w:pStyle w:val="Table120"/>
              <w:numPr>
                <w:ilvl w:val="0"/>
                <w:numId w:val="22"/>
              </w:numPr>
              <w:tabs>
                <w:tab w:val="clear" w:pos="425"/>
              </w:tabs>
              <w:spacing w:before="120" w:after="120" w:line="360" w:lineRule="auto"/>
              <w:rPr>
                <w:sz w:val="28"/>
                <w:szCs w:val="28"/>
              </w:rPr>
            </w:pPr>
            <w:r w:rsidRPr="00945218">
              <w:rPr>
                <w:sz w:val="28"/>
                <w:szCs w:val="28"/>
              </w:rPr>
              <w:t>Actor sửa đơn hàng</w:t>
            </w:r>
          </w:p>
          <w:p w14:paraId="21937994" w14:textId="77777777" w:rsidR="002F747D" w:rsidRPr="00945218" w:rsidRDefault="002F747D" w:rsidP="00A00577">
            <w:pPr>
              <w:pStyle w:val="Table120"/>
              <w:numPr>
                <w:ilvl w:val="0"/>
                <w:numId w:val="22"/>
              </w:numPr>
              <w:tabs>
                <w:tab w:val="clear" w:pos="425"/>
              </w:tabs>
              <w:spacing w:before="120" w:after="120" w:line="360" w:lineRule="auto"/>
              <w:rPr>
                <w:sz w:val="28"/>
                <w:szCs w:val="28"/>
              </w:rPr>
            </w:pPr>
            <w:r w:rsidRPr="00945218">
              <w:rPr>
                <w:sz w:val="28"/>
                <w:szCs w:val="28"/>
              </w:rPr>
              <w:t>Kiểm tra đơn hàng không rỗng</w:t>
            </w:r>
          </w:p>
          <w:p w14:paraId="31ABDA70" w14:textId="77777777" w:rsidR="002F747D" w:rsidRPr="00945218" w:rsidRDefault="002F747D" w:rsidP="00A00577">
            <w:pPr>
              <w:pStyle w:val="Table120"/>
              <w:numPr>
                <w:ilvl w:val="0"/>
                <w:numId w:val="22"/>
              </w:numPr>
              <w:tabs>
                <w:tab w:val="clear" w:pos="425"/>
              </w:tabs>
              <w:spacing w:before="120" w:after="120" w:line="360" w:lineRule="auto"/>
              <w:rPr>
                <w:sz w:val="28"/>
                <w:szCs w:val="28"/>
              </w:rPr>
            </w:pPr>
            <w:r w:rsidRPr="00945218">
              <w:rPr>
                <w:sz w:val="28"/>
                <w:szCs w:val="28"/>
              </w:rPr>
              <w:t>Actor nhấn nút sửa đơn hàng</w:t>
            </w:r>
          </w:p>
          <w:p w14:paraId="28E7D2F4" w14:textId="77777777" w:rsidR="002F747D" w:rsidRPr="00945218" w:rsidRDefault="002F747D" w:rsidP="00A00577">
            <w:pPr>
              <w:pStyle w:val="Table120"/>
              <w:numPr>
                <w:ilvl w:val="0"/>
                <w:numId w:val="22"/>
              </w:numPr>
              <w:tabs>
                <w:tab w:val="clear" w:pos="425"/>
              </w:tabs>
              <w:spacing w:before="120" w:after="120" w:line="360" w:lineRule="auto"/>
              <w:rPr>
                <w:sz w:val="28"/>
                <w:szCs w:val="28"/>
              </w:rPr>
            </w:pPr>
            <w:r w:rsidRPr="00945218">
              <w:rPr>
                <w:sz w:val="28"/>
                <w:szCs w:val="28"/>
              </w:rPr>
              <w:t>Cập nhật CSDL</w:t>
            </w:r>
          </w:p>
          <w:p w14:paraId="6094B36E" w14:textId="77777777" w:rsidR="002F747D" w:rsidRPr="00945218" w:rsidRDefault="002F747D" w:rsidP="00A00577">
            <w:pPr>
              <w:pStyle w:val="Table120"/>
              <w:numPr>
                <w:ilvl w:val="0"/>
                <w:numId w:val="22"/>
              </w:numPr>
              <w:tabs>
                <w:tab w:val="clear" w:pos="425"/>
              </w:tabs>
              <w:spacing w:before="120" w:after="120" w:line="360" w:lineRule="auto"/>
              <w:rPr>
                <w:sz w:val="28"/>
                <w:szCs w:val="28"/>
              </w:rPr>
            </w:pPr>
            <w:r w:rsidRPr="00945218">
              <w:rPr>
                <w:sz w:val="28"/>
                <w:szCs w:val="28"/>
              </w:rPr>
              <w:t>Hiển thị thông tin cập nhật.</w:t>
            </w:r>
          </w:p>
          <w:p w14:paraId="43B4662B" w14:textId="77777777" w:rsidR="002F747D" w:rsidRPr="00945218" w:rsidRDefault="002F747D" w:rsidP="00A00577">
            <w:pPr>
              <w:pStyle w:val="Table120"/>
              <w:numPr>
                <w:ilvl w:val="0"/>
                <w:numId w:val="22"/>
              </w:numPr>
              <w:tabs>
                <w:tab w:val="clear" w:pos="425"/>
              </w:tabs>
              <w:spacing w:before="120" w:after="120" w:line="360" w:lineRule="auto"/>
              <w:rPr>
                <w:sz w:val="28"/>
                <w:szCs w:val="28"/>
              </w:rPr>
            </w:pPr>
            <w:r w:rsidRPr="00945218">
              <w:rPr>
                <w:sz w:val="28"/>
                <w:szCs w:val="28"/>
              </w:rPr>
              <w:t>Actor nhấn nút thoát.</w:t>
            </w:r>
          </w:p>
          <w:p w14:paraId="7AC045FA" w14:textId="77777777" w:rsidR="002F747D" w:rsidRPr="00945218" w:rsidRDefault="002F747D" w:rsidP="006B07A4">
            <w:pPr>
              <w:pStyle w:val="Table120"/>
              <w:spacing w:before="120" w:after="120" w:line="360" w:lineRule="auto"/>
              <w:rPr>
                <w:sz w:val="28"/>
                <w:szCs w:val="28"/>
              </w:rPr>
            </w:pPr>
            <w:r w:rsidRPr="00945218">
              <w:rPr>
                <w:sz w:val="28"/>
                <w:szCs w:val="28"/>
              </w:rPr>
              <w:t>Thoát màn hình sau khi sửa đơn hàng.Về lại trang admin</w:t>
            </w:r>
          </w:p>
          <w:p w14:paraId="3D49772A"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466D5D1A" w14:textId="77777777" w:rsidR="002F747D" w:rsidRPr="00945218" w:rsidRDefault="002F747D" w:rsidP="006B07A4">
            <w:pPr>
              <w:pStyle w:val="Table120"/>
              <w:spacing w:before="120" w:after="120" w:line="360" w:lineRule="auto"/>
              <w:rPr>
                <w:sz w:val="28"/>
                <w:szCs w:val="28"/>
              </w:rPr>
            </w:pPr>
            <w:r w:rsidRPr="00945218">
              <w:rPr>
                <w:sz w:val="28"/>
                <w:szCs w:val="28"/>
              </w:rPr>
              <w:t>1.1 Sửa đơn hàng không hợp lệ</w:t>
            </w:r>
          </w:p>
          <w:p w14:paraId="6C9975ED" w14:textId="77777777" w:rsidR="002F747D" w:rsidRPr="00945218" w:rsidRDefault="002F747D" w:rsidP="006B07A4">
            <w:pPr>
              <w:pStyle w:val="Table120"/>
              <w:spacing w:before="120" w:after="120" w:line="360" w:lineRule="auto"/>
              <w:rPr>
                <w:sz w:val="28"/>
                <w:szCs w:val="28"/>
              </w:rPr>
            </w:pPr>
            <w:r w:rsidRPr="00945218">
              <w:rPr>
                <w:sz w:val="28"/>
                <w:szCs w:val="28"/>
              </w:rPr>
              <w:t>2.1 Lặp lại luồng sự kiện chính</w:t>
            </w:r>
          </w:p>
          <w:p w14:paraId="564DE9E0"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06121C0E" w14:textId="77777777" w:rsidR="002F747D" w:rsidRPr="00945218" w:rsidRDefault="002F747D" w:rsidP="006B07A4">
            <w:pPr>
              <w:pStyle w:val="Table120"/>
              <w:spacing w:before="120" w:after="120" w:line="360" w:lineRule="auto"/>
              <w:rPr>
                <w:sz w:val="28"/>
                <w:szCs w:val="28"/>
              </w:rPr>
            </w:pPr>
            <w:r w:rsidRPr="00945218">
              <w:rPr>
                <w:sz w:val="28"/>
                <w:szCs w:val="28"/>
              </w:rPr>
              <w:t>3.1 Sửa đơn hàng hợp lệ</w:t>
            </w:r>
          </w:p>
          <w:p w14:paraId="7FCB0B37" w14:textId="77777777" w:rsidR="002F747D" w:rsidRPr="00945218" w:rsidRDefault="002F747D" w:rsidP="006B07A4">
            <w:pPr>
              <w:pStyle w:val="Table120"/>
              <w:spacing w:before="120" w:after="120" w:line="360" w:lineRule="auto"/>
              <w:rPr>
                <w:sz w:val="28"/>
                <w:szCs w:val="28"/>
              </w:rPr>
            </w:pPr>
            <w:r w:rsidRPr="00945218">
              <w:rPr>
                <w:sz w:val="28"/>
                <w:szCs w:val="28"/>
              </w:rPr>
              <w:t>4.1 Cập nhật cơ sở dữ liệu và xuất thông tin đơn hàng</w:t>
            </w:r>
          </w:p>
        </w:tc>
      </w:tr>
    </w:tbl>
    <w:p w14:paraId="0BA104CA" w14:textId="77777777" w:rsidR="002F747D" w:rsidRPr="00945218" w:rsidRDefault="002F747D" w:rsidP="002F747D">
      <w:pPr>
        <w:pStyle w:val="BodyText"/>
        <w:spacing w:after="120"/>
        <w:ind w:firstLine="0"/>
        <w:rPr>
          <w:sz w:val="28"/>
          <w:szCs w:val="28"/>
        </w:rPr>
      </w:pPr>
    </w:p>
    <w:p w14:paraId="3B4178C6" w14:textId="77777777" w:rsidR="002F747D" w:rsidRPr="00945218" w:rsidRDefault="002F747D" w:rsidP="00A00577">
      <w:pPr>
        <w:pStyle w:val="BodyText"/>
        <w:numPr>
          <w:ilvl w:val="0"/>
          <w:numId w:val="23"/>
        </w:numPr>
        <w:spacing w:after="120"/>
        <w:rPr>
          <w:sz w:val="28"/>
          <w:szCs w:val="28"/>
        </w:rPr>
      </w:pPr>
      <w:r w:rsidRPr="00945218">
        <w:rPr>
          <w:sz w:val="28"/>
          <w:szCs w:val="28"/>
        </w:rPr>
        <w:t>Mô tả Quản lý xem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2F747D" w:rsidRPr="00945218" w14:paraId="313A0C23" w14:textId="77777777" w:rsidTr="006B07A4">
        <w:tc>
          <w:tcPr>
            <w:tcW w:w="2454" w:type="dxa"/>
            <w:vAlign w:val="center"/>
          </w:tcPr>
          <w:p w14:paraId="59C31108"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br w:type="page"/>
              <w:t>Tên Use case</w:t>
            </w:r>
          </w:p>
        </w:tc>
        <w:tc>
          <w:tcPr>
            <w:tcW w:w="6618" w:type="dxa"/>
          </w:tcPr>
          <w:p w14:paraId="2B71363A" w14:textId="77777777" w:rsidR="002F747D" w:rsidRPr="00945218" w:rsidRDefault="002F747D" w:rsidP="006B07A4">
            <w:pPr>
              <w:pStyle w:val="Table120"/>
              <w:spacing w:before="120" w:after="120" w:line="360" w:lineRule="auto"/>
              <w:rPr>
                <w:sz w:val="28"/>
                <w:szCs w:val="28"/>
              </w:rPr>
            </w:pPr>
            <w:r w:rsidRPr="00945218">
              <w:rPr>
                <w:sz w:val="28"/>
                <w:szCs w:val="28"/>
              </w:rPr>
              <w:t>Quản lý Sản Phẩm</w:t>
            </w:r>
          </w:p>
        </w:tc>
      </w:tr>
      <w:tr w:rsidR="002F747D" w:rsidRPr="00945218" w14:paraId="6DD8C249" w14:textId="77777777" w:rsidTr="006B07A4">
        <w:tc>
          <w:tcPr>
            <w:tcW w:w="2454" w:type="dxa"/>
            <w:vAlign w:val="center"/>
          </w:tcPr>
          <w:p w14:paraId="1AF075FB" w14:textId="77777777" w:rsidR="002F747D" w:rsidRPr="00945218" w:rsidRDefault="002F747D" w:rsidP="006B07A4">
            <w:pPr>
              <w:pStyle w:val="Table120"/>
              <w:spacing w:before="120" w:after="120" w:line="360" w:lineRule="auto"/>
              <w:rPr>
                <w:sz w:val="28"/>
                <w:szCs w:val="28"/>
              </w:rPr>
            </w:pPr>
            <w:r w:rsidRPr="00945218">
              <w:rPr>
                <w:sz w:val="28"/>
                <w:szCs w:val="28"/>
              </w:rPr>
              <w:t>Actor</w:t>
            </w:r>
          </w:p>
        </w:tc>
        <w:tc>
          <w:tcPr>
            <w:tcW w:w="6618" w:type="dxa"/>
          </w:tcPr>
          <w:p w14:paraId="15EADACE" w14:textId="77777777" w:rsidR="002F747D" w:rsidRPr="00945218" w:rsidRDefault="002F747D" w:rsidP="006B07A4">
            <w:pPr>
              <w:pStyle w:val="Table120"/>
              <w:spacing w:before="120" w:after="120" w:line="360" w:lineRule="auto"/>
              <w:rPr>
                <w:sz w:val="28"/>
                <w:szCs w:val="28"/>
              </w:rPr>
            </w:pPr>
            <w:r w:rsidRPr="00945218">
              <w:rPr>
                <w:sz w:val="28"/>
                <w:szCs w:val="28"/>
              </w:rPr>
              <w:t>Quản lý</w:t>
            </w:r>
          </w:p>
        </w:tc>
      </w:tr>
      <w:tr w:rsidR="002F747D" w:rsidRPr="00945218" w14:paraId="09ADFB90" w14:textId="77777777" w:rsidTr="006B07A4">
        <w:tc>
          <w:tcPr>
            <w:tcW w:w="2454" w:type="dxa"/>
            <w:vAlign w:val="center"/>
          </w:tcPr>
          <w:p w14:paraId="2FA2663A" w14:textId="77777777" w:rsidR="002F747D" w:rsidRPr="00945218" w:rsidRDefault="002F747D" w:rsidP="006B07A4">
            <w:pPr>
              <w:pStyle w:val="Table120"/>
              <w:spacing w:before="120" w:after="120" w:line="360" w:lineRule="auto"/>
              <w:rPr>
                <w:sz w:val="28"/>
                <w:szCs w:val="28"/>
              </w:rPr>
            </w:pPr>
            <w:r w:rsidRPr="00945218">
              <w:rPr>
                <w:sz w:val="28"/>
                <w:szCs w:val="28"/>
              </w:rPr>
              <w:t>Mô tả</w:t>
            </w:r>
          </w:p>
        </w:tc>
        <w:tc>
          <w:tcPr>
            <w:tcW w:w="6618" w:type="dxa"/>
          </w:tcPr>
          <w:p w14:paraId="043894B8" w14:textId="77777777" w:rsidR="002F747D" w:rsidRPr="00945218" w:rsidRDefault="002F747D" w:rsidP="006B07A4">
            <w:pPr>
              <w:pStyle w:val="Table120"/>
              <w:spacing w:before="120" w:after="120" w:line="360" w:lineRule="auto"/>
              <w:rPr>
                <w:sz w:val="28"/>
                <w:szCs w:val="28"/>
              </w:rPr>
            </w:pPr>
            <w:r w:rsidRPr="00945218">
              <w:rPr>
                <w:sz w:val="28"/>
                <w:szCs w:val="28"/>
              </w:rPr>
              <w:t xml:space="preserve">Quản lý xem sản phẩm trong hệ thống và thực hiện các chức năng thêm,xóa,sửa </w:t>
            </w:r>
          </w:p>
        </w:tc>
      </w:tr>
      <w:tr w:rsidR="002F747D" w:rsidRPr="00945218" w14:paraId="4E7FC742" w14:textId="77777777" w:rsidTr="006B07A4">
        <w:tc>
          <w:tcPr>
            <w:tcW w:w="2454" w:type="dxa"/>
            <w:vAlign w:val="center"/>
          </w:tcPr>
          <w:p w14:paraId="729876EF" w14:textId="77777777" w:rsidR="002F747D" w:rsidRPr="00945218" w:rsidRDefault="002F747D" w:rsidP="006B07A4">
            <w:pPr>
              <w:pStyle w:val="Table120"/>
              <w:spacing w:before="120" w:after="120" w:line="360" w:lineRule="auto"/>
              <w:rPr>
                <w:sz w:val="28"/>
                <w:szCs w:val="28"/>
              </w:rPr>
            </w:pPr>
            <w:r w:rsidRPr="00945218">
              <w:rPr>
                <w:sz w:val="28"/>
                <w:szCs w:val="28"/>
              </w:rPr>
              <w:t>Pre-conditions</w:t>
            </w:r>
          </w:p>
        </w:tc>
        <w:tc>
          <w:tcPr>
            <w:tcW w:w="6618" w:type="dxa"/>
          </w:tcPr>
          <w:p w14:paraId="5E17B4CB" w14:textId="77777777" w:rsidR="002F747D" w:rsidRPr="00945218" w:rsidRDefault="002F747D" w:rsidP="006B07A4">
            <w:pPr>
              <w:pStyle w:val="Table120"/>
              <w:spacing w:before="120" w:after="120" w:line="360" w:lineRule="auto"/>
              <w:rPr>
                <w:sz w:val="28"/>
                <w:szCs w:val="28"/>
              </w:rPr>
            </w:pPr>
            <w:r w:rsidRPr="00945218">
              <w:rPr>
                <w:sz w:val="28"/>
                <w:szCs w:val="28"/>
              </w:rPr>
              <w:t>Đăng nhập admin,</w:t>
            </w:r>
          </w:p>
        </w:tc>
      </w:tr>
      <w:tr w:rsidR="002F747D" w:rsidRPr="00945218" w14:paraId="62564247" w14:textId="77777777" w:rsidTr="006B07A4">
        <w:tc>
          <w:tcPr>
            <w:tcW w:w="2454" w:type="dxa"/>
            <w:vAlign w:val="center"/>
          </w:tcPr>
          <w:p w14:paraId="170BFDF4" w14:textId="77777777" w:rsidR="002F747D" w:rsidRPr="00945218" w:rsidRDefault="002F747D" w:rsidP="006B07A4">
            <w:pPr>
              <w:pStyle w:val="Table120"/>
              <w:spacing w:before="120" w:after="120" w:line="360" w:lineRule="auto"/>
              <w:rPr>
                <w:sz w:val="28"/>
                <w:szCs w:val="28"/>
              </w:rPr>
            </w:pPr>
            <w:r w:rsidRPr="00945218">
              <w:rPr>
                <w:sz w:val="28"/>
                <w:szCs w:val="28"/>
              </w:rPr>
              <w:t>Post-conditions</w:t>
            </w:r>
          </w:p>
        </w:tc>
        <w:tc>
          <w:tcPr>
            <w:tcW w:w="6618" w:type="dxa"/>
          </w:tcPr>
          <w:p w14:paraId="421A3E5A" w14:textId="77777777" w:rsidR="002F747D" w:rsidRPr="00945218" w:rsidRDefault="002F747D" w:rsidP="006B07A4">
            <w:pPr>
              <w:pStyle w:val="Table120"/>
              <w:spacing w:before="120" w:after="120" w:line="360" w:lineRule="auto"/>
              <w:rPr>
                <w:sz w:val="28"/>
                <w:szCs w:val="28"/>
              </w:rPr>
            </w:pPr>
            <w:r w:rsidRPr="00945218">
              <w:rPr>
                <w:sz w:val="28"/>
                <w:szCs w:val="28"/>
              </w:rPr>
              <w:t>Success:quản lý được trang web(thêm,xóa ,sửa ,tra cứu,…thông tin khách hàng,sản phẩm)</w:t>
            </w:r>
          </w:p>
          <w:p w14:paraId="03D6CBD4" w14:textId="77777777" w:rsidR="002F747D" w:rsidRPr="00945218" w:rsidRDefault="002F747D" w:rsidP="006B07A4">
            <w:pPr>
              <w:pStyle w:val="Table120"/>
              <w:spacing w:before="120" w:after="120" w:line="360" w:lineRule="auto"/>
              <w:rPr>
                <w:sz w:val="28"/>
                <w:szCs w:val="28"/>
              </w:rPr>
            </w:pPr>
            <w:r w:rsidRPr="00945218">
              <w:rPr>
                <w:sz w:val="28"/>
                <w:szCs w:val="28"/>
              </w:rPr>
              <w:t>Fail:đăng nhập thất bại =&gt; không vào được trang web</w:t>
            </w:r>
          </w:p>
        </w:tc>
      </w:tr>
      <w:tr w:rsidR="002F747D" w:rsidRPr="00945218" w14:paraId="2BF3E1AC" w14:textId="77777777" w:rsidTr="006B07A4">
        <w:tc>
          <w:tcPr>
            <w:tcW w:w="2454" w:type="dxa"/>
            <w:vAlign w:val="center"/>
          </w:tcPr>
          <w:p w14:paraId="22399BD3"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chính</w:t>
            </w:r>
          </w:p>
        </w:tc>
        <w:tc>
          <w:tcPr>
            <w:tcW w:w="6618" w:type="dxa"/>
          </w:tcPr>
          <w:p w14:paraId="171BB510" w14:textId="77777777" w:rsidR="002F747D" w:rsidRPr="00945218" w:rsidRDefault="002F747D" w:rsidP="006B07A4">
            <w:pPr>
              <w:pStyle w:val="Table120"/>
              <w:spacing w:before="120" w:after="120" w:line="360" w:lineRule="auto"/>
              <w:rPr>
                <w:sz w:val="28"/>
                <w:szCs w:val="28"/>
              </w:rPr>
            </w:pPr>
            <w:r w:rsidRPr="00945218">
              <w:rPr>
                <w:sz w:val="28"/>
                <w:szCs w:val="28"/>
              </w:rPr>
              <w:t>Actor chọn chức năng Quản lý Sản Phẩm.</w:t>
            </w:r>
          </w:p>
          <w:p w14:paraId="1CFDDE43" w14:textId="77777777" w:rsidR="002F747D" w:rsidRPr="00945218" w:rsidRDefault="002F747D" w:rsidP="006B07A4">
            <w:pPr>
              <w:pStyle w:val="Table120"/>
              <w:spacing w:before="120" w:after="120" w:line="360" w:lineRule="auto"/>
              <w:rPr>
                <w:sz w:val="28"/>
                <w:szCs w:val="28"/>
              </w:rPr>
            </w:pPr>
            <w:r w:rsidRPr="00945218">
              <w:rPr>
                <w:sz w:val="28"/>
                <w:szCs w:val="28"/>
              </w:rPr>
              <w:t>Hệ thống hiển thị màn hình Quản lý Sản Phẩm.</w:t>
            </w:r>
          </w:p>
          <w:p w14:paraId="524473B3" w14:textId="77777777" w:rsidR="002F747D" w:rsidRPr="00945218" w:rsidRDefault="002F747D" w:rsidP="006B07A4">
            <w:pPr>
              <w:pStyle w:val="Table120"/>
              <w:spacing w:before="120" w:after="120" w:line="360" w:lineRule="auto"/>
              <w:rPr>
                <w:sz w:val="28"/>
                <w:szCs w:val="28"/>
              </w:rPr>
            </w:pPr>
            <w:r w:rsidRPr="00945218">
              <w:rPr>
                <w:sz w:val="28"/>
                <w:szCs w:val="28"/>
              </w:rPr>
              <w:t>Extend Use Case ThemSanPham</w:t>
            </w:r>
          </w:p>
          <w:p w14:paraId="27177F2F" w14:textId="77777777" w:rsidR="002F747D" w:rsidRPr="00945218" w:rsidRDefault="002F747D" w:rsidP="006B07A4">
            <w:pPr>
              <w:pStyle w:val="Table120"/>
              <w:spacing w:before="120" w:after="120" w:line="360" w:lineRule="auto"/>
              <w:rPr>
                <w:sz w:val="28"/>
                <w:szCs w:val="28"/>
              </w:rPr>
            </w:pPr>
            <w:r w:rsidRPr="00945218">
              <w:rPr>
                <w:sz w:val="28"/>
                <w:szCs w:val="28"/>
              </w:rPr>
              <w:t>Extend Use Case XoaSanPham</w:t>
            </w:r>
          </w:p>
          <w:p w14:paraId="4B76E9CB" w14:textId="77777777" w:rsidR="002F747D" w:rsidRPr="00945218" w:rsidRDefault="002F747D" w:rsidP="006B07A4">
            <w:pPr>
              <w:pStyle w:val="Table120"/>
              <w:spacing w:before="120" w:after="120" w:line="360" w:lineRule="auto"/>
              <w:rPr>
                <w:sz w:val="28"/>
                <w:szCs w:val="28"/>
              </w:rPr>
            </w:pPr>
            <w:r w:rsidRPr="00945218">
              <w:rPr>
                <w:sz w:val="28"/>
                <w:szCs w:val="28"/>
              </w:rPr>
              <w:t>Extend Use Case  SuaSanPham.</w:t>
            </w:r>
          </w:p>
        </w:tc>
      </w:tr>
      <w:tr w:rsidR="002F747D" w:rsidRPr="00945218" w14:paraId="3ED51040" w14:textId="77777777" w:rsidTr="006B07A4">
        <w:tc>
          <w:tcPr>
            <w:tcW w:w="2454" w:type="dxa"/>
            <w:vAlign w:val="center"/>
          </w:tcPr>
          <w:p w14:paraId="46253D8E"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phụ</w:t>
            </w:r>
          </w:p>
        </w:tc>
        <w:tc>
          <w:tcPr>
            <w:tcW w:w="6618" w:type="dxa"/>
          </w:tcPr>
          <w:p w14:paraId="1DB741A9" w14:textId="77777777" w:rsidR="002F747D" w:rsidRPr="00945218" w:rsidRDefault="002F747D" w:rsidP="006B07A4">
            <w:pPr>
              <w:pStyle w:val="Table120"/>
              <w:spacing w:before="120" w:after="120" w:line="360" w:lineRule="auto"/>
              <w:rPr>
                <w:sz w:val="28"/>
                <w:szCs w:val="28"/>
              </w:rPr>
            </w:pPr>
            <w:r w:rsidRPr="00945218">
              <w:rPr>
                <w:sz w:val="28"/>
                <w:szCs w:val="28"/>
              </w:rPr>
              <w:t>Actor nhấn nút Thoát</w:t>
            </w:r>
          </w:p>
          <w:p w14:paraId="1A5EB867" w14:textId="77777777" w:rsidR="002F747D" w:rsidRPr="00945218" w:rsidRDefault="002F747D" w:rsidP="006B07A4">
            <w:pPr>
              <w:pStyle w:val="Table120"/>
              <w:spacing w:before="120" w:after="120" w:line="360" w:lineRule="auto"/>
              <w:rPr>
                <w:sz w:val="28"/>
                <w:szCs w:val="28"/>
              </w:rPr>
            </w:pPr>
            <w:r w:rsidRPr="00945218">
              <w:rPr>
                <w:sz w:val="28"/>
                <w:szCs w:val="28"/>
              </w:rPr>
              <w:t>Hệ thống hủy màn hình Quản lý Sản Phẩm.</w:t>
            </w:r>
          </w:p>
        </w:tc>
      </w:tr>
      <w:tr w:rsidR="002F747D" w:rsidRPr="00945218" w14:paraId="62F1C1F1" w14:textId="77777777" w:rsidTr="006B07A4">
        <w:tc>
          <w:tcPr>
            <w:tcW w:w="2454" w:type="dxa"/>
            <w:vAlign w:val="center"/>
          </w:tcPr>
          <w:p w14:paraId="0EDD3002"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56877E83"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ThemSanPham</w:t>
            </w:r>
          </w:p>
          <w:p w14:paraId="270D53DD"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 Actor nhập thông tin sản phẩm</w:t>
            </w:r>
          </w:p>
          <w:p w14:paraId="45570AD2"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 Kiểm tra thông tin không rỗng.</w:t>
            </w:r>
          </w:p>
          <w:p w14:paraId="3746E358"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3 Actor nhấn nút thêm sản phẩm.</w:t>
            </w:r>
          </w:p>
          <w:p w14:paraId="358C84A1"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 Cập nhật CSDL.</w:t>
            </w:r>
          </w:p>
          <w:p w14:paraId="6AC8F046"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 Hiển thị thông tin cập nhật.</w:t>
            </w:r>
          </w:p>
          <w:p w14:paraId="39B69AD3"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6 Actor nhấn nút thoát.</w:t>
            </w:r>
          </w:p>
          <w:p w14:paraId="2D5E71FC"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Thoát màn hình sau khi thêm sản phẩm. Về lại trang admin</w:t>
            </w:r>
          </w:p>
          <w:p w14:paraId="1B47A884"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1:</w:t>
            </w:r>
          </w:p>
          <w:p w14:paraId="27188CDF"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1.1.   Kiểm tra sản phẩm không hợp lệ.</w:t>
            </w:r>
          </w:p>
          <w:p w14:paraId="73E11456"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2.1.   Lặp lại  luồng sự kiện chính.</w:t>
            </w:r>
          </w:p>
          <w:p w14:paraId="1CD61278"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2:</w:t>
            </w:r>
          </w:p>
          <w:p w14:paraId="5B8F365F"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4.1.   Kiểm tra sản phẩm hợp lệ.</w:t>
            </w:r>
          </w:p>
          <w:p w14:paraId="2025BDDE"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5.1.   Cập nhật cơ sở dữ liệu.</w:t>
            </w:r>
          </w:p>
        </w:tc>
      </w:tr>
      <w:tr w:rsidR="002F747D" w:rsidRPr="00945218" w14:paraId="5D17BC6E" w14:textId="77777777" w:rsidTr="006B07A4">
        <w:tc>
          <w:tcPr>
            <w:tcW w:w="2454" w:type="dxa"/>
            <w:vAlign w:val="center"/>
          </w:tcPr>
          <w:p w14:paraId="6FAA21A6"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6CD9DB1B" w14:textId="77777777" w:rsidR="002F747D" w:rsidRPr="00945218" w:rsidRDefault="002F747D" w:rsidP="006B07A4">
            <w:pPr>
              <w:pStyle w:val="Table120"/>
              <w:spacing w:before="120" w:after="120" w:line="360" w:lineRule="auto"/>
              <w:rPr>
                <w:sz w:val="28"/>
                <w:szCs w:val="28"/>
              </w:rPr>
            </w:pPr>
            <w:r w:rsidRPr="00945218">
              <w:rPr>
                <w:sz w:val="28"/>
                <w:szCs w:val="28"/>
              </w:rPr>
              <w:t xml:space="preserve"> XoaSanPham</w:t>
            </w:r>
          </w:p>
          <w:p w14:paraId="7CB79A1C" w14:textId="77777777" w:rsidR="002F747D" w:rsidRPr="00945218" w:rsidRDefault="002F747D" w:rsidP="00A00577">
            <w:pPr>
              <w:pStyle w:val="Table120"/>
              <w:numPr>
                <w:ilvl w:val="0"/>
                <w:numId w:val="24"/>
              </w:numPr>
              <w:tabs>
                <w:tab w:val="clear" w:pos="425"/>
              </w:tabs>
              <w:spacing w:before="120" w:after="120" w:line="360" w:lineRule="auto"/>
              <w:rPr>
                <w:sz w:val="28"/>
                <w:szCs w:val="28"/>
              </w:rPr>
            </w:pPr>
            <w:r w:rsidRPr="00945218">
              <w:rPr>
                <w:sz w:val="28"/>
                <w:szCs w:val="28"/>
              </w:rPr>
              <w:t>Actor xóa sản phẩm</w:t>
            </w:r>
          </w:p>
          <w:p w14:paraId="2AA01564" w14:textId="77777777" w:rsidR="002F747D" w:rsidRPr="00945218" w:rsidRDefault="002F747D" w:rsidP="00A00577">
            <w:pPr>
              <w:pStyle w:val="Table120"/>
              <w:numPr>
                <w:ilvl w:val="0"/>
                <w:numId w:val="24"/>
              </w:numPr>
              <w:tabs>
                <w:tab w:val="clear" w:pos="425"/>
              </w:tabs>
              <w:spacing w:before="120" w:after="120" w:line="360" w:lineRule="auto"/>
              <w:rPr>
                <w:sz w:val="28"/>
                <w:szCs w:val="28"/>
              </w:rPr>
            </w:pPr>
            <w:r w:rsidRPr="00945218">
              <w:rPr>
                <w:sz w:val="28"/>
                <w:szCs w:val="28"/>
              </w:rPr>
              <w:t>Kiểm tra sản phẩm sau khi xóa</w:t>
            </w:r>
          </w:p>
          <w:p w14:paraId="5A61627C" w14:textId="77777777" w:rsidR="002F747D" w:rsidRPr="00945218" w:rsidRDefault="002F747D" w:rsidP="00A00577">
            <w:pPr>
              <w:pStyle w:val="Table120"/>
              <w:numPr>
                <w:ilvl w:val="0"/>
                <w:numId w:val="24"/>
              </w:numPr>
              <w:tabs>
                <w:tab w:val="clear" w:pos="425"/>
              </w:tabs>
              <w:spacing w:before="120" w:after="120" w:line="360" w:lineRule="auto"/>
              <w:rPr>
                <w:sz w:val="28"/>
                <w:szCs w:val="28"/>
              </w:rPr>
            </w:pPr>
            <w:r w:rsidRPr="00945218">
              <w:rPr>
                <w:sz w:val="28"/>
                <w:szCs w:val="28"/>
              </w:rPr>
              <w:t>Actor nhấn nút xóa sản phẩm</w:t>
            </w:r>
          </w:p>
          <w:p w14:paraId="650C21FC" w14:textId="77777777" w:rsidR="002F747D" w:rsidRPr="00945218" w:rsidRDefault="002F747D" w:rsidP="00A00577">
            <w:pPr>
              <w:pStyle w:val="Table120"/>
              <w:numPr>
                <w:ilvl w:val="0"/>
                <w:numId w:val="24"/>
              </w:numPr>
              <w:tabs>
                <w:tab w:val="clear" w:pos="425"/>
              </w:tabs>
              <w:spacing w:before="120" w:after="120" w:line="360" w:lineRule="auto"/>
              <w:rPr>
                <w:sz w:val="28"/>
                <w:szCs w:val="28"/>
              </w:rPr>
            </w:pPr>
            <w:r w:rsidRPr="00945218">
              <w:rPr>
                <w:sz w:val="28"/>
                <w:szCs w:val="28"/>
              </w:rPr>
              <w:t>Cập nhật CSDL</w:t>
            </w:r>
          </w:p>
          <w:p w14:paraId="1D80B2D1" w14:textId="77777777" w:rsidR="002F747D" w:rsidRPr="00945218" w:rsidRDefault="002F747D" w:rsidP="00A00577">
            <w:pPr>
              <w:pStyle w:val="Table120"/>
              <w:numPr>
                <w:ilvl w:val="0"/>
                <w:numId w:val="24"/>
              </w:numPr>
              <w:tabs>
                <w:tab w:val="clear" w:pos="425"/>
              </w:tabs>
              <w:spacing w:before="120" w:after="120" w:line="360" w:lineRule="auto"/>
              <w:rPr>
                <w:sz w:val="28"/>
                <w:szCs w:val="28"/>
              </w:rPr>
            </w:pPr>
            <w:r w:rsidRPr="00945218">
              <w:rPr>
                <w:sz w:val="28"/>
                <w:szCs w:val="28"/>
              </w:rPr>
              <w:t>Hiển thị thông tin cập nhật.</w:t>
            </w:r>
          </w:p>
          <w:p w14:paraId="6D58AF79" w14:textId="77777777" w:rsidR="002F747D" w:rsidRPr="00945218" w:rsidRDefault="002F747D" w:rsidP="00A00577">
            <w:pPr>
              <w:pStyle w:val="Table120"/>
              <w:numPr>
                <w:ilvl w:val="0"/>
                <w:numId w:val="24"/>
              </w:numPr>
              <w:tabs>
                <w:tab w:val="clear" w:pos="425"/>
              </w:tabs>
              <w:spacing w:before="120" w:after="120" w:line="360" w:lineRule="auto"/>
              <w:rPr>
                <w:sz w:val="28"/>
                <w:szCs w:val="28"/>
              </w:rPr>
            </w:pPr>
            <w:r w:rsidRPr="00945218">
              <w:rPr>
                <w:sz w:val="28"/>
                <w:szCs w:val="28"/>
              </w:rPr>
              <w:t>Actor nhấn nút thoát.</w:t>
            </w:r>
          </w:p>
          <w:p w14:paraId="7E50B3F5" w14:textId="77777777" w:rsidR="002F747D" w:rsidRPr="00945218" w:rsidRDefault="002F747D" w:rsidP="006B07A4">
            <w:pPr>
              <w:pStyle w:val="Table120"/>
              <w:spacing w:before="120" w:after="120" w:line="360" w:lineRule="auto"/>
              <w:rPr>
                <w:sz w:val="28"/>
                <w:szCs w:val="28"/>
              </w:rPr>
            </w:pPr>
            <w:r w:rsidRPr="00945218">
              <w:rPr>
                <w:sz w:val="28"/>
                <w:szCs w:val="28"/>
              </w:rPr>
              <w:t>Thoát màn hình sau khi xóa sản phẩm.Về lại trang admin</w:t>
            </w:r>
          </w:p>
          <w:p w14:paraId="7914B9B5"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2B2550C3" w14:textId="77777777" w:rsidR="002F747D" w:rsidRPr="00945218" w:rsidRDefault="002F747D" w:rsidP="00A00577">
            <w:pPr>
              <w:pStyle w:val="Table120"/>
              <w:numPr>
                <w:ilvl w:val="1"/>
                <w:numId w:val="18"/>
              </w:numPr>
              <w:tabs>
                <w:tab w:val="left" w:pos="425"/>
              </w:tabs>
              <w:spacing w:before="120" w:after="120" w:line="360" w:lineRule="auto"/>
              <w:rPr>
                <w:sz w:val="28"/>
                <w:szCs w:val="28"/>
              </w:rPr>
            </w:pPr>
            <w:r w:rsidRPr="00945218">
              <w:rPr>
                <w:sz w:val="28"/>
                <w:szCs w:val="28"/>
              </w:rPr>
              <w:t>Kiểm tra sản phẩm cần xóa hợp lệ</w:t>
            </w:r>
          </w:p>
          <w:p w14:paraId="519813FE" w14:textId="77777777" w:rsidR="002F747D" w:rsidRPr="00945218" w:rsidRDefault="002F747D" w:rsidP="00A00577">
            <w:pPr>
              <w:pStyle w:val="Table120"/>
              <w:numPr>
                <w:ilvl w:val="1"/>
                <w:numId w:val="19"/>
              </w:numPr>
              <w:tabs>
                <w:tab w:val="left" w:pos="420"/>
              </w:tabs>
              <w:spacing w:before="120" w:after="120" w:line="360" w:lineRule="auto"/>
              <w:rPr>
                <w:sz w:val="28"/>
                <w:szCs w:val="28"/>
              </w:rPr>
            </w:pPr>
            <w:r w:rsidRPr="00945218">
              <w:rPr>
                <w:sz w:val="28"/>
                <w:szCs w:val="28"/>
              </w:rPr>
              <w:t>Cập nhật cơ sở dữ liệu</w:t>
            </w:r>
          </w:p>
          <w:p w14:paraId="5243D83B"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0FCB2AED" w14:textId="77777777" w:rsidR="002F747D" w:rsidRPr="00945218" w:rsidRDefault="002F747D" w:rsidP="006B07A4">
            <w:pPr>
              <w:pStyle w:val="Table120"/>
              <w:tabs>
                <w:tab w:val="left" w:pos="425"/>
              </w:tabs>
              <w:spacing w:before="120" w:after="120" w:line="360" w:lineRule="auto"/>
              <w:rPr>
                <w:sz w:val="28"/>
                <w:szCs w:val="28"/>
              </w:rPr>
            </w:pPr>
            <w:r w:rsidRPr="00945218">
              <w:rPr>
                <w:sz w:val="28"/>
                <w:szCs w:val="28"/>
              </w:rPr>
              <w:t>3.1 Kiểm tra thông tin cần xóa không hợp lệ</w:t>
            </w:r>
          </w:p>
          <w:p w14:paraId="003A7143" w14:textId="77777777" w:rsidR="002F747D" w:rsidRPr="00945218" w:rsidRDefault="002F747D" w:rsidP="006B07A4">
            <w:pPr>
              <w:pStyle w:val="Table120"/>
              <w:spacing w:before="120" w:after="120" w:line="360" w:lineRule="auto"/>
              <w:rPr>
                <w:sz w:val="28"/>
                <w:szCs w:val="28"/>
              </w:rPr>
            </w:pPr>
            <w:r w:rsidRPr="00945218">
              <w:rPr>
                <w:sz w:val="28"/>
                <w:szCs w:val="28"/>
              </w:rPr>
              <w:t>4.1 Lặp lại  luồng sự kiện chính.</w:t>
            </w:r>
          </w:p>
        </w:tc>
      </w:tr>
      <w:tr w:rsidR="002F747D" w:rsidRPr="00945218" w14:paraId="243E0D18" w14:textId="77777777" w:rsidTr="006B07A4">
        <w:tc>
          <w:tcPr>
            <w:tcW w:w="2454" w:type="dxa"/>
            <w:vAlign w:val="center"/>
          </w:tcPr>
          <w:p w14:paraId="72A49E6D"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305EBB5A" w14:textId="77777777" w:rsidR="002F747D" w:rsidRPr="00945218" w:rsidRDefault="002F747D" w:rsidP="006B07A4">
            <w:pPr>
              <w:pStyle w:val="Table120"/>
              <w:spacing w:before="120" w:after="120" w:line="360" w:lineRule="auto"/>
              <w:rPr>
                <w:sz w:val="28"/>
                <w:szCs w:val="28"/>
              </w:rPr>
            </w:pPr>
            <w:r w:rsidRPr="00945218">
              <w:rPr>
                <w:sz w:val="28"/>
                <w:szCs w:val="28"/>
              </w:rPr>
              <w:t>SuaSanPham</w:t>
            </w:r>
          </w:p>
          <w:p w14:paraId="3D4639FF" w14:textId="77777777" w:rsidR="002F747D" w:rsidRPr="00945218" w:rsidRDefault="002F747D" w:rsidP="00A00577">
            <w:pPr>
              <w:pStyle w:val="Table120"/>
              <w:numPr>
                <w:ilvl w:val="0"/>
                <w:numId w:val="25"/>
              </w:numPr>
              <w:tabs>
                <w:tab w:val="clear" w:pos="425"/>
              </w:tabs>
              <w:spacing w:before="120" w:after="120" w:line="360" w:lineRule="auto"/>
              <w:rPr>
                <w:sz w:val="28"/>
                <w:szCs w:val="28"/>
              </w:rPr>
            </w:pPr>
            <w:r w:rsidRPr="00945218">
              <w:rPr>
                <w:sz w:val="28"/>
                <w:szCs w:val="28"/>
              </w:rPr>
              <w:t>Actor sửa sản phẩm</w:t>
            </w:r>
          </w:p>
          <w:p w14:paraId="4A2BBE5B" w14:textId="77777777" w:rsidR="002F747D" w:rsidRPr="00945218" w:rsidRDefault="002F747D" w:rsidP="00A00577">
            <w:pPr>
              <w:pStyle w:val="Table120"/>
              <w:numPr>
                <w:ilvl w:val="0"/>
                <w:numId w:val="25"/>
              </w:numPr>
              <w:tabs>
                <w:tab w:val="clear" w:pos="425"/>
              </w:tabs>
              <w:spacing w:before="120" w:after="120" w:line="360" w:lineRule="auto"/>
              <w:rPr>
                <w:sz w:val="28"/>
                <w:szCs w:val="28"/>
              </w:rPr>
            </w:pPr>
            <w:r w:rsidRPr="00945218">
              <w:rPr>
                <w:sz w:val="28"/>
                <w:szCs w:val="28"/>
              </w:rPr>
              <w:t>Kiểm tra sản phẩm sau khi sửa</w:t>
            </w:r>
          </w:p>
          <w:p w14:paraId="0B329748" w14:textId="77777777" w:rsidR="002F747D" w:rsidRPr="00945218" w:rsidRDefault="002F747D" w:rsidP="00A00577">
            <w:pPr>
              <w:pStyle w:val="Table120"/>
              <w:numPr>
                <w:ilvl w:val="0"/>
                <w:numId w:val="25"/>
              </w:numPr>
              <w:tabs>
                <w:tab w:val="clear" w:pos="425"/>
              </w:tabs>
              <w:spacing w:before="120" w:after="120" w:line="360" w:lineRule="auto"/>
              <w:rPr>
                <w:sz w:val="28"/>
                <w:szCs w:val="28"/>
              </w:rPr>
            </w:pPr>
            <w:r w:rsidRPr="00945218">
              <w:rPr>
                <w:sz w:val="28"/>
                <w:szCs w:val="28"/>
              </w:rPr>
              <w:t>Actor nhấn nút sửa sản phẩm</w:t>
            </w:r>
          </w:p>
          <w:p w14:paraId="2EE2600D" w14:textId="77777777" w:rsidR="002F747D" w:rsidRPr="00945218" w:rsidRDefault="002F747D" w:rsidP="00A00577">
            <w:pPr>
              <w:pStyle w:val="Table120"/>
              <w:numPr>
                <w:ilvl w:val="0"/>
                <w:numId w:val="25"/>
              </w:numPr>
              <w:tabs>
                <w:tab w:val="clear" w:pos="425"/>
              </w:tabs>
              <w:spacing w:before="120" w:after="120" w:line="360" w:lineRule="auto"/>
              <w:rPr>
                <w:sz w:val="28"/>
                <w:szCs w:val="28"/>
              </w:rPr>
            </w:pPr>
            <w:r w:rsidRPr="00945218">
              <w:rPr>
                <w:sz w:val="28"/>
                <w:szCs w:val="28"/>
              </w:rPr>
              <w:t>Cập nhật CSDL</w:t>
            </w:r>
          </w:p>
          <w:p w14:paraId="3D8BA3B8" w14:textId="77777777" w:rsidR="002F747D" w:rsidRPr="00945218" w:rsidRDefault="002F747D" w:rsidP="00A00577">
            <w:pPr>
              <w:pStyle w:val="Table120"/>
              <w:numPr>
                <w:ilvl w:val="0"/>
                <w:numId w:val="25"/>
              </w:numPr>
              <w:tabs>
                <w:tab w:val="clear" w:pos="425"/>
              </w:tabs>
              <w:spacing w:before="120" w:after="120" w:line="360" w:lineRule="auto"/>
              <w:rPr>
                <w:sz w:val="28"/>
                <w:szCs w:val="28"/>
              </w:rPr>
            </w:pPr>
            <w:r w:rsidRPr="00945218">
              <w:rPr>
                <w:sz w:val="28"/>
                <w:szCs w:val="28"/>
              </w:rPr>
              <w:t>Hiển thị thông tin cập nhật.</w:t>
            </w:r>
          </w:p>
          <w:p w14:paraId="3114B13F" w14:textId="77777777" w:rsidR="002F747D" w:rsidRPr="00945218" w:rsidRDefault="002F747D" w:rsidP="00A00577">
            <w:pPr>
              <w:pStyle w:val="Table120"/>
              <w:numPr>
                <w:ilvl w:val="0"/>
                <w:numId w:val="25"/>
              </w:numPr>
              <w:tabs>
                <w:tab w:val="clear" w:pos="425"/>
              </w:tabs>
              <w:spacing w:before="120" w:after="120" w:line="360" w:lineRule="auto"/>
              <w:rPr>
                <w:sz w:val="28"/>
                <w:szCs w:val="28"/>
              </w:rPr>
            </w:pPr>
            <w:r w:rsidRPr="00945218">
              <w:rPr>
                <w:sz w:val="28"/>
                <w:szCs w:val="28"/>
              </w:rPr>
              <w:t>Actor nhấn nút thoát.</w:t>
            </w:r>
          </w:p>
          <w:p w14:paraId="01E08AD8"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1E3B227D" w14:textId="77777777" w:rsidR="002F747D" w:rsidRPr="00945218" w:rsidRDefault="002F747D" w:rsidP="006B07A4">
            <w:pPr>
              <w:pStyle w:val="Table120"/>
              <w:spacing w:before="120" w:after="120" w:line="360" w:lineRule="auto"/>
              <w:rPr>
                <w:sz w:val="28"/>
                <w:szCs w:val="28"/>
              </w:rPr>
            </w:pPr>
            <w:r w:rsidRPr="00945218">
              <w:rPr>
                <w:sz w:val="28"/>
                <w:szCs w:val="28"/>
              </w:rPr>
              <w:t>1.1  Kiểm tra sửa sản phẩm không hợp lệ</w:t>
            </w:r>
          </w:p>
          <w:p w14:paraId="5DA6DAB8" w14:textId="77777777" w:rsidR="002F747D" w:rsidRPr="00945218" w:rsidRDefault="002F747D" w:rsidP="006B07A4">
            <w:pPr>
              <w:pStyle w:val="Table120"/>
              <w:spacing w:before="120" w:after="120" w:line="360" w:lineRule="auto"/>
              <w:rPr>
                <w:sz w:val="28"/>
                <w:szCs w:val="28"/>
              </w:rPr>
            </w:pPr>
            <w:r w:rsidRPr="00945218">
              <w:rPr>
                <w:sz w:val="28"/>
                <w:szCs w:val="28"/>
              </w:rPr>
              <w:t>2.1 Lặp lại luồng sự kiện chính</w:t>
            </w:r>
          </w:p>
          <w:p w14:paraId="6521B65C"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595DC861" w14:textId="77777777" w:rsidR="002F747D" w:rsidRPr="00945218" w:rsidRDefault="002F747D" w:rsidP="006B07A4">
            <w:pPr>
              <w:pStyle w:val="Table120"/>
              <w:spacing w:before="120" w:after="120" w:line="360" w:lineRule="auto"/>
              <w:rPr>
                <w:sz w:val="28"/>
                <w:szCs w:val="28"/>
              </w:rPr>
            </w:pPr>
            <w:r w:rsidRPr="00945218">
              <w:rPr>
                <w:sz w:val="28"/>
                <w:szCs w:val="28"/>
              </w:rPr>
              <w:t>3.1Kiểm tra sửa sản phẩm hợp lệ</w:t>
            </w:r>
          </w:p>
          <w:p w14:paraId="7DDD0CB9" w14:textId="77777777" w:rsidR="002F747D" w:rsidRPr="00945218" w:rsidRDefault="002F747D" w:rsidP="006B07A4">
            <w:pPr>
              <w:pStyle w:val="Table120"/>
              <w:spacing w:before="120" w:after="120" w:line="360" w:lineRule="auto"/>
              <w:rPr>
                <w:sz w:val="28"/>
                <w:szCs w:val="28"/>
              </w:rPr>
            </w:pPr>
            <w:r w:rsidRPr="00945218">
              <w:rPr>
                <w:sz w:val="28"/>
                <w:szCs w:val="28"/>
              </w:rPr>
              <w:t>4.1 Cập nhật cơ sở dữ liệu</w:t>
            </w:r>
          </w:p>
        </w:tc>
      </w:tr>
    </w:tbl>
    <w:p w14:paraId="7B891D2B" w14:textId="77777777" w:rsidR="002F747D" w:rsidRPr="00945218" w:rsidRDefault="002F747D" w:rsidP="002F747D">
      <w:pPr>
        <w:pStyle w:val="BodyText"/>
        <w:spacing w:after="120"/>
        <w:ind w:firstLine="0"/>
        <w:rPr>
          <w:sz w:val="28"/>
          <w:szCs w:val="28"/>
        </w:rPr>
      </w:pPr>
    </w:p>
    <w:p w14:paraId="5630F773" w14:textId="77777777" w:rsidR="002F747D" w:rsidRPr="00945218" w:rsidRDefault="002F747D" w:rsidP="00A00577">
      <w:pPr>
        <w:pStyle w:val="BodyText"/>
        <w:numPr>
          <w:ilvl w:val="0"/>
          <w:numId w:val="26"/>
        </w:numPr>
        <w:spacing w:after="120"/>
        <w:rPr>
          <w:sz w:val="28"/>
          <w:szCs w:val="28"/>
        </w:rPr>
      </w:pPr>
      <w:r w:rsidRPr="00945218">
        <w:rPr>
          <w:sz w:val="28"/>
          <w:szCs w:val="28"/>
        </w:rPr>
        <w:t>Mô tả phiếu đặt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6618"/>
      </w:tblGrid>
      <w:tr w:rsidR="002F747D" w:rsidRPr="00945218" w14:paraId="3122B461" w14:textId="77777777" w:rsidTr="006B07A4">
        <w:tc>
          <w:tcPr>
            <w:tcW w:w="2454" w:type="dxa"/>
            <w:vAlign w:val="center"/>
          </w:tcPr>
          <w:p w14:paraId="2F91E84C"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br w:type="page"/>
              <w:t>Tên Use case</w:t>
            </w:r>
          </w:p>
        </w:tc>
        <w:tc>
          <w:tcPr>
            <w:tcW w:w="6618" w:type="dxa"/>
          </w:tcPr>
          <w:p w14:paraId="0B896635" w14:textId="77777777" w:rsidR="002F747D" w:rsidRPr="00945218" w:rsidRDefault="002F747D" w:rsidP="006B07A4">
            <w:pPr>
              <w:pStyle w:val="Table120"/>
              <w:spacing w:before="120" w:after="120" w:line="360" w:lineRule="auto"/>
              <w:rPr>
                <w:sz w:val="28"/>
                <w:szCs w:val="28"/>
              </w:rPr>
            </w:pPr>
            <w:r w:rsidRPr="00945218">
              <w:rPr>
                <w:sz w:val="28"/>
                <w:szCs w:val="28"/>
              </w:rPr>
              <w:t>Quản lý Phiếu Đặt  Hàng</w:t>
            </w:r>
          </w:p>
        </w:tc>
      </w:tr>
      <w:tr w:rsidR="002F747D" w:rsidRPr="00945218" w14:paraId="442CB5B7" w14:textId="77777777" w:rsidTr="006B07A4">
        <w:tc>
          <w:tcPr>
            <w:tcW w:w="2454" w:type="dxa"/>
            <w:vAlign w:val="center"/>
          </w:tcPr>
          <w:p w14:paraId="1B6EBEC3" w14:textId="77777777" w:rsidR="002F747D" w:rsidRPr="00945218" w:rsidRDefault="002F747D" w:rsidP="006B07A4">
            <w:pPr>
              <w:pStyle w:val="Table120"/>
              <w:spacing w:before="120" w:after="120" w:line="360" w:lineRule="auto"/>
              <w:rPr>
                <w:sz w:val="28"/>
                <w:szCs w:val="28"/>
              </w:rPr>
            </w:pPr>
            <w:r w:rsidRPr="00945218">
              <w:rPr>
                <w:sz w:val="28"/>
                <w:szCs w:val="28"/>
              </w:rPr>
              <w:t>Actor</w:t>
            </w:r>
          </w:p>
        </w:tc>
        <w:tc>
          <w:tcPr>
            <w:tcW w:w="6618" w:type="dxa"/>
          </w:tcPr>
          <w:p w14:paraId="02990A4C" w14:textId="77777777" w:rsidR="002F747D" w:rsidRPr="00945218" w:rsidRDefault="002F747D" w:rsidP="006B07A4">
            <w:pPr>
              <w:pStyle w:val="Table120"/>
              <w:spacing w:before="120" w:after="120" w:line="360" w:lineRule="auto"/>
              <w:rPr>
                <w:sz w:val="28"/>
                <w:szCs w:val="28"/>
              </w:rPr>
            </w:pPr>
            <w:r w:rsidRPr="00945218">
              <w:rPr>
                <w:sz w:val="28"/>
                <w:szCs w:val="28"/>
              </w:rPr>
              <w:t>Quản lý</w:t>
            </w:r>
          </w:p>
        </w:tc>
      </w:tr>
      <w:tr w:rsidR="002F747D" w:rsidRPr="00945218" w14:paraId="1FD06835" w14:textId="77777777" w:rsidTr="006B07A4">
        <w:tc>
          <w:tcPr>
            <w:tcW w:w="2454" w:type="dxa"/>
            <w:vAlign w:val="center"/>
          </w:tcPr>
          <w:p w14:paraId="0243F87D" w14:textId="77777777" w:rsidR="002F747D" w:rsidRPr="00945218" w:rsidRDefault="002F747D" w:rsidP="006B07A4">
            <w:pPr>
              <w:pStyle w:val="Table120"/>
              <w:spacing w:before="120" w:after="120" w:line="360" w:lineRule="auto"/>
              <w:rPr>
                <w:sz w:val="28"/>
                <w:szCs w:val="28"/>
              </w:rPr>
            </w:pPr>
            <w:r w:rsidRPr="00945218">
              <w:rPr>
                <w:sz w:val="28"/>
                <w:szCs w:val="28"/>
              </w:rPr>
              <w:t>Mô tả</w:t>
            </w:r>
          </w:p>
        </w:tc>
        <w:tc>
          <w:tcPr>
            <w:tcW w:w="6618" w:type="dxa"/>
          </w:tcPr>
          <w:p w14:paraId="04A09713" w14:textId="77777777" w:rsidR="002F747D" w:rsidRPr="00945218" w:rsidRDefault="002F747D" w:rsidP="006B07A4">
            <w:pPr>
              <w:pStyle w:val="Table120"/>
              <w:spacing w:before="120" w:after="120" w:line="360" w:lineRule="auto"/>
              <w:rPr>
                <w:sz w:val="28"/>
                <w:szCs w:val="28"/>
              </w:rPr>
            </w:pPr>
            <w:r w:rsidRPr="00945218">
              <w:rPr>
                <w:sz w:val="28"/>
                <w:szCs w:val="28"/>
              </w:rPr>
              <w:t xml:space="preserve">Quản lý xem thông tin phiếu đặt hàng trong hệ thống và thực hiện các chức năng thêm,xóa,sửa </w:t>
            </w:r>
          </w:p>
        </w:tc>
      </w:tr>
      <w:tr w:rsidR="002F747D" w:rsidRPr="00945218" w14:paraId="5BE605E8" w14:textId="77777777" w:rsidTr="006B07A4">
        <w:tc>
          <w:tcPr>
            <w:tcW w:w="2454" w:type="dxa"/>
            <w:vAlign w:val="center"/>
          </w:tcPr>
          <w:p w14:paraId="193A7B7C" w14:textId="77777777" w:rsidR="002F747D" w:rsidRPr="00945218" w:rsidRDefault="002F747D" w:rsidP="006B07A4">
            <w:pPr>
              <w:pStyle w:val="Table120"/>
              <w:spacing w:before="120" w:after="120" w:line="360" w:lineRule="auto"/>
              <w:rPr>
                <w:sz w:val="28"/>
                <w:szCs w:val="28"/>
              </w:rPr>
            </w:pPr>
            <w:r w:rsidRPr="00945218">
              <w:rPr>
                <w:sz w:val="28"/>
                <w:szCs w:val="28"/>
              </w:rPr>
              <w:t>Pre-conditions</w:t>
            </w:r>
          </w:p>
        </w:tc>
        <w:tc>
          <w:tcPr>
            <w:tcW w:w="6618" w:type="dxa"/>
          </w:tcPr>
          <w:p w14:paraId="739FFE27" w14:textId="77777777" w:rsidR="002F747D" w:rsidRPr="00945218" w:rsidRDefault="002F747D" w:rsidP="006B07A4">
            <w:pPr>
              <w:pStyle w:val="Table120"/>
              <w:spacing w:before="120" w:after="120" w:line="360" w:lineRule="auto"/>
              <w:rPr>
                <w:sz w:val="28"/>
                <w:szCs w:val="28"/>
              </w:rPr>
            </w:pPr>
            <w:r w:rsidRPr="00945218">
              <w:rPr>
                <w:sz w:val="28"/>
                <w:szCs w:val="28"/>
              </w:rPr>
              <w:t>Đăng nhập admin,</w:t>
            </w:r>
          </w:p>
        </w:tc>
      </w:tr>
      <w:tr w:rsidR="002F747D" w:rsidRPr="00945218" w14:paraId="719B1D95" w14:textId="77777777" w:rsidTr="006B07A4">
        <w:tc>
          <w:tcPr>
            <w:tcW w:w="2454" w:type="dxa"/>
            <w:vAlign w:val="center"/>
          </w:tcPr>
          <w:p w14:paraId="227D6E86" w14:textId="77777777" w:rsidR="002F747D" w:rsidRPr="00945218" w:rsidRDefault="002F747D" w:rsidP="006B07A4">
            <w:pPr>
              <w:pStyle w:val="Table120"/>
              <w:spacing w:before="120" w:after="120" w:line="360" w:lineRule="auto"/>
              <w:rPr>
                <w:sz w:val="28"/>
                <w:szCs w:val="28"/>
              </w:rPr>
            </w:pPr>
            <w:r w:rsidRPr="00945218">
              <w:rPr>
                <w:sz w:val="28"/>
                <w:szCs w:val="28"/>
              </w:rPr>
              <w:t>Post-conditions</w:t>
            </w:r>
          </w:p>
        </w:tc>
        <w:tc>
          <w:tcPr>
            <w:tcW w:w="6618" w:type="dxa"/>
          </w:tcPr>
          <w:p w14:paraId="4105CAF8" w14:textId="77777777" w:rsidR="002F747D" w:rsidRPr="00945218" w:rsidRDefault="002F747D" w:rsidP="006B07A4">
            <w:pPr>
              <w:pStyle w:val="Table120"/>
              <w:spacing w:before="120" w:after="120" w:line="360" w:lineRule="auto"/>
              <w:rPr>
                <w:sz w:val="28"/>
                <w:szCs w:val="28"/>
              </w:rPr>
            </w:pPr>
            <w:r w:rsidRPr="00945218">
              <w:rPr>
                <w:sz w:val="28"/>
                <w:szCs w:val="28"/>
              </w:rPr>
              <w:t>Success:quản lý được trang web(thêm,xóa ,sửa ,…phiếu đặt hàng)</w:t>
            </w:r>
          </w:p>
          <w:p w14:paraId="16486017" w14:textId="77777777" w:rsidR="002F747D" w:rsidRPr="00945218" w:rsidRDefault="002F747D" w:rsidP="006B07A4">
            <w:pPr>
              <w:pStyle w:val="Table120"/>
              <w:spacing w:before="120" w:after="120" w:line="360" w:lineRule="auto"/>
              <w:rPr>
                <w:sz w:val="28"/>
                <w:szCs w:val="28"/>
              </w:rPr>
            </w:pPr>
            <w:r w:rsidRPr="00945218">
              <w:rPr>
                <w:sz w:val="28"/>
                <w:szCs w:val="28"/>
              </w:rPr>
              <w:t>Fail:đăng nhập thất bại =&gt; không vào được trang web</w:t>
            </w:r>
          </w:p>
        </w:tc>
      </w:tr>
      <w:tr w:rsidR="002F747D" w:rsidRPr="00945218" w14:paraId="44C3C669" w14:textId="77777777" w:rsidTr="006B07A4">
        <w:tc>
          <w:tcPr>
            <w:tcW w:w="2454" w:type="dxa"/>
            <w:vAlign w:val="center"/>
          </w:tcPr>
          <w:p w14:paraId="66CAC50D"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chính</w:t>
            </w:r>
          </w:p>
        </w:tc>
        <w:tc>
          <w:tcPr>
            <w:tcW w:w="6618" w:type="dxa"/>
          </w:tcPr>
          <w:p w14:paraId="0BF68188" w14:textId="77777777" w:rsidR="002F747D" w:rsidRPr="00945218" w:rsidRDefault="002F747D" w:rsidP="006B07A4">
            <w:pPr>
              <w:pStyle w:val="Table120"/>
              <w:spacing w:before="120" w:after="120" w:line="360" w:lineRule="auto"/>
              <w:rPr>
                <w:sz w:val="28"/>
                <w:szCs w:val="28"/>
              </w:rPr>
            </w:pPr>
            <w:r w:rsidRPr="00945218">
              <w:rPr>
                <w:sz w:val="28"/>
                <w:szCs w:val="28"/>
              </w:rPr>
              <w:t>Actor chọn chức năng Quản lý Phiếu Đặt Hàng.</w:t>
            </w:r>
          </w:p>
          <w:p w14:paraId="0AD3F0E9" w14:textId="77777777" w:rsidR="002F747D" w:rsidRPr="00945218" w:rsidRDefault="002F747D" w:rsidP="006B07A4">
            <w:pPr>
              <w:pStyle w:val="Table120"/>
              <w:spacing w:before="120" w:after="120" w:line="360" w:lineRule="auto"/>
              <w:rPr>
                <w:sz w:val="28"/>
                <w:szCs w:val="28"/>
              </w:rPr>
            </w:pPr>
            <w:r w:rsidRPr="00945218">
              <w:rPr>
                <w:sz w:val="28"/>
                <w:szCs w:val="28"/>
              </w:rPr>
              <w:t>Hệ thống hiển thị màn hình Quản lý Phiếu Đặt Hàng.</w:t>
            </w:r>
          </w:p>
          <w:p w14:paraId="7FCDDE73" w14:textId="77777777" w:rsidR="002F747D" w:rsidRPr="00945218" w:rsidRDefault="002F747D" w:rsidP="006B07A4">
            <w:pPr>
              <w:pStyle w:val="Table120"/>
              <w:spacing w:before="120" w:after="120" w:line="360" w:lineRule="auto"/>
              <w:rPr>
                <w:sz w:val="28"/>
                <w:szCs w:val="28"/>
              </w:rPr>
            </w:pPr>
            <w:r w:rsidRPr="00945218">
              <w:rPr>
                <w:sz w:val="28"/>
                <w:szCs w:val="28"/>
              </w:rPr>
              <w:t>Extend Use Case ThemHang</w:t>
            </w:r>
          </w:p>
          <w:p w14:paraId="17DBF0BE" w14:textId="77777777" w:rsidR="002F747D" w:rsidRPr="00945218" w:rsidRDefault="002F747D" w:rsidP="006B07A4">
            <w:pPr>
              <w:pStyle w:val="Table120"/>
              <w:spacing w:before="120" w:after="120" w:line="360" w:lineRule="auto"/>
              <w:rPr>
                <w:sz w:val="28"/>
                <w:szCs w:val="28"/>
              </w:rPr>
            </w:pPr>
            <w:r w:rsidRPr="00945218">
              <w:rPr>
                <w:sz w:val="28"/>
                <w:szCs w:val="28"/>
              </w:rPr>
              <w:t>Extend Use Case XoaHang</w:t>
            </w:r>
          </w:p>
          <w:p w14:paraId="6BAF7260" w14:textId="77777777" w:rsidR="002F747D" w:rsidRPr="00945218" w:rsidRDefault="002F747D" w:rsidP="006B07A4">
            <w:pPr>
              <w:pStyle w:val="Table120"/>
              <w:spacing w:before="120" w:after="120" w:line="360" w:lineRule="auto"/>
              <w:rPr>
                <w:sz w:val="28"/>
                <w:szCs w:val="28"/>
              </w:rPr>
            </w:pPr>
            <w:r w:rsidRPr="00945218">
              <w:rPr>
                <w:sz w:val="28"/>
                <w:szCs w:val="28"/>
              </w:rPr>
              <w:t>Extend Use Case  SuaHang.</w:t>
            </w:r>
          </w:p>
        </w:tc>
      </w:tr>
      <w:tr w:rsidR="002F747D" w:rsidRPr="00945218" w14:paraId="50DF88AA" w14:textId="77777777" w:rsidTr="006B07A4">
        <w:tc>
          <w:tcPr>
            <w:tcW w:w="2454" w:type="dxa"/>
            <w:vAlign w:val="center"/>
          </w:tcPr>
          <w:p w14:paraId="259F7599" w14:textId="77777777" w:rsidR="002F747D" w:rsidRPr="00945218" w:rsidRDefault="002F747D" w:rsidP="006B07A4">
            <w:pPr>
              <w:pStyle w:val="Table120"/>
              <w:spacing w:before="120" w:after="120" w:line="360" w:lineRule="auto"/>
              <w:rPr>
                <w:sz w:val="28"/>
                <w:szCs w:val="28"/>
              </w:rPr>
            </w:pPr>
            <w:r w:rsidRPr="00945218">
              <w:rPr>
                <w:sz w:val="28"/>
                <w:szCs w:val="28"/>
              </w:rPr>
              <w:t>Luồng sự kiện phụ</w:t>
            </w:r>
          </w:p>
        </w:tc>
        <w:tc>
          <w:tcPr>
            <w:tcW w:w="6618" w:type="dxa"/>
          </w:tcPr>
          <w:p w14:paraId="716F450C" w14:textId="77777777" w:rsidR="002F747D" w:rsidRPr="00945218" w:rsidRDefault="002F747D" w:rsidP="006B07A4">
            <w:pPr>
              <w:pStyle w:val="Table120"/>
              <w:spacing w:before="120" w:after="120" w:line="360" w:lineRule="auto"/>
              <w:rPr>
                <w:sz w:val="28"/>
                <w:szCs w:val="28"/>
              </w:rPr>
            </w:pPr>
            <w:r w:rsidRPr="00945218">
              <w:rPr>
                <w:sz w:val="28"/>
                <w:szCs w:val="28"/>
              </w:rPr>
              <w:t>Actor nhấn nút Thoát</w:t>
            </w:r>
          </w:p>
          <w:p w14:paraId="54B8CEBA" w14:textId="77777777" w:rsidR="002F747D" w:rsidRPr="00945218" w:rsidRDefault="002F747D" w:rsidP="006B07A4">
            <w:pPr>
              <w:pStyle w:val="Table120"/>
              <w:spacing w:before="120" w:after="120" w:line="360" w:lineRule="auto"/>
              <w:rPr>
                <w:sz w:val="28"/>
                <w:szCs w:val="28"/>
              </w:rPr>
            </w:pPr>
            <w:r w:rsidRPr="00945218">
              <w:rPr>
                <w:sz w:val="28"/>
                <w:szCs w:val="28"/>
              </w:rPr>
              <w:t>Hệ thống hủy màn hình Quản lý Phiếu Đặt Hàng.</w:t>
            </w:r>
          </w:p>
        </w:tc>
      </w:tr>
      <w:tr w:rsidR="002F747D" w:rsidRPr="00945218" w14:paraId="397794C6" w14:textId="77777777" w:rsidTr="006B07A4">
        <w:tc>
          <w:tcPr>
            <w:tcW w:w="2454" w:type="dxa"/>
            <w:vAlign w:val="center"/>
          </w:tcPr>
          <w:p w14:paraId="2A8ACC75"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29D27128"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ThemHang</w:t>
            </w:r>
          </w:p>
          <w:p w14:paraId="094BDE68"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 Actor nhập thông tin phiếu đặt hàng</w:t>
            </w:r>
          </w:p>
          <w:p w14:paraId="3E9FEB36"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 Kiểm tra thông tin không rỗng.</w:t>
            </w:r>
          </w:p>
          <w:p w14:paraId="180F4FA2"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3 Actor nhấn nút thêm hàng.</w:t>
            </w:r>
          </w:p>
          <w:p w14:paraId="1E6ECB9A"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 Cập nhật CSDL.</w:t>
            </w:r>
          </w:p>
          <w:p w14:paraId="1B858CF1"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 Hiển thị thông tin cập nhật.</w:t>
            </w:r>
          </w:p>
          <w:p w14:paraId="6D7CC3A7"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6 Actor nhấn nút thoát.</w:t>
            </w:r>
          </w:p>
          <w:p w14:paraId="666AD028"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Thoát màn hình thêm phiếu đặt hàng. Về lại trang admin</w:t>
            </w:r>
          </w:p>
          <w:p w14:paraId="2AC07D5A"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1:</w:t>
            </w:r>
          </w:p>
          <w:p w14:paraId="3595B1F9"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1.1.   Kiểm tra phiếu đặt hàng không hợp lệ.</w:t>
            </w:r>
          </w:p>
          <w:p w14:paraId="4AD973D9"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2.1.   Lặp lại  luồng sự kiện chính.</w:t>
            </w:r>
          </w:p>
          <w:p w14:paraId="133E363C"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Rẽ nhánh 2:</w:t>
            </w:r>
          </w:p>
          <w:p w14:paraId="54B34C93"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4.1.   Kiểm tra phiếu đặt hàng hợp lệ.</w:t>
            </w:r>
          </w:p>
          <w:p w14:paraId="7D8D86C1" w14:textId="77777777" w:rsidR="002F747D" w:rsidRPr="00945218" w:rsidRDefault="002F747D" w:rsidP="006B07A4">
            <w:pPr>
              <w:pStyle w:val="NormalWeb"/>
              <w:spacing w:before="120" w:beforeAutospacing="0" w:after="120" w:afterAutospacing="0" w:line="360" w:lineRule="auto"/>
              <w:rPr>
                <w:sz w:val="28"/>
                <w:szCs w:val="28"/>
              </w:rPr>
            </w:pPr>
            <w:r w:rsidRPr="00945218">
              <w:rPr>
                <w:sz w:val="28"/>
                <w:szCs w:val="28"/>
              </w:rPr>
              <w:t>5.1.   Cập nhật cơ sở dữ liệu.</w:t>
            </w:r>
          </w:p>
        </w:tc>
      </w:tr>
      <w:tr w:rsidR="002F747D" w:rsidRPr="00945218" w14:paraId="0AF9B792" w14:textId="77777777" w:rsidTr="006B07A4">
        <w:tc>
          <w:tcPr>
            <w:tcW w:w="2454" w:type="dxa"/>
            <w:vAlign w:val="center"/>
          </w:tcPr>
          <w:p w14:paraId="3B9330BE"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18C1C770" w14:textId="77777777" w:rsidR="002F747D" w:rsidRPr="00945218" w:rsidRDefault="002F747D" w:rsidP="006B07A4">
            <w:pPr>
              <w:pStyle w:val="Table120"/>
              <w:spacing w:before="120" w:after="120" w:line="360" w:lineRule="auto"/>
              <w:rPr>
                <w:sz w:val="28"/>
                <w:szCs w:val="28"/>
              </w:rPr>
            </w:pPr>
            <w:r w:rsidRPr="00945218">
              <w:rPr>
                <w:sz w:val="28"/>
                <w:szCs w:val="28"/>
              </w:rPr>
              <w:t xml:space="preserve"> XoaHang</w:t>
            </w:r>
          </w:p>
          <w:p w14:paraId="5D0CC211" w14:textId="77777777" w:rsidR="002F747D" w:rsidRPr="00945218" w:rsidRDefault="002F747D" w:rsidP="00A00577">
            <w:pPr>
              <w:pStyle w:val="Table120"/>
              <w:numPr>
                <w:ilvl w:val="0"/>
                <w:numId w:val="27"/>
              </w:numPr>
              <w:spacing w:before="120" w:after="120" w:line="360" w:lineRule="auto"/>
              <w:rPr>
                <w:sz w:val="28"/>
                <w:szCs w:val="28"/>
              </w:rPr>
            </w:pPr>
            <w:r w:rsidRPr="00945218">
              <w:rPr>
                <w:sz w:val="28"/>
                <w:szCs w:val="28"/>
              </w:rPr>
              <w:t>Actor xóa thông tin  phiếu đặt hàng</w:t>
            </w:r>
          </w:p>
          <w:p w14:paraId="4D7DF0B9" w14:textId="77777777" w:rsidR="002F747D" w:rsidRPr="00945218" w:rsidRDefault="002F747D" w:rsidP="00A00577">
            <w:pPr>
              <w:pStyle w:val="Table120"/>
              <w:numPr>
                <w:ilvl w:val="0"/>
                <w:numId w:val="27"/>
              </w:numPr>
              <w:spacing w:before="120" w:after="120" w:line="360" w:lineRule="auto"/>
              <w:rPr>
                <w:sz w:val="28"/>
                <w:szCs w:val="28"/>
              </w:rPr>
            </w:pPr>
            <w:r w:rsidRPr="00945218">
              <w:rPr>
                <w:sz w:val="28"/>
                <w:szCs w:val="28"/>
              </w:rPr>
              <w:t>Kiểm tra thông tin thông tin không rỗng</w:t>
            </w:r>
          </w:p>
          <w:p w14:paraId="7388CE48" w14:textId="77777777" w:rsidR="002F747D" w:rsidRPr="00945218" w:rsidRDefault="002F747D" w:rsidP="00A00577">
            <w:pPr>
              <w:pStyle w:val="Table120"/>
              <w:numPr>
                <w:ilvl w:val="0"/>
                <w:numId w:val="27"/>
              </w:numPr>
              <w:spacing w:before="120" w:after="120" w:line="360" w:lineRule="auto"/>
              <w:rPr>
                <w:sz w:val="28"/>
                <w:szCs w:val="28"/>
              </w:rPr>
            </w:pPr>
            <w:r w:rsidRPr="00945218">
              <w:rPr>
                <w:sz w:val="28"/>
                <w:szCs w:val="28"/>
              </w:rPr>
              <w:t>Actor nhấn nút xóa hàng</w:t>
            </w:r>
          </w:p>
          <w:p w14:paraId="625EA1A1" w14:textId="77777777" w:rsidR="002F747D" w:rsidRPr="00945218" w:rsidRDefault="002F747D" w:rsidP="00A00577">
            <w:pPr>
              <w:pStyle w:val="Table120"/>
              <w:numPr>
                <w:ilvl w:val="0"/>
                <w:numId w:val="27"/>
              </w:numPr>
              <w:spacing w:before="120" w:after="120" w:line="360" w:lineRule="auto"/>
              <w:rPr>
                <w:sz w:val="28"/>
                <w:szCs w:val="28"/>
              </w:rPr>
            </w:pPr>
            <w:r w:rsidRPr="00945218">
              <w:rPr>
                <w:sz w:val="28"/>
                <w:szCs w:val="28"/>
              </w:rPr>
              <w:t>Cập nhật CSDL</w:t>
            </w:r>
          </w:p>
          <w:p w14:paraId="636B98E5" w14:textId="77777777" w:rsidR="002F747D" w:rsidRPr="00945218" w:rsidRDefault="002F747D" w:rsidP="00A00577">
            <w:pPr>
              <w:pStyle w:val="Table120"/>
              <w:numPr>
                <w:ilvl w:val="0"/>
                <w:numId w:val="27"/>
              </w:numPr>
              <w:spacing w:before="120" w:after="120" w:line="360" w:lineRule="auto"/>
              <w:rPr>
                <w:sz w:val="28"/>
                <w:szCs w:val="28"/>
              </w:rPr>
            </w:pPr>
            <w:r w:rsidRPr="00945218">
              <w:rPr>
                <w:sz w:val="28"/>
                <w:szCs w:val="28"/>
              </w:rPr>
              <w:t>Hiển thị thông tin cập nhật.</w:t>
            </w:r>
          </w:p>
          <w:p w14:paraId="31D56940" w14:textId="77777777" w:rsidR="002F747D" w:rsidRPr="00945218" w:rsidRDefault="002F747D" w:rsidP="00A00577">
            <w:pPr>
              <w:pStyle w:val="Table120"/>
              <w:numPr>
                <w:ilvl w:val="0"/>
                <w:numId w:val="27"/>
              </w:numPr>
              <w:spacing w:before="120" w:after="120" w:line="360" w:lineRule="auto"/>
              <w:rPr>
                <w:sz w:val="28"/>
                <w:szCs w:val="28"/>
              </w:rPr>
            </w:pPr>
            <w:r w:rsidRPr="00945218">
              <w:rPr>
                <w:sz w:val="28"/>
                <w:szCs w:val="28"/>
              </w:rPr>
              <w:t>Actor nhấn nút thoát.</w:t>
            </w:r>
          </w:p>
          <w:p w14:paraId="633390D8" w14:textId="77777777" w:rsidR="002F747D" w:rsidRPr="00945218" w:rsidRDefault="002F747D" w:rsidP="006B07A4">
            <w:pPr>
              <w:pStyle w:val="Table120"/>
              <w:spacing w:before="120" w:after="120" w:line="360" w:lineRule="auto"/>
              <w:rPr>
                <w:sz w:val="28"/>
                <w:szCs w:val="28"/>
              </w:rPr>
            </w:pPr>
            <w:r w:rsidRPr="00945218">
              <w:rPr>
                <w:sz w:val="28"/>
                <w:szCs w:val="28"/>
              </w:rPr>
              <w:t>Thoát màn hình sau khi xóa phiếu đặt hàng.Về lại trang admin</w:t>
            </w:r>
          </w:p>
          <w:p w14:paraId="4C488B14"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160C6B97" w14:textId="77777777" w:rsidR="002F747D" w:rsidRPr="00945218" w:rsidRDefault="002F747D" w:rsidP="00A00577">
            <w:pPr>
              <w:pStyle w:val="Table120"/>
              <w:numPr>
                <w:ilvl w:val="1"/>
                <w:numId w:val="18"/>
              </w:numPr>
              <w:tabs>
                <w:tab w:val="left" w:pos="425"/>
              </w:tabs>
              <w:spacing w:before="120" w:after="120" w:line="360" w:lineRule="auto"/>
              <w:rPr>
                <w:sz w:val="28"/>
                <w:szCs w:val="28"/>
              </w:rPr>
            </w:pPr>
            <w:r w:rsidRPr="00945218">
              <w:rPr>
                <w:sz w:val="28"/>
                <w:szCs w:val="28"/>
              </w:rPr>
              <w:t>Kiểm tra phiếu đặt hàng cần xóa hợp lệ</w:t>
            </w:r>
          </w:p>
          <w:p w14:paraId="758833DA" w14:textId="77777777" w:rsidR="002F747D" w:rsidRPr="00945218" w:rsidRDefault="002F747D" w:rsidP="00A00577">
            <w:pPr>
              <w:pStyle w:val="Table120"/>
              <w:numPr>
                <w:ilvl w:val="1"/>
                <w:numId w:val="19"/>
              </w:numPr>
              <w:tabs>
                <w:tab w:val="left" w:pos="420"/>
              </w:tabs>
              <w:spacing w:before="120" w:after="120" w:line="360" w:lineRule="auto"/>
              <w:rPr>
                <w:sz w:val="28"/>
                <w:szCs w:val="28"/>
              </w:rPr>
            </w:pPr>
            <w:r w:rsidRPr="00945218">
              <w:rPr>
                <w:sz w:val="28"/>
                <w:szCs w:val="28"/>
              </w:rPr>
              <w:t>Cập nhật cơ sở dữ liệu</w:t>
            </w:r>
          </w:p>
          <w:p w14:paraId="053A34A6"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250280EC" w14:textId="77777777" w:rsidR="002F747D" w:rsidRPr="00945218" w:rsidRDefault="002F747D" w:rsidP="006B07A4">
            <w:pPr>
              <w:pStyle w:val="Table120"/>
              <w:tabs>
                <w:tab w:val="left" w:pos="425"/>
              </w:tabs>
              <w:spacing w:before="120" w:after="120" w:line="360" w:lineRule="auto"/>
              <w:rPr>
                <w:sz w:val="28"/>
                <w:szCs w:val="28"/>
              </w:rPr>
            </w:pPr>
            <w:r w:rsidRPr="00945218">
              <w:rPr>
                <w:sz w:val="28"/>
                <w:szCs w:val="28"/>
              </w:rPr>
              <w:t>3.1 Kiểm tra phiếu đặt hàng cần xóa không hợp lệ</w:t>
            </w:r>
          </w:p>
          <w:p w14:paraId="6C18B58C" w14:textId="77777777" w:rsidR="002F747D" w:rsidRPr="00945218" w:rsidRDefault="002F747D" w:rsidP="006B07A4">
            <w:pPr>
              <w:pStyle w:val="Table120"/>
              <w:spacing w:before="120" w:after="120" w:line="360" w:lineRule="auto"/>
              <w:rPr>
                <w:sz w:val="28"/>
                <w:szCs w:val="28"/>
              </w:rPr>
            </w:pPr>
            <w:r w:rsidRPr="00945218">
              <w:rPr>
                <w:sz w:val="28"/>
                <w:szCs w:val="28"/>
              </w:rPr>
              <w:t>4.1 Lặp lại  luồng sự kiện chính.</w:t>
            </w:r>
          </w:p>
        </w:tc>
      </w:tr>
      <w:tr w:rsidR="002F747D" w:rsidRPr="00945218" w14:paraId="471CEE95" w14:textId="77777777" w:rsidTr="006B07A4">
        <w:tc>
          <w:tcPr>
            <w:tcW w:w="2454" w:type="dxa"/>
            <w:vAlign w:val="center"/>
          </w:tcPr>
          <w:p w14:paraId="29040B52" w14:textId="77777777" w:rsidR="002F747D" w:rsidRPr="00945218" w:rsidRDefault="002F747D" w:rsidP="006B07A4">
            <w:pPr>
              <w:pStyle w:val="Table120"/>
              <w:spacing w:before="120" w:after="120" w:line="360" w:lineRule="auto"/>
              <w:rPr>
                <w:sz w:val="28"/>
                <w:szCs w:val="28"/>
              </w:rPr>
            </w:pPr>
            <w:r w:rsidRPr="00945218">
              <w:rPr>
                <w:sz w:val="28"/>
                <w:szCs w:val="28"/>
              </w:rPr>
              <w:lastRenderedPageBreak/>
              <w:t>&lt;Extend Use Case&gt;</w:t>
            </w:r>
          </w:p>
        </w:tc>
        <w:tc>
          <w:tcPr>
            <w:tcW w:w="6618" w:type="dxa"/>
          </w:tcPr>
          <w:p w14:paraId="1B3313DF" w14:textId="77777777" w:rsidR="002F747D" w:rsidRPr="00945218" w:rsidRDefault="002F747D" w:rsidP="006B07A4">
            <w:pPr>
              <w:pStyle w:val="Table120"/>
              <w:spacing w:before="120" w:after="120" w:line="360" w:lineRule="auto"/>
              <w:rPr>
                <w:sz w:val="28"/>
                <w:szCs w:val="28"/>
              </w:rPr>
            </w:pPr>
            <w:r w:rsidRPr="00945218">
              <w:rPr>
                <w:sz w:val="28"/>
                <w:szCs w:val="28"/>
              </w:rPr>
              <w:t>SuaHang</w:t>
            </w:r>
          </w:p>
          <w:p w14:paraId="118E05A4" w14:textId="77777777" w:rsidR="002F747D" w:rsidRPr="00945218" w:rsidRDefault="002F747D" w:rsidP="00A00577">
            <w:pPr>
              <w:pStyle w:val="Table120"/>
              <w:numPr>
                <w:ilvl w:val="0"/>
                <w:numId w:val="28"/>
              </w:numPr>
              <w:tabs>
                <w:tab w:val="clear" w:pos="425"/>
              </w:tabs>
              <w:spacing w:before="120" w:after="120" w:line="360" w:lineRule="auto"/>
              <w:rPr>
                <w:sz w:val="28"/>
                <w:szCs w:val="28"/>
              </w:rPr>
            </w:pPr>
            <w:r w:rsidRPr="00945218">
              <w:rPr>
                <w:sz w:val="28"/>
                <w:szCs w:val="28"/>
              </w:rPr>
              <w:t>Actor sửa thông tin  phiếu đặt hàng</w:t>
            </w:r>
          </w:p>
          <w:p w14:paraId="107B1DD4" w14:textId="77777777" w:rsidR="002F747D" w:rsidRPr="00945218" w:rsidRDefault="002F747D" w:rsidP="00A00577">
            <w:pPr>
              <w:pStyle w:val="Table120"/>
              <w:numPr>
                <w:ilvl w:val="0"/>
                <w:numId w:val="28"/>
              </w:numPr>
              <w:tabs>
                <w:tab w:val="clear" w:pos="425"/>
              </w:tabs>
              <w:spacing w:before="120" w:after="120" w:line="360" w:lineRule="auto"/>
              <w:rPr>
                <w:sz w:val="28"/>
                <w:szCs w:val="28"/>
              </w:rPr>
            </w:pPr>
            <w:r w:rsidRPr="00945218">
              <w:rPr>
                <w:sz w:val="28"/>
                <w:szCs w:val="28"/>
              </w:rPr>
              <w:t>Kiểm tra thông tin thông tin không rỗng</w:t>
            </w:r>
          </w:p>
          <w:p w14:paraId="5E33F8CC" w14:textId="77777777" w:rsidR="002F747D" w:rsidRPr="00945218" w:rsidRDefault="002F747D" w:rsidP="00A00577">
            <w:pPr>
              <w:pStyle w:val="Table120"/>
              <w:numPr>
                <w:ilvl w:val="0"/>
                <w:numId w:val="28"/>
              </w:numPr>
              <w:tabs>
                <w:tab w:val="clear" w:pos="425"/>
              </w:tabs>
              <w:spacing w:before="120" w:after="120" w:line="360" w:lineRule="auto"/>
              <w:rPr>
                <w:sz w:val="28"/>
                <w:szCs w:val="28"/>
              </w:rPr>
            </w:pPr>
            <w:r w:rsidRPr="00945218">
              <w:rPr>
                <w:sz w:val="28"/>
                <w:szCs w:val="28"/>
              </w:rPr>
              <w:t>Actor nhấn nút sửa hàng</w:t>
            </w:r>
          </w:p>
          <w:p w14:paraId="0ADC9F73" w14:textId="77777777" w:rsidR="002F747D" w:rsidRPr="00945218" w:rsidRDefault="002F747D" w:rsidP="00A00577">
            <w:pPr>
              <w:pStyle w:val="Table120"/>
              <w:numPr>
                <w:ilvl w:val="0"/>
                <w:numId w:val="28"/>
              </w:numPr>
              <w:tabs>
                <w:tab w:val="clear" w:pos="425"/>
              </w:tabs>
              <w:spacing w:before="120" w:after="120" w:line="360" w:lineRule="auto"/>
              <w:rPr>
                <w:sz w:val="28"/>
                <w:szCs w:val="28"/>
              </w:rPr>
            </w:pPr>
            <w:r w:rsidRPr="00945218">
              <w:rPr>
                <w:sz w:val="28"/>
                <w:szCs w:val="28"/>
              </w:rPr>
              <w:t>Cập nhật CSDL</w:t>
            </w:r>
          </w:p>
          <w:p w14:paraId="4CDDC37C" w14:textId="77777777" w:rsidR="002F747D" w:rsidRPr="00945218" w:rsidRDefault="002F747D" w:rsidP="00A00577">
            <w:pPr>
              <w:pStyle w:val="Table120"/>
              <w:numPr>
                <w:ilvl w:val="0"/>
                <w:numId w:val="28"/>
              </w:numPr>
              <w:tabs>
                <w:tab w:val="clear" w:pos="425"/>
              </w:tabs>
              <w:spacing w:before="120" w:after="120" w:line="360" w:lineRule="auto"/>
              <w:rPr>
                <w:sz w:val="28"/>
                <w:szCs w:val="28"/>
              </w:rPr>
            </w:pPr>
            <w:r w:rsidRPr="00945218">
              <w:rPr>
                <w:sz w:val="28"/>
                <w:szCs w:val="28"/>
              </w:rPr>
              <w:t>Hiển thị thông tin cập nhật.</w:t>
            </w:r>
          </w:p>
          <w:p w14:paraId="72A15B8A" w14:textId="77777777" w:rsidR="002F747D" w:rsidRPr="00945218" w:rsidRDefault="002F747D" w:rsidP="00A00577">
            <w:pPr>
              <w:pStyle w:val="Table120"/>
              <w:numPr>
                <w:ilvl w:val="0"/>
                <w:numId w:val="28"/>
              </w:numPr>
              <w:tabs>
                <w:tab w:val="clear" w:pos="425"/>
              </w:tabs>
              <w:spacing w:before="120" w:after="120" w:line="360" w:lineRule="auto"/>
              <w:rPr>
                <w:sz w:val="28"/>
                <w:szCs w:val="28"/>
              </w:rPr>
            </w:pPr>
            <w:r w:rsidRPr="00945218">
              <w:rPr>
                <w:sz w:val="28"/>
                <w:szCs w:val="28"/>
              </w:rPr>
              <w:t>Actor nhấn nút thoát..</w:t>
            </w:r>
          </w:p>
          <w:p w14:paraId="3341A1C3" w14:textId="77777777" w:rsidR="002F747D" w:rsidRPr="00945218" w:rsidRDefault="002F747D" w:rsidP="006B07A4">
            <w:pPr>
              <w:pStyle w:val="Table120"/>
              <w:spacing w:before="120" w:after="120" w:line="360" w:lineRule="auto"/>
              <w:rPr>
                <w:sz w:val="28"/>
                <w:szCs w:val="28"/>
              </w:rPr>
            </w:pPr>
            <w:r w:rsidRPr="00945218">
              <w:rPr>
                <w:sz w:val="28"/>
                <w:szCs w:val="28"/>
              </w:rPr>
              <w:t>Actor nhấn nút thoát.Thoát màn hình sau khi tra cứu thông tin khách hàng.Về lại trang admin</w:t>
            </w:r>
          </w:p>
          <w:p w14:paraId="77E78D94" w14:textId="77777777" w:rsidR="002F747D" w:rsidRPr="00945218" w:rsidRDefault="002F747D" w:rsidP="006B07A4">
            <w:pPr>
              <w:pStyle w:val="Table120"/>
              <w:spacing w:before="120" w:after="120" w:line="360" w:lineRule="auto"/>
              <w:rPr>
                <w:sz w:val="28"/>
                <w:szCs w:val="28"/>
              </w:rPr>
            </w:pPr>
            <w:r w:rsidRPr="00945218">
              <w:rPr>
                <w:sz w:val="28"/>
                <w:szCs w:val="28"/>
              </w:rPr>
              <w:t>Rẽ nhánh 1:</w:t>
            </w:r>
          </w:p>
          <w:p w14:paraId="092F5B82" w14:textId="77777777" w:rsidR="002F747D" w:rsidRPr="00945218" w:rsidRDefault="002F747D" w:rsidP="006B07A4">
            <w:pPr>
              <w:pStyle w:val="Table120"/>
              <w:spacing w:before="120" w:after="120" w:line="360" w:lineRule="auto"/>
              <w:rPr>
                <w:sz w:val="28"/>
                <w:szCs w:val="28"/>
              </w:rPr>
            </w:pPr>
            <w:r w:rsidRPr="00945218">
              <w:rPr>
                <w:sz w:val="28"/>
                <w:szCs w:val="28"/>
              </w:rPr>
              <w:t>1.1 Kiểm tra sửa hàng cần sửa hợp lệ</w:t>
            </w:r>
          </w:p>
          <w:p w14:paraId="78D63DB3" w14:textId="77777777" w:rsidR="002F747D" w:rsidRPr="00945218" w:rsidRDefault="002F747D" w:rsidP="006B07A4">
            <w:pPr>
              <w:pStyle w:val="Table120"/>
              <w:spacing w:before="120" w:after="120" w:line="360" w:lineRule="auto"/>
              <w:rPr>
                <w:sz w:val="28"/>
                <w:szCs w:val="28"/>
              </w:rPr>
            </w:pPr>
            <w:r w:rsidRPr="00945218">
              <w:rPr>
                <w:sz w:val="28"/>
                <w:szCs w:val="28"/>
              </w:rPr>
              <w:t>2.1 Cập nhật cơ sở dữ liệu</w:t>
            </w:r>
          </w:p>
          <w:p w14:paraId="4E09F410" w14:textId="77777777" w:rsidR="002F747D" w:rsidRPr="00945218" w:rsidRDefault="002F747D" w:rsidP="006B07A4">
            <w:pPr>
              <w:pStyle w:val="Table120"/>
              <w:spacing w:before="120" w:after="120" w:line="360" w:lineRule="auto"/>
              <w:rPr>
                <w:sz w:val="28"/>
                <w:szCs w:val="28"/>
              </w:rPr>
            </w:pPr>
            <w:r w:rsidRPr="00945218">
              <w:rPr>
                <w:sz w:val="28"/>
                <w:szCs w:val="28"/>
              </w:rPr>
              <w:t>Rẽ nhánh 2:</w:t>
            </w:r>
          </w:p>
          <w:p w14:paraId="6EE4E359" w14:textId="77777777" w:rsidR="002F747D" w:rsidRPr="00945218" w:rsidRDefault="002F747D" w:rsidP="006B07A4">
            <w:pPr>
              <w:pStyle w:val="Table120"/>
              <w:spacing w:before="120" w:after="120" w:line="360" w:lineRule="auto"/>
              <w:rPr>
                <w:sz w:val="28"/>
                <w:szCs w:val="28"/>
              </w:rPr>
            </w:pPr>
            <w:r w:rsidRPr="00945218">
              <w:rPr>
                <w:sz w:val="28"/>
                <w:szCs w:val="28"/>
              </w:rPr>
              <w:t>3.1 Kiểm tra sửa hàng cần sửa không hợp lệ</w:t>
            </w:r>
          </w:p>
          <w:p w14:paraId="5DF2CFDB" w14:textId="77777777" w:rsidR="002F747D" w:rsidRPr="00945218" w:rsidRDefault="002F747D" w:rsidP="006B07A4">
            <w:pPr>
              <w:pStyle w:val="Table120"/>
              <w:spacing w:before="120" w:after="120" w:line="360" w:lineRule="auto"/>
              <w:rPr>
                <w:sz w:val="28"/>
                <w:szCs w:val="28"/>
              </w:rPr>
            </w:pPr>
            <w:r w:rsidRPr="00945218">
              <w:rPr>
                <w:sz w:val="28"/>
                <w:szCs w:val="28"/>
              </w:rPr>
              <w:t>4.1 Lặp lại luồng sự kiện chính</w:t>
            </w:r>
          </w:p>
        </w:tc>
      </w:tr>
    </w:tbl>
    <w:p w14:paraId="3BF9A4CB" w14:textId="77777777" w:rsidR="002F747D" w:rsidRPr="00945218" w:rsidRDefault="002F747D" w:rsidP="002F747D">
      <w:pPr>
        <w:pStyle w:val="Heading2"/>
        <w:spacing w:before="120" w:after="120" w:line="360" w:lineRule="auto"/>
        <w:rPr>
          <w:rFonts w:cs="Times New Roman"/>
        </w:rPr>
      </w:pPr>
      <w:bookmarkStart w:id="108" w:name="_Toc111120539"/>
      <w:bookmarkStart w:id="109" w:name="_Toc128797985"/>
      <w:bookmarkStart w:id="110" w:name="_Toc167398328"/>
      <w:r w:rsidRPr="00945218">
        <w:rPr>
          <w:rFonts w:cs="Times New Roman"/>
        </w:rPr>
        <w:t>Phân tích ở mức quan niệm</w:t>
      </w:r>
      <w:bookmarkEnd w:id="108"/>
      <w:bookmarkEnd w:id="109"/>
      <w:bookmarkEnd w:id="110"/>
    </w:p>
    <w:p w14:paraId="7333D157" w14:textId="77777777" w:rsidR="002F747D" w:rsidRPr="00945218" w:rsidRDefault="002F747D" w:rsidP="002F747D">
      <w:pPr>
        <w:pStyle w:val="Figure"/>
        <w:spacing w:before="120" w:after="120" w:line="360" w:lineRule="auto"/>
        <w:rPr>
          <w:sz w:val="28"/>
          <w:szCs w:val="28"/>
        </w:rPr>
      </w:pPr>
      <w:r w:rsidRPr="00945218">
        <w:rPr>
          <w:noProof/>
          <w:sz w:val="28"/>
          <w:szCs w:val="28"/>
        </w:rPr>
        <w:lastRenderedPageBreak/>
        <w:drawing>
          <wp:inline distT="0" distB="0" distL="114300" distR="114300" wp14:anchorId="7BEB432A" wp14:editId="0B7C99EC">
            <wp:extent cx="5753100" cy="3754120"/>
            <wp:effectExtent l="0" t="0" r="7620"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6"/>
                    <a:stretch>
                      <a:fillRect/>
                    </a:stretch>
                  </pic:blipFill>
                  <pic:spPr>
                    <a:xfrm>
                      <a:off x="0" y="0"/>
                      <a:ext cx="5753100" cy="3754120"/>
                    </a:xfrm>
                    <a:prstGeom prst="rect">
                      <a:avLst/>
                    </a:prstGeom>
                    <a:noFill/>
                    <a:ln>
                      <a:noFill/>
                    </a:ln>
                  </pic:spPr>
                </pic:pic>
              </a:graphicData>
            </a:graphic>
          </wp:inline>
        </w:drawing>
      </w:r>
    </w:p>
    <w:p w14:paraId="25F2EF64" w14:textId="77777777" w:rsidR="002F747D" w:rsidRPr="00945218" w:rsidRDefault="002F747D" w:rsidP="002F747D">
      <w:pPr>
        <w:pStyle w:val="BodyText"/>
        <w:spacing w:after="120"/>
        <w:rPr>
          <w:sz w:val="28"/>
          <w:szCs w:val="28"/>
        </w:rPr>
      </w:pPr>
    </w:p>
    <w:p w14:paraId="73D6A1AC" w14:textId="77777777" w:rsidR="002F747D" w:rsidRPr="00945218" w:rsidRDefault="002F747D" w:rsidP="002F747D">
      <w:pPr>
        <w:pStyle w:val="Caption"/>
        <w:rPr>
          <w:sz w:val="28"/>
          <w:szCs w:val="28"/>
        </w:rPr>
      </w:pPr>
      <w:bookmarkStart w:id="111" w:name="_Toc91701701"/>
      <w:bookmarkStart w:id="112" w:name="_Toc167396664"/>
      <w:bookmarkStart w:id="113" w:name="_Toc167397849"/>
      <w:bookmarkStart w:id="114" w:name="_Toc167398063"/>
      <w:r w:rsidRPr="00945218">
        <w:rPr>
          <w:sz w:val="28"/>
          <w:szCs w:val="28"/>
        </w:rPr>
        <w:t>Hình 2.8. Sơ đồ Lớp</w:t>
      </w:r>
      <w:bookmarkEnd w:id="111"/>
      <w:bookmarkEnd w:id="112"/>
      <w:bookmarkEnd w:id="113"/>
      <w:bookmarkEnd w:id="114"/>
    </w:p>
    <w:p w14:paraId="0C05353B" w14:textId="77777777" w:rsidR="002F747D" w:rsidRPr="00945218" w:rsidRDefault="002F747D" w:rsidP="002F747D">
      <w:pPr>
        <w:pStyle w:val="Heading2"/>
        <w:spacing w:before="120" w:after="120" w:line="360" w:lineRule="auto"/>
        <w:rPr>
          <w:rFonts w:cs="Times New Roman"/>
        </w:rPr>
      </w:pPr>
      <w:bookmarkStart w:id="115" w:name="_Toc111120540"/>
      <w:bookmarkStart w:id="116" w:name="_Toc128797986"/>
      <w:bookmarkStart w:id="117" w:name="_Toc167398329"/>
      <w:r w:rsidRPr="00945218">
        <w:rPr>
          <w:rFonts w:cs="Times New Roman"/>
        </w:rPr>
        <w:lastRenderedPageBreak/>
        <w:t>Thiết kế cơ sở dữ liệu</w:t>
      </w:r>
      <w:bookmarkEnd w:id="115"/>
      <w:bookmarkEnd w:id="116"/>
      <w:bookmarkEnd w:id="117"/>
    </w:p>
    <w:p w14:paraId="3ED7C1B8" w14:textId="77777777" w:rsidR="002F747D" w:rsidRPr="00945218" w:rsidRDefault="002F747D" w:rsidP="002F747D">
      <w:pPr>
        <w:pStyle w:val="Heading3"/>
        <w:spacing w:before="120" w:after="120" w:line="360" w:lineRule="auto"/>
        <w:rPr>
          <w:rFonts w:cs="Times New Roman"/>
          <w:szCs w:val="28"/>
        </w:rPr>
      </w:pPr>
      <w:bookmarkStart w:id="118" w:name="_Toc167398330"/>
      <w:r w:rsidRPr="00945218">
        <w:rPr>
          <w:rFonts w:cs="Times New Roman"/>
          <w:szCs w:val="28"/>
        </w:rPr>
        <w:t>Sơ đồ logic dữ liệu (mô hình quan hệ)</w:t>
      </w:r>
      <w:bookmarkEnd w:id="118"/>
    </w:p>
    <w:p w14:paraId="762F8CE7" w14:textId="77777777" w:rsidR="002F747D" w:rsidRPr="00945218" w:rsidRDefault="002F747D" w:rsidP="002F747D">
      <w:pPr>
        <w:pStyle w:val="BodyText"/>
        <w:spacing w:after="120"/>
        <w:jc w:val="center"/>
        <w:rPr>
          <w:sz w:val="28"/>
          <w:szCs w:val="28"/>
        </w:rPr>
      </w:pPr>
      <w:r w:rsidRPr="00945218">
        <w:rPr>
          <w:noProof/>
          <w:sz w:val="28"/>
          <w:szCs w:val="28"/>
        </w:rPr>
        <w:drawing>
          <wp:inline distT="0" distB="0" distL="0" distR="0" wp14:anchorId="4629A95B" wp14:editId="4752F1DB">
            <wp:extent cx="5760085" cy="4411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411980"/>
                    </a:xfrm>
                    <a:prstGeom prst="rect">
                      <a:avLst/>
                    </a:prstGeom>
                  </pic:spPr>
                </pic:pic>
              </a:graphicData>
            </a:graphic>
          </wp:inline>
        </w:drawing>
      </w:r>
    </w:p>
    <w:p w14:paraId="193D6AB0" w14:textId="3257405E" w:rsidR="00BE2849" w:rsidRDefault="002F747D" w:rsidP="002F747D">
      <w:pPr>
        <w:pStyle w:val="Caption"/>
        <w:rPr>
          <w:sz w:val="28"/>
          <w:szCs w:val="28"/>
        </w:rPr>
      </w:pPr>
      <w:bookmarkStart w:id="119" w:name="_Toc91701702"/>
      <w:bookmarkStart w:id="120" w:name="_Toc167396665"/>
      <w:bookmarkStart w:id="121" w:name="_Toc167397850"/>
      <w:bookmarkStart w:id="122" w:name="_Toc167398064"/>
      <w:r w:rsidRPr="00945218">
        <w:rPr>
          <w:sz w:val="28"/>
          <w:szCs w:val="28"/>
        </w:rPr>
        <w:t>Hình 2.9. Sơ đồ quan niệm dữ liệu</w:t>
      </w:r>
      <w:bookmarkEnd w:id="119"/>
      <w:bookmarkEnd w:id="120"/>
      <w:bookmarkEnd w:id="121"/>
      <w:bookmarkEnd w:id="122"/>
    </w:p>
    <w:p w14:paraId="703813A9" w14:textId="22E95D96" w:rsidR="002F747D" w:rsidRPr="00BE2849" w:rsidRDefault="00BE2849" w:rsidP="00BE2849">
      <w:pPr>
        <w:spacing w:after="160" w:line="259" w:lineRule="auto"/>
        <w:rPr>
          <w:bCs/>
          <w:i/>
          <w:sz w:val="28"/>
          <w:szCs w:val="28"/>
        </w:rPr>
      </w:pPr>
      <w:r>
        <w:rPr>
          <w:sz w:val="28"/>
          <w:szCs w:val="28"/>
        </w:rPr>
        <w:br w:type="page"/>
      </w:r>
    </w:p>
    <w:p w14:paraId="6432A3A6" w14:textId="77777777" w:rsidR="002F747D" w:rsidRPr="00945218" w:rsidRDefault="002F747D" w:rsidP="002F747D">
      <w:pPr>
        <w:pStyle w:val="Heading3"/>
        <w:spacing w:before="120" w:after="120" w:line="360" w:lineRule="auto"/>
        <w:rPr>
          <w:rFonts w:cs="Times New Roman"/>
          <w:szCs w:val="28"/>
        </w:rPr>
      </w:pPr>
      <w:bookmarkStart w:id="123" w:name="_Toc167398331"/>
      <w:r w:rsidRPr="00945218">
        <w:rPr>
          <w:rFonts w:cs="Times New Roman"/>
          <w:szCs w:val="28"/>
        </w:rPr>
        <w:lastRenderedPageBreak/>
        <w:t>Mô tả các bảng dữ liệu</w:t>
      </w:r>
      <w:bookmarkEnd w:id="123"/>
    </w:p>
    <w:p w14:paraId="05BCFC9D"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KhachHang</w:t>
      </w:r>
    </w:p>
    <w:p w14:paraId="6BFDD85D" w14:textId="539D73F6" w:rsidR="00BE2849" w:rsidRPr="00945218" w:rsidRDefault="00BE2849" w:rsidP="00BE2849">
      <w:pPr>
        <w:pStyle w:val="Bng"/>
      </w:pPr>
      <w:bookmarkStart w:id="124" w:name="_Toc167398133"/>
      <w:r w:rsidRPr="00BE2849">
        <w:t>Bảng 2.1 Bảng KhachHang</w:t>
      </w:r>
      <w:bookmarkEnd w:id="124"/>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60E67D32"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3E33B654"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KhachHang chứa danh mục những khách hàng có giao dịch với cửa hàng</w:t>
            </w:r>
          </w:p>
        </w:tc>
      </w:tr>
      <w:tr w:rsidR="002F747D" w:rsidRPr="00945218" w14:paraId="7FD4FAB8"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055DC85A"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79DBC85C"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7FA25CF1"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2D47C92"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7CBB999E"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44014586"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6DA4791F" w14:textId="77777777" w:rsidTr="006B07A4">
        <w:trPr>
          <w:trHeight w:val="444"/>
        </w:trPr>
        <w:tc>
          <w:tcPr>
            <w:tcW w:w="1861" w:type="dxa"/>
            <w:tcBorders>
              <w:top w:val="nil"/>
              <w:left w:val="single" w:sz="4" w:space="0" w:color="auto"/>
              <w:bottom w:val="dotted" w:sz="4" w:space="0" w:color="auto"/>
              <w:right w:val="single" w:sz="4" w:space="0" w:color="auto"/>
            </w:tcBorders>
          </w:tcPr>
          <w:p w14:paraId="28A36B44" w14:textId="77777777" w:rsidR="002F747D" w:rsidRPr="00945218" w:rsidRDefault="002F747D" w:rsidP="006B07A4">
            <w:pPr>
              <w:pStyle w:val="Table120"/>
              <w:spacing w:before="120" w:after="120" w:line="360" w:lineRule="auto"/>
              <w:rPr>
                <w:sz w:val="28"/>
                <w:szCs w:val="28"/>
              </w:rPr>
            </w:pPr>
            <w:r w:rsidRPr="00945218">
              <w:rPr>
                <w:sz w:val="28"/>
                <w:szCs w:val="28"/>
              </w:rPr>
              <w:t>MaKH</w:t>
            </w:r>
          </w:p>
        </w:tc>
        <w:tc>
          <w:tcPr>
            <w:tcW w:w="1536" w:type="dxa"/>
            <w:tcBorders>
              <w:top w:val="nil"/>
              <w:left w:val="single" w:sz="4" w:space="0" w:color="auto"/>
              <w:bottom w:val="dotted" w:sz="4" w:space="0" w:color="auto"/>
              <w:right w:val="single" w:sz="4" w:space="0" w:color="auto"/>
            </w:tcBorders>
          </w:tcPr>
          <w:p w14:paraId="2056E473"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4086D3F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F7E6973"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7FA0158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3B66B116" w14:textId="77777777" w:rsidR="002F747D" w:rsidRPr="00945218" w:rsidRDefault="002F747D" w:rsidP="006B07A4">
            <w:pPr>
              <w:pStyle w:val="Header"/>
              <w:spacing w:before="120" w:after="120" w:line="360" w:lineRule="auto"/>
              <w:rPr>
                <w:sz w:val="28"/>
                <w:szCs w:val="28"/>
              </w:rPr>
            </w:pPr>
            <w:r w:rsidRPr="00945218">
              <w:rPr>
                <w:sz w:val="28"/>
                <w:szCs w:val="28"/>
              </w:rPr>
              <w:t>Mã khách hàng</w:t>
            </w:r>
          </w:p>
        </w:tc>
      </w:tr>
      <w:tr w:rsidR="002F747D" w:rsidRPr="00945218" w14:paraId="514E973B"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59C79C30" w14:textId="77777777" w:rsidR="002F747D" w:rsidRPr="00945218" w:rsidRDefault="002F747D" w:rsidP="006B07A4">
            <w:pPr>
              <w:pStyle w:val="Header"/>
              <w:spacing w:before="120" w:after="120" w:line="360" w:lineRule="auto"/>
              <w:rPr>
                <w:sz w:val="28"/>
                <w:szCs w:val="28"/>
              </w:rPr>
            </w:pPr>
            <w:r w:rsidRPr="00945218">
              <w:rPr>
                <w:sz w:val="28"/>
                <w:szCs w:val="28"/>
              </w:rPr>
              <w:t>TenKH</w:t>
            </w:r>
          </w:p>
        </w:tc>
        <w:tc>
          <w:tcPr>
            <w:tcW w:w="1536" w:type="dxa"/>
            <w:tcBorders>
              <w:top w:val="dotted" w:sz="4" w:space="0" w:color="auto"/>
              <w:left w:val="single" w:sz="4" w:space="0" w:color="auto"/>
              <w:bottom w:val="dotted" w:sz="4" w:space="0" w:color="auto"/>
              <w:right w:val="single" w:sz="4" w:space="0" w:color="auto"/>
            </w:tcBorders>
          </w:tcPr>
          <w:p w14:paraId="59BFB614"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2AB8F289"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43D405F"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0CDB44B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2E90AC2" w14:textId="77777777" w:rsidR="002F747D" w:rsidRPr="00945218" w:rsidRDefault="002F747D" w:rsidP="006B07A4">
            <w:pPr>
              <w:pStyle w:val="Header"/>
              <w:spacing w:before="120" w:after="120" w:line="360" w:lineRule="auto"/>
              <w:rPr>
                <w:sz w:val="28"/>
                <w:szCs w:val="28"/>
              </w:rPr>
            </w:pPr>
            <w:r w:rsidRPr="00945218">
              <w:rPr>
                <w:sz w:val="28"/>
                <w:szCs w:val="28"/>
              </w:rPr>
              <w:t>Tên khách hàng</w:t>
            </w:r>
          </w:p>
        </w:tc>
      </w:tr>
      <w:tr w:rsidR="002F747D" w:rsidRPr="00945218" w14:paraId="25A30EAF"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4F0C9BB5" w14:textId="77777777" w:rsidR="002F747D" w:rsidRPr="00945218" w:rsidRDefault="002F747D" w:rsidP="006B07A4">
            <w:pPr>
              <w:pStyle w:val="Header"/>
              <w:spacing w:before="120" w:after="120" w:line="360" w:lineRule="auto"/>
              <w:rPr>
                <w:sz w:val="28"/>
                <w:szCs w:val="28"/>
              </w:rPr>
            </w:pPr>
            <w:r w:rsidRPr="00945218">
              <w:rPr>
                <w:sz w:val="28"/>
                <w:szCs w:val="28"/>
              </w:rPr>
              <w:t>Diachi</w:t>
            </w:r>
          </w:p>
        </w:tc>
        <w:tc>
          <w:tcPr>
            <w:tcW w:w="1536" w:type="dxa"/>
            <w:tcBorders>
              <w:top w:val="dotted" w:sz="4" w:space="0" w:color="auto"/>
              <w:left w:val="single" w:sz="4" w:space="0" w:color="auto"/>
              <w:bottom w:val="dotted" w:sz="4" w:space="0" w:color="auto"/>
              <w:right w:val="single" w:sz="4" w:space="0" w:color="auto"/>
            </w:tcBorders>
          </w:tcPr>
          <w:p w14:paraId="31BE5076"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6D21934F"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3C1D32BD"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7304C02"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22E0D048" w14:textId="77777777" w:rsidR="002F747D" w:rsidRPr="00945218" w:rsidRDefault="002F747D" w:rsidP="006B07A4">
            <w:pPr>
              <w:pStyle w:val="Header"/>
              <w:spacing w:before="120" w:after="120" w:line="360" w:lineRule="auto"/>
              <w:rPr>
                <w:sz w:val="28"/>
                <w:szCs w:val="28"/>
              </w:rPr>
            </w:pPr>
            <w:r w:rsidRPr="00945218">
              <w:rPr>
                <w:sz w:val="28"/>
                <w:szCs w:val="28"/>
              </w:rPr>
              <w:t>Địa chỉ khách hàng</w:t>
            </w:r>
          </w:p>
        </w:tc>
      </w:tr>
      <w:tr w:rsidR="002F747D" w:rsidRPr="00945218" w14:paraId="028E69C6"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B770FB6" w14:textId="77777777" w:rsidR="002F747D" w:rsidRPr="00945218" w:rsidRDefault="002F747D" w:rsidP="006B07A4">
            <w:pPr>
              <w:pStyle w:val="Header"/>
              <w:spacing w:before="120" w:after="120" w:line="360" w:lineRule="auto"/>
              <w:rPr>
                <w:sz w:val="28"/>
                <w:szCs w:val="28"/>
              </w:rPr>
            </w:pPr>
            <w:r w:rsidRPr="00945218">
              <w:rPr>
                <w:sz w:val="28"/>
                <w:szCs w:val="28"/>
              </w:rPr>
              <w:t>Sđt</w:t>
            </w:r>
          </w:p>
        </w:tc>
        <w:tc>
          <w:tcPr>
            <w:tcW w:w="1536" w:type="dxa"/>
            <w:tcBorders>
              <w:top w:val="dotted" w:sz="4" w:space="0" w:color="auto"/>
              <w:left w:val="single" w:sz="4" w:space="0" w:color="auto"/>
              <w:bottom w:val="dotted" w:sz="4" w:space="0" w:color="auto"/>
              <w:right w:val="single" w:sz="4" w:space="0" w:color="auto"/>
            </w:tcBorders>
          </w:tcPr>
          <w:p w14:paraId="21A2A58A"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77B572AD"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6FD44F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D4C9EB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F718F2C" w14:textId="77777777" w:rsidR="002F747D" w:rsidRPr="00945218" w:rsidRDefault="002F747D" w:rsidP="006B07A4">
            <w:pPr>
              <w:pStyle w:val="Header"/>
              <w:spacing w:before="120" w:after="120" w:line="360" w:lineRule="auto"/>
              <w:rPr>
                <w:sz w:val="28"/>
                <w:szCs w:val="28"/>
              </w:rPr>
            </w:pPr>
            <w:r w:rsidRPr="00945218">
              <w:rPr>
                <w:sz w:val="28"/>
                <w:szCs w:val="28"/>
              </w:rPr>
              <w:t>Số điện thoại khách hàng</w:t>
            </w:r>
          </w:p>
        </w:tc>
      </w:tr>
      <w:tr w:rsidR="002F747D" w:rsidRPr="00945218" w14:paraId="02286AED"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2C7C7BCA" w14:textId="77777777" w:rsidR="002F747D" w:rsidRPr="00945218" w:rsidRDefault="002F747D" w:rsidP="006B07A4">
            <w:pPr>
              <w:pStyle w:val="Header"/>
              <w:spacing w:before="120" w:after="120" w:line="360" w:lineRule="auto"/>
              <w:rPr>
                <w:sz w:val="28"/>
                <w:szCs w:val="28"/>
              </w:rPr>
            </w:pPr>
            <w:r w:rsidRPr="00945218">
              <w:rPr>
                <w:sz w:val="28"/>
                <w:szCs w:val="28"/>
              </w:rPr>
              <w:t>Email</w:t>
            </w:r>
          </w:p>
        </w:tc>
        <w:tc>
          <w:tcPr>
            <w:tcW w:w="1536" w:type="dxa"/>
            <w:tcBorders>
              <w:top w:val="dotted" w:sz="4" w:space="0" w:color="auto"/>
              <w:left w:val="single" w:sz="4" w:space="0" w:color="auto"/>
              <w:bottom w:val="dotted" w:sz="4" w:space="0" w:color="auto"/>
              <w:right w:val="single" w:sz="4" w:space="0" w:color="auto"/>
            </w:tcBorders>
          </w:tcPr>
          <w:p w14:paraId="3EA5CA54"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794FD01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5EF829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50727C9A"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323094B" w14:textId="77777777" w:rsidR="002F747D" w:rsidRPr="00945218" w:rsidRDefault="002F747D" w:rsidP="006B07A4">
            <w:pPr>
              <w:pStyle w:val="Header"/>
              <w:spacing w:before="120" w:after="120" w:line="360" w:lineRule="auto"/>
              <w:rPr>
                <w:sz w:val="28"/>
                <w:szCs w:val="28"/>
              </w:rPr>
            </w:pPr>
            <w:r w:rsidRPr="00945218">
              <w:rPr>
                <w:sz w:val="28"/>
                <w:szCs w:val="28"/>
              </w:rPr>
              <w:t>Email khách hàng</w:t>
            </w:r>
          </w:p>
        </w:tc>
      </w:tr>
    </w:tbl>
    <w:p w14:paraId="4060FE80"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NhanVien</w:t>
      </w:r>
    </w:p>
    <w:p w14:paraId="54B6C592" w14:textId="5ABEC37F" w:rsidR="00BE2849" w:rsidRPr="00BE2849" w:rsidRDefault="00BE2849" w:rsidP="00BE2849">
      <w:pPr>
        <w:pStyle w:val="Bng"/>
      </w:pPr>
      <w:bookmarkStart w:id="125" w:name="_Toc167398134"/>
      <w:r>
        <w:t>Bảng 2.1 Bảng NhanVien</w:t>
      </w:r>
      <w:bookmarkEnd w:id="125"/>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61ED6204"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6410572E"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NhanVien chứa danh mục những nhân viên của cửa hàng</w:t>
            </w:r>
          </w:p>
        </w:tc>
      </w:tr>
      <w:tr w:rsidR="002F747D" w:rsidRPr="00945218" w14:paraId="2BB80C06"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6AD61947"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3294B33A"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DAC8A6B"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2F46F640"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5061C4C0"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51C5C8E0"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0296E14E" w14:textId="77777777" w:rsidTr="006B07A4">
        <w:trPr>
          <w:trHeight w:val="444"/>
        </w:trPr>
        <w:tc>
          <w:tcPr>
            <w:tcW w:w="1861" w:type="dxa"/>
            <w:tcBorders>
              <w:top w:val="nil"/>
              <w:left w:val="single" w:sz="4" w:space="0" w:color="auto"/>
              <w:bottom w:val="dotted" w:sz="4" w:space="0" w:color="auto"/>
              <w:right w:val="single" w:sz="4" w:space="0" w:color="auto"/>
            </w:tcBorders>
          </w:tcPr>
          <w:p w14:paraId="4EB20311" w14:textId="77777777" w:rsidR="002F747D" w:rsidRPr="00945218" w:rsidRDefault="002F747D" w:rsidP="006B07A4">
            <w:pPr>
              <w:pStyle w:val="Table120"/>
              <w:spacing w:before="120" w:after="120" w:line="360" w:lineRule="auto"/>
              <w:rPr>
                <w:sz w:val="28"/>
                <w:szCs w:val="28"/>
              </w:rPr>
            </w:pPr>
            <w:r w:rsidRPr="00945218">
              <w:rPr>
                <w:sz w:val="28"/>
                <w:szCs w:val="28"/>
              </w:rPr>
              <w:t>MaNV</w:t>
            </w:r>
          </w:p>
        </w:tc>
        <w:tc>
          <w:tcPr>
            <w:tcW w:w="1536" w:type="dxa"/>
            <w:tcBorders>
              <w:top w:val="nil"/>
              <w:left w:val="single" w:sz="4" w:space="0" w:color="auto"/>
              <w:bottom w:val="dotted" w:sz="4" w:space="0" w:color="auto"/>
              <w:right w:val="single" w:sz="4" w:space="0" w:color="auto"/>
            </w:tcBorders>
          </w:tcPr>
          <w:p w14:paraId="1E2C888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2D7F803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F665C2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64EB0BE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283489CA" w14:textId="77777777" w:rsidR="002F747D" w:rsidRPr="00945218" w:rsidRDefault="002F747D" w:rsidP="006B07A4">
            <w:pPr>
              <w:pStyle w:val="Header"/>
              <w:spacing w:before="120" w:after="120" w:line="360" w:lineRule="auto"/>
              <w:rPr>
                <w:sz w:val="28"/>
                <w:szCs w:val="28"/>
              </w:rPr>
            </w:pPr>
            <w:r w:rsidRPr="00945218">
              <w:rPr>
                <w:sz w:val="28"/>
                <w:szCs w:val="28"/>
              </w:rPr>
              <w:t>Mã nhân viên</w:t>
            </w:r>
          </w:p>
        </w:tc>
      </w:tr>
      <w:tr w:rsidR="002F747D" w:rsidRPr="00945218" w14:paraId="6861229A"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14E156B" w14:textId="77777777" w:rsidR="002F747D" w:rsidRPr="00945218" w:rsidRDefault="002F747D" w:rsidP="006B07A4">
            <w:pPr>
              <w:pStyle w:val="Header"/>
              <w:spacing w:before="120" w:after="120" w:line="360" w:lineRule="auto"/>
              <w:rPr>
                <w:sz w:val="28"/>
                <w:szCs w:val="28"/>
              </w:rPr>
            </w:pPr>
            <w:r w:rsidRPr="00945218">
              <w:rPr>
                <w:sz w:val="28"/>
                <w:szCs w:val="28"/>
              </w:rPr>
              <w:t>TenNV</w:t>
            </w:r>
          </w:p>
        </w:tc>
        <w:tc>
          <w:tcPr>
            <w:tcW w:w="1536" w:type="dxa"/>
            <w:tcBorders>
              <w:top w:val="dotted" w:sz="4" w:space="0" w:color="auto"/>
              <w:left w:val="single" w:sz="4" w:space="0" w:color="auto"/>
              <w:bottom w:val="dotted" w:sz="4" w:space="0" w:color="auto"/>
              <w:right w:val="single" w:sz="4" w:space="0" w:color="auto"/>
            </w:tcBorders>
          </w:tcPr>
          <w:p w14:paraId="5B98B0E5" w14:textId="77777777" w:rsidR="002F747D" w:rsidRPr="00945218" w:rsidRDefault="002F747D" w:rsidP="006B07A4">
            <w:pPr>
              <w:pStyle w:val="Header"/>
              <w:spacing w:before="120" w:after="120" w:line="360" w:lineRule="auto"/>
              <w:rPr>
                <w:sz w:val="28"/>
                <w:szCs w:val="28"/>
              </w:rPr>
            </w:pPr>
            <w:r w:rsidRPr="00945218">
              <w:rPr>
                <w:sz w:val="28"/>
                <w:szCs w:val="28"/>
              </w:rPr>
              <w:t>Nvarchar(30)</w:t>
            </w:r>
          </w:p>
        </w:tc>
        <w:tc>
          <w:tcPr>
            <w:tcW w:w="360" w:type="dxa"/>
            <w:tcBorders>
              <w:top w:val="dotted" w:sz="4" w:space="0" w:color="auto"/>
              <w:left w:val="single" w:sz="4" w:space="0" w:color="auto"/>
              <w:bottom w:val="dotted" w:sz="4" w:space="0" w:color="auto"/>
              <w:right w:val="single" w:sz="4" w:space="0" w:color="auto"/>
            </w:tcBorders>
          </w:tcPr>
          <w:p w14:paraId="0BC717E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FEC1902"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F884EB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B41DA51" w14:textId="77777777" w:rsidR="002F747D" w:rsidRPr="00945218" w:rsidRDefault="002F747D" w:rsidP="006B07A4">
            <w:pPr>
              <w:pStyle w:val="Header"/>
              <w:spacing w:before="120" w:after="120" w:line="360" w:lineRule="auto"/>
              <w:rPr>
                <w:sz w:val="28"/>
                <w:szCs w:val="28"/>
              </w:rPr>
            </w:pPr>
            <w:r w:rsidRPr="00945218">
              <w:rPr>
                <w:sz w:val="28"/>
                <w:szCs w:val="28"/>
              </w:rPr>
              <w:t>Tên nhân viên</w:t>
            </w:r>
          </w:p>
        </w:tc>
      </w:tr>
      <w:tr w:rsidR="002F747D" w:rsidRPr="00945218" w14:paraId="6028C1EC"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1794B3A" w14:textId="77777777" w:rsidR="002F747D" w:rsidRPr="00945218" w:rsidRDefault="002F747D" w:rsidP="006B07A4">
            <w:pPr>
              <w:pStyle w:val="Header"/>
              <w:spacing w:before="120" w:after="120" w:line="360" w:lineRule="auto"/>
              <w:rPr>
                <w:sz w:val="28"/>
                <w:szCs w:val="28"/>
              </w:rPr>
            </w:pPr>
            <w:r w:rsidRPr="00945218">
              <w:rPr>
                <w:sz w:val="28"/>
                <w:szCs w:val="28"/>
              </w:rPr>
              <w:lastRenderedPageBreak/>
              <w:t>DiaChi</w:t>
            </w:r>
          </w:p>
        </w:tc>
        <w:tc>
          <w:tcPr>
            <w:tcW w:w="1536" w:type="dxa"/>
            <w:tcBorders>
              <w:top w:val="dotted" w:sz="4" w:space="0" w:color="auto"/>
              <w:left w:val="single" w:sz="4" w:space="0" w:color="auto"/>
              <w:bottom w:val="dotted" w:sz="4" w:space="0" w:color="auto"/>
              <w:right w:val="single" w:sz="4" w:space="0" w:color="auto"/>
            </w:tcBorders>
          </w:tcPr>
          <w:p w14:paraId="5547F5BE"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44AB55A9"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C0213DA"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76C07BC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1590BDB" w14:textId="77777777" w:rsidR="002F747D" w:rsidRPr="00945218" w:rsidRDefault="002F747D" w:rsidP="006B07A4">
            <w:pPr>
              <w:pStyle w:val="Header"/>
              <w:spacing w:before="120" w:after="120" w:line="360" w:lineRule="auto"/>
              <w:rPr>
                <w:sz w:val="28"/>
                <w:szCs w:val="28"/>
              </w:rPr>
            </w:pPr>
            <w:r w:rsidRPr="00945218">
              <w:rPr>
                <w:sz w:val="28"/>
                <w:szCs w:val="28"/>
              </w:rPr>
              <w:t>Địa chỉ nhân viên</w:t>
            </w:r>
          </w:p>
        </w:tc>
      </w:tr>
      <w:tr w:rsidR="002F747D" w:rsidRPr="00945218" w14:paraId="6415BBA0"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16A4741F" w14:textId="77777777" w:rsidR="002F747D" w:rsidRPr="00945218" w:rsidRDefault="002F747D" w:rsidP="006B07A4">
            <w:pPr>
              <w:pStyle w:val="Header"/>
              <w:spacing w:before="120" w:after="120" w:line="360" w:lineRule="auto"/>
              <w:rPr>
                <w:sz w:val="28"/>
                <w:szCs w:val="28"/>
              </w:rPr>
            </w:pPr>
            <w:r w:rsidRPr="00945218">
              <w:rPr>
                <w:sz w:val="28"/>
                <w:szCs w:val="28"/>
              </w:rPr>
              <w:t>Sđt</w:t>
            </w:r>
          </w:p>
        </w:tc>
        <w:tc>
          <w:tcPr>
            <w:tcW w:w="1536" w:type="dxa"/>
            <w:tcBorders>
              <w:top w:val="dotted" w:sz="4" w:space="0" w:color="auto"/>
              <w:left w:val="single" w:sz="4" w:space="0" w:color="auto"/>
              <w:bottom w:val="dotted" w:sz="4" w:space="0" w:color="auto"/>
              <w:right w:val="single" w:sz="4" w:space="0" w:color="auto"/>
            </w:tcBorders>
          </w:tcPr>
          <w:p w14:paraId="3E0786A1"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41C49F4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2F1E9FD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44E6AE0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60B03CB4" w14:textId="77777777" w:rsidR="002F747D" w:rsidRPr="00945218" w:rsidRDefault="002F747D" w:rsidP="006B07A4">
            <w:pPr>
              <w:pStyle w:val="Header"/>
              <w:spacing w:before="120" w:after="120" w:line="360" w:lineRule="auto"/>
              <w:rPr>
                <w:sz w:val="28"/>
                <w:szCs w:val="28"/>
              </w:rPr>
            </w:pPr>
            <w:r w:rsidRPr="00945218">
              <w:rPr>
                <w:sz w:val="28"/>
                <w:szCs w:val="28"/>
              </w:rPr>
              <w:t>Số điện thoại nhân viên</w:t>
            </w:r>
          </w:p>
        </w:tc>
      </w:tr>
      <w:tr w:rsidR="002F747D" w:rsidRPr="00945218" w14:paraId="6C8E7419"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30CBDB18" w14:textId="77777777" w:rsidR="002F747D" w:rsidRPr="00945218" w:rsidRDefault="002F747D" w:rsidP="006B07A4">
            <w:pPr>
              <w:pStyle w:val="Header"/>
              <w:spacing w:before="120" w:after="120" w:line="360" w:lineRule="auto"/>
              <w:rPr>
                <w:sz w:val="28"/>
                <w:szCs w:val="28"/>
              </w:rPr>
            </w:pPr>
            <w:r w:rsidRPr="00945218">
              <w:rPr>
                <w:sz w:val="28"/>
                <w:szCs w:val="28"/>
              </w:rPr>
              <w:t>BoPhan</w:t>
            </w:r>
          </w:p>
        </w:tc>
        <w:tc>
          <w:tcPr>
            <w:tcW w:w="1536" w:type="dxa"/>
            <w:tcBorders>
              <w:top w:val="dotted" w:sz="4" w:space="0" w:color="auto"/>
              <w:left w:val="single" w:sz="4" w:space="0" w:color="auto"/>
              <w:bottom w:val="dotted" w:sz="4" w:space="0" w:color="auto"/>
              <w:right w:val="single" w:sz="4" w:space="0" w:color="auto"/>
            </w:tcBorders>
          </w:tcPr>
          <w:p w14:paraId="17A0E5C3"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129B2C9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60AE3B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ACEC02B"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78AEFF8B" w14:textId="77777777" w:rsidR="002F747D" w:rsidRPr="00945218" w:rsidRDefault="002F747D" w:rsidP="006B07A4">
            <w:pPr>
              <w:pStyle w:val="Header"/>
              <w:spacing w:before="120" w:after="120" w:line="360" w:lineRule="auto"/>
              <w:rPr>
                <w:sz w:val="28"/>
                <w:szCs w:val="28"/>
              </w:rPr>
            </w:pPr>
            <w:r w:rsidRPr="00945218">
              <w:rPr>
                <w:sz w:val="28"/>
                <w:szCs w:val="28"/>
              </w:rPr>
              <w:t>Bộ phận làm việc nhân viên</w:t>
            </w:r>
          </w:p>
        </w:tc>
      </w:tr>
      <w:tr w:rsidR="002F747D" w:rsidRPr="00945218" w14:paraId="6D9AD2D7"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3008E5FC" w14:textId="77777777" w:rsidR="002F747D" w:rsidRPr="00945218" w:rsidRDefault="002F747D" w:rsidP="006B07A4">
            <w:pPr>
              <w:pStyle w:val="Header"/>
              <w:spacing w:before="120" w:after="120" w:line="360" w:lineRule="auto"/>
              <w:rPr>
                <w:sz w:val="28"/>
                <w:szCs w:val="28"/>
              </w:rPr>
            </w:pPr>
            <w:r w:rsidRPr="00945218">
              <w:rPr>
                <w:sz w:val="28"/>
                <w:szCs w:val="28"/>
              </w:rPr>
              <w:t>ChucVu</w:t>
            </w:r>
          </w:p>
        </w:tc>
        <w:tc>
          <w:tcPr>
            <w:tcW w:w="1536" w:type="dxa"/>
            <w:tcBorders>
              <w:top w:val="dotted" w:sz="4" w:space="0" w:color="auto"/>
              <w:left w:val="single" w:sz="4" w:space="0" w:color="auto"/>
              <w:bottom w:val="dotted" w:sz="4" w:space="0" w:color="auto"/>
              <w:right w:val="single" w:sz="4" w:space="0" w:color="auto"/>
            </w:tcBorders>
          </w:tcPr>
          <w:p w14:paraId="606BB49C"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1EFCAA21"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E17653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292D5C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6203B97" w14:textId="77777777" w:rsidR="002F747D" w:rsidRPr="00945218" w:rsidRDefault="002F747D" w:rsidP="006B07A4">
            <w:pPr>
              <w:pStyle w:val="Header"/>
              <w:spacing w:before="120" w:after="120" w:line="360" w:lineRule="auto"/>
              <w:rPr>
                <w:sz w:val="28"/>
                <w:szCs w:val="28"/>
              </w:rPr>
            </w:pPr>
            <w:r w:rsidRPr="00945218">
              <w:rPr>
                <w:sz w:val="28"/>
                <w:szCs w:val="28"/>
              </w:rPr>
              <w:t>Chức vụ nhân viên</w:t>
            </w:r>
          </w:p>
        </w:tc>
      </w:tr>
      <w:tr w:rsidR="002F747D" w:rsidRPr="00945218" w14:paraId="5B7C845E"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67976AC7" w14:textId="77777777" w:rsidR="002F747D" w:rsidRPr="00945218" w:rsidRDefault="002F747D" w:rsidP="006B07A4">
            <w:pPr>
              <w:pStyle w:val="Header"/>
              <w:spacing w:before="120" w:after="120" w:line="360" w:lineRule="auto"/>
              <w:rPr>
                <w:sz w:val="28"/>
                <w:szCs w:val="28"/>
              </w:rPr>
            </w:pPr>
            <w:r w:rsidRPr="00945218">
              <w:rPr>
                <w:sz w:val="28"/>
                <w:szCs w:val="28"/>
              </w:rPr>
              <w:t>MaĐH</w:t>
            </w:r>
          </w:p>
        </w:tc>
        <w:tc>
          <w:tcPr>
            <w:tcW w:w="1536" w:type="dxa"/>
            <w:tcBorders>
              <w:top w:val="dotted" w:sz="4" w:space="0" w:color="auto"/>
              <w:left w:val="single" w:sz="4" w:space="0" w:color="auto"/>
              <w:bottom w:val="dotted" w:sz="4" w:space="0" w:color="auto"/>
              <w:right w:val="single" w:sz="4" w:space="0" w:color="auto"/>
            </w:tcBorders>
          </w:tcPr>
          <w:p w14:paraId="36E84B0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08942E1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37B9895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63D7A088"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623662E3"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bl>
    <w:p w14:paraId="31DB3084"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HoaDon</w:t>
      </w:r>
    </w:p>
    <w:p w14:paraId="4B422263" w14:textId="5470D9B9" w:rsidR="004C0B98" w:rsidRPr="00945218" w:rsidRDefault="004C0B98" w:rsidP="004C0B98">
      <w:pPr>
        <w:pStyle w:val="Bng"/>
      </w:pPr>
      <w:bookmarkStart w:id="126" w:name="_Toc167398135"/>
      <w:r w:rsidRPr="004C0B98">
        <w:t>Bảng 2.3 Bảng HoaDon</w:t>
      </w:r>
      <w:bookmarkEnd w:id="126"/>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11415ACA"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40E0F5C5"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HoaDon chứa danh mục những hóa đơn được xuất từ cửa hàng</w:t>
            </w:r>
          </w:p>
        </w:tc>
      </w:tr>
      <w:tr w:rsidR="002F747D" w:rsidRPr="00945218" w14:paraId="4F7584B4"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1344B128"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4D4D00BB"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E21DE6D"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45EC2EF"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1268FB4E"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607DA6D1"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34174542" w14:textId="77777777" w:rsidTr="006B07A4">
        <w:trPr>
          <w:trHeight w:val="444"/>
        </w:trPr>
        <w:tc>
          <w:tcPr>
            <w:tcW w:w="1861" w:type="dxa"/>
            <w:tcBorders>
              <w:top w:val="nil"/>
              <w:left w:val="single" w:sz="4" w:space="0" w:color="auto"/>
              <w:bottom w:val="dotted" w:sz="4" w:space="0" w:color="auto"/>
              <w:right w:val="single" w:sz="4" w:space="0" w:color="auto"/>
            </w:tcBorders>
          </w:tcPr>
          <w:p w14:paraId="6A70D2FE" w14:textId="77777777" w:rsidR="002F747D" w:rsidRPr="00945218" w:rsidRDefault="002F747D" w:rsidP="006B07A4">
            <w:pPr>
              <w:pStyle w:val="Table120"/>
              <w:spacing w:before="120" w:after="120" w:line="360" w:lineRule="auto"/>
              <w:rPr>
                <w:sz w:val="28"/>
                <w:szCs w:val="28"/>
              </w:rPr>
            </w:pPr>
            <w:r w:rsidRPr="00945218">
              <w:rPr>
                <w:sz w:val="28"/>
                <w:szCs w:val="28"/>
              </w:rPr>
              <w:t>MaHĐ</w:t>
            </w:r>
          </w:p>
        </w:tc>
        <w:tc>
          <w:tcPr>
            <w:tcW w:w="1536" w:type="dxa"/>
            <w:tcBorders>
              <w:top w:val="nil"/>
              <w:left w:val="single" w:sz="4" w:space="0" w:color="auto"/>
              <w:bottom w:val="dotted" w:sz="4" w:space="0" w:color="auto"/>
              <w:right w:val="single" w:sz="4" w:space="0" w:color="auto"/>
            </w:tcBorders>
          </w:tcPr>
          <w:p w14:paraId="055B3FC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18AB7A0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575679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0413C7C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05E4C2F1" w14:textId="77777777" w:rsidR="002F747D" w:rsidRPr="00945218" w:rsidRDefault="002F747D" w:rsidP="006B07A4">
            <w:pPr>
              <w:pStyle w:val="Header"/>
              <w:spacing w:before="120" w:after="120" w:line="360" w:lineRule="auto"/>
              <w:rPr>
                <w:sz w:val="28"/>
                <w:szCs w:val="28"/>
              </w:rPr>
            </w:pPr>
            <w:r w:rsidRPr="00945218">
              <w:rPr>
                <w:sz w:val="28"/>
                <w:szCs w:val="28"/>
              </w:rPr>
              <w:t>Mã hóa đơn</w:t>
            </w:r>
          </w:p>
        </w:tc>
      </w:tr>
      <w:tr w:rsidR="002F747D" w:rsidRPr="00945218" w14:paraId="5EC97AE6"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BC8C72B" w14:textId="77777777" w:rsidR="002F747D" w:rsidRPr="00945218" w:rsidRDefault="002F747D" w:rsidP="006B07A4">
            <w:pPr>
              <w:pStyle w:val="Header"/>
              <w:spacing w:before="120" w:after="120" w:line="360" w:lineRule="auto"/>
              <w:rPr>
                <w:sz w:val="28"/>
                <w:szCs w:val="28"/>
              </w:rPr>
            </w:pPr>
            <w:r w:rsidRPr="00945218">
              <w:rPr>
                <w:sz w:val="28"/>
                <w:szCs w:val="28"/>
              </w:rPr>
              <w:t>MaKH</w:t>
            </w:r>
          </w:p>
        </w:tc>
        <w:tc>
          <w:tcPr>
            <w:tcW w:w="1536" w:type="dxa"/>
            <w:tcBorders>
              <w:top w:val="dotted" w:sz="4" w:space="0" w:color="auto"/>
              <w:left w:val="single" w:sz="4" w:space="0" w:color="auto"/>
              <w:bottom w:val="dotted" w:sz="4" w:space="0" w:color="auto"/>
              <w:right w:val="single" w:sz="4" w:space="0" w:color="auto"/>
            </w:tcBorders>
          </w:tcPr>
          <w:p w14:paraId="608DC6CA"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3A100B20"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4879901"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1056EB1"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8744009" w14:textId="77777777" w:rsidR="002F747D" w:rsidRPr="00945218" w:rsidRDefault="002F747D" w:rsidP="006B07A4">
            <w:pPr>
              <w:pStyle w:val="Header"/>
              <w:spacing w:before="120" w:after="120" w:line="360" w:lineRule="auto"/>
              <w:rPr>
                <w:sz w:val="28"/>
                <w:szCs w:val="28"/>
              </w:rPr>
            </w:pPr>
            <w:r w:rsidRPr="00945218">
              <w:rPr>
                <w:sz w:val="28"/>
                <w:szCs w:val="28"/>
              </w:rPr>
              <w:t>Mã khách hàng</w:t>
            </w:r>
          </w:p>
        </w:tc>
      </w:tr>
      <w:tr w:rsidR="002F747D" w:rsidRPr="00945218" w14:paraId="59FB5A13"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27CBD64" w14:textId="77777777" w:rsidR="002F747D" w:rsidRPr="00945218" w:rsidRDefault="002F747D" w:rsidP="006B07A4">
            <w:pPr>
              <w:pStyle w:val="Header"/>
              <w:spacing w:before="120" w:after="120" w:line="360" w:lineRule="auto"/>
              <w:rPr>
                <w:sz w:val="28"/>
                <w:szCs w:val="28"/>
              </w:rPr>
            </w:pPr>
            <w:r w:rsidRPr="00945218">
              <w:rPr>
                <w:sz w:val="28"/>
                <w:szCs w:val="28"/>
              </w:rPr>
              <w:t>MaNV</w:t>
            </w:r>
          </w:p>
        </w:tc>
        <w:tc>
          <w:tcPr>
            <w:tcW w:w="1536" w:type="dxa"/>
            <w:tcBorders>
              <w:top w:val="dotted" w:sz="4" w:space="0" w:color="auto"/>
              <w:left w:val="single" w:sz="4" w:space="0" w:color="auto"/>
              <w:bottom w:val="dotted" w:sz="4" w:space="0" w:color="auto"/>
              <w:right w:val="single" w:sz="4" w:space="0" w:color="auto"/>
            </w:tcBorders>
          </w:tcPr>
          <w:p w14:paraId="367A9E7D"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191EF050"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2F5EAC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F3DAE16"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3C4C663F" w14:textId="77777777" w:rsidR="002F747D" w:rsidRPr="00945218" w:rsidRDefault="002F747D" w:rsidP="006B07A4">
            <w:pPr>
              <w:pStyle w:val="Header"/>
              <w:spacing w:before="120" w:after="120" w:line="360" w:lineRule="auto"/>
              <w:rPr>
                <w:sz w:val="28"/>
                <w:szCs w:val="28"/>
              </w:rPr>
            </w:pPr>
            <w:r w:rsidRPr="00945218">
              <w:rPr>
                <w:sz w:val="28"/>
                <w:szCs w:val="28"/>
              </w:rPr>
              <w:t>Mã nhân viên</w:t>
            </w:r>
          </w:p>
        </w:tc>
      </w:tr>
      <w:tr w:rsidR="002F747D" w:rsidRPr="00945218" w14:paraId="3A0A0348"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ABB66EB" w14:textId="77777777" w:rsidR="002F747D" w:rsidRPr="00945218" w:rsidRDefault="002F747D" w:rsidP="006B07A4">
            <w:pPr>
              <w:pStyle w:val="Header"/>
              <w:spacing w:before="120" w:after="120" w:line="360" w:lineRule="auto"/>
              <w:rPr>
                <w:sz w:val="28"/>
                <w:szCs w:val="28"/>
              </w:rPr>
            </w:pPr>
            <w:r w:rsidRPr="00945218">
              <w:rPr>
                <w:sz w:val="28"/>
                <w:szCs w:val="28"/>
              </w:rPr>
              <w:t>NgayHĐ</w:t>
            </w:r>
          </w:p>
        </w:tc>
        <w:tc>
          <w:tcPr>
            <w:tcW w:w="1536" w:type="dxa"/>
            <w:tcBorders>
              <w:top w:val="dotted" w:sz="4" w:space="0" w:color="auto"/>
              <w:left w:val="single" w:sz="4" w:space="0" w:color="auto"/>
              <w:bottom w:val="dotted" w:sz="4" w:space="0" w:color="auto"/>
              <w:right w:val="single" w:sz="4" w:space="0" w:color="auto"/>
            </w:tcBorders>
          </w:tcPr>
          <w:p w14:paraId="2267FAF2"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0A12EAE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2C9B932"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FD2658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258D5531" w14:textId="77777777" w:rsidR="002F747D" w:rsidRPr="00945218" w:rsidRDefault="002F747D" w:rsidP="006B07A4">
            <w:pPr>
              <w:pStyle w:val="Header"/>
              <w:spacing w:before="120" w:after="120" w:line="360" w:lineRule="auto"/>
              <w:rPr>
                <w:sz w:val="28"/>
                <w:szCs w:val="28"/>
              </w:rPr>
            </w:pPr>
            <w:r w:rsidRPr="00945218">
              <w:rPr>
                <w:sz w:val="28"/>
                <w:szCs w:val="28"/>
              </w:rPr>
              <w:t>Ngày xuất hóa đơn</w:t>
            </w:r>
          </w:p>
        </w:tc>
      </w:tr>
      <w:tr w:rsidR="002F747D" w:rsidRPr="00945218" w14:paraId="32F6D7A0"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2D2CA9C3" w14:textId="77777777" w:rsidR="002F747D" w:rsidRPr="00945218" w:rsidRDefault="002F747D" w:rsidP="006B07A4">
            <w:pPr>
              <w:pStyle w:val="Header"/>
              <w:spacing w:before="120" w:after="120" w:line="360" w:lineRule="auto"/>
              <w:rPr>
                <w:sz w:val="28"/>
                <w:szCs w:val="28"/>
              </w:rPr>
            </w:pPr>
            <w:r w:rsidRPr="00945218">
              <w:rPr>
                <w:sz w:val="28"/>
                <w:szCs w:val="28"/>
              </w:rPr>
              <w:t>TongTien</w:t>
            </w:r>
          </w:p>
        </w:tc>
        <w:tc>
          <w:tcPr>
            <w:tcW w:w="1536" w:type="dxa"/>
            <w:tcBorders>
              <w:top w:val="dotted" w:sz="4" w:space="0" w:color="auto"/>
              <w:left w:val="single" w:sz="4" w:space="0" w:color="auto"/>
              <w:bottom w:val="dotted" w:sz="4" w:space="0" w:color="auto"/>
              <w:right w:val="single" w:sz="4" w:space="0" w:color="auto"/>
            </w:tcBorders>
          </w:tcPr>
          <w:p w14:paraId="2579780E" w14:textId="77777777" w:rsidR="002F747D" w:rsidRPr="00945218" w:rsidRDefault="002F747D" w:rsidP="006B07A4">
            <w:pPr>
              <w:pStyle w:val="Header"/>
              <w:spacing w:before="120" w:after="120" w:line="360" w:lineRule="auto"/>
              <w:rPr>
                <w:sz w:val="28"/>
                <w:szCs w:val="28"/>
              </w:rPr>
            </w:pPr>
            <w:r w:rsidRPr="00945218">
              <w:rPr>
                <w:sz w:val="28"/>
                <w:szCs w:val="28"/>
              </w:rPr>
              <w:t>Money</w:t>
            </w:r>
          </w:p>
        </w:tc>
        <w:tc>
          <w:tcPr>
            <w:tcW w:w="360" w:type="dxa"/>
            <w:tcBorders>
              <w:top w:val="dotted" w:sz="4" w:space="0" w:color="auto"/>
              <w:left w:val="single" w:sz="4" w:space="0" w:color="auto"/>
              <w:bottom w:val="dotted" w:sz="4" w:space="0" w:color="auto"/>
              <w:right w:val="single" w:sz="4" w:space="0" w:color="auto"/>
            </w:tcBorders>
          </w:tcPr>
          <w:p w14:paraId="3FFF7F3D"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7C10BF2"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3F41303"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58A3A99" w14:textId="77777777" w:rsidR="002F747D" w:rsidRPr="00945218" w:rsidRDefault="002F747D" w:rsidP="006B07A4">
            <w:pPr>
              <w:pStyle w:val="Header"/>
              <w:spacing w:before="120" w:after="120" w:line="360" w:lineRule="auto"/>
              <w:rPr>
                <w:sz w:val="28"/>
                <w:szCs w:val="28"/>
              </w:rPr>
            </w:pPr>
            <w:r w:rsidRPr="00945218">
              <w:rPr>
                <w:sz w:val="28"/>
                <w:szCs w:val="28"/>
              </w:rPr>
              <w:t>Tổng tiền của hóa đơn</w:t>
            </w:r>
          </w:p>
        </w:tc>
      </w:tr>
      <w:tr w:rsidR="002F747D" w:rsidRPr="00945218" w14:paraId="2DD5E0DA"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42BAD903" w14:textId="77777777" w:rsidR="002F747D" w:rsidRPr="00945218" w:rsidRDefault="002F747D" w:rsidP="006B07A4">
            <w:pPr>
              <w:pStyle w:val="Header"/>
              <w:spacing w:before="120" w:after="120" w:line="360" w:lineRule="auto"/>
              <w:rPr>
                <w:sz w:val="28"/>
                <w:szCs w:val="28"/>
              </w:rPr>
            </w:pPr>
            <w:r w:rsidRPr="00945218">
              <w:rPr>
                <w:sz w:val="28"/>
                <w:szCs w:val="28"/>
              </w:rPr>
              <w:t>MaĐH</w:t>
            </w:r>
          </w:p>
        </w:tc>
        <w:tc>
          <w:tcPr>
            <w:tcW w:w="1536" w:type="dxa"/>
            <w:tcBorders>
              <w:top w:val="dotted" w:sz="4" w:space="0" w:color="auto"/>
              <w:left w:val="single" w:sz="4" w:space="0" w:color="auto"/>
              <w:bottom w:val="dotted" w:sz="4" w:space="0" w:color="auto"/>
              <w:right w:val="single" w:sz="4" w:space="0" w:color="auto"/>
            </w:tcBorders>
          </w:tcPr>
          <w:p w14:paraId="1524114C"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23B855D8"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1C21303"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3D60483C"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1C0003D"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bl>
    <w:p w14:paraId="40601368"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lastRenderedPageBreak/>
        <w:t>Bảng ChiTietHĐ</w:t>
      </w:r>
    </w:p>
    <w:p w14:paraId="18B41FA1" w14:textId="4AAE2023" w:rsidR="004C0B98" w:rsidRPr="00945218" w:rsidRDefault="004C0B98" w:rsidP="004C0B98">
      <w:pPr>
        <w:pStyle w:val="Bng"/>
      </w:pPr>
      <w:bookmarkStart w:id="127" w:name="_Toc167398136"/>
      <w:r w:rsidRPr="004C0B98">
        <w:t>Bảng 2.4 Bảng ChiTietHĐ</w:t>
      </w:r>
      <w:bookmarkEnd w:id="127"/>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52D3759F"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40D552BA"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ChiTietHĐ chứa những chi tiết có trong hóa đơn</w:t>
            </w:r>
          </w:p>
        </w:tc>
      </w:tr>
      <w:tr w:rsidR="002F747D" w:rsidRPr="00945218" w14:paraId="7D13122A"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15543C9E"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5BA6236F"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FAA2F58"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EE70A87"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508BA26D"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17E31115"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59240625" w14:textId="77777777" w:rsidTr="006B07A4">
        <w:trPr>
          <w:trHeight w:val="444"/>
        </w:trPr>
        <w:tc>
          <w:tcPr>
            <w:tcW w:w="1861" w:type="dxa"/>
            <w:tcBorders>
              <w:top w:val="nil"/>
              <w:left w:val="single" w:sz="4" w:space="0" w:color="auto"/>
              <w:bottom w:val="dotted" w:sz="4" w:space="0" w:color="auto"/>
              <w:right w:val="single" w:sz="4" w:space="0" w:color="auto"/>
            </w:tcBorders>
          </w:tcPr>
          <w:p w14:paraId="5FACD6A8" w14:textId="77777777" w:rsidR="002F747D" w:rsidRPr="00945218" w:rsidRDefault="002F747D" w:rsidP="006B07A4">
            <w:pPr>
              <w:pStyle w:val="Table120"/>
              <w:spacing w:before="120" w:after="120" w:line="360" w:lineRule="auto"/>
              <w:rPr>
                <w:sz w:val="28"/>
                <w:szCs w:val="28"/>
              </w:rPr>
            </w:pPr>
            <w:r w:rsidRPr="00945218">
              <w:rPr>
                <w:sz w:val="28"/>
                <w:szCs w:val="28"/>
              </w:rPr>
              <w:t>SttHĐ</w:t>
            </w:r>
          </w:p>
        </w:tc>
        <w:tc>
          <w:tcPr>
            <w:tcW w:w="1536" w:type="dxa"/>
            <w:tcBorders>
              <w:top w:val="nil"/>
              <w:left w:val="single" w:sz="4" w:space="0" w:color="auto"/>
              <w:bottom w:val="dotted" w:sz="4" w:space="0" w:color="auto"/>
              <w:right w:val="single" w:sz="4" w:space="0" w:color="auto"/>
            </w:tcBorders>
          </w:tcPr>
          <w:p w14:paraId="04B3DF8C"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0393C2A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569F040A"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2D6AD42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7659411E" w14:textId="77777777" w:rsidR="002F747D" w:rsidRPr="00945218" w:rsidRDefault="002F747D" w:rsidP="006B07A4">
            <w:pPr>
              <w:pStyle w:val="Header"/>
              <w:spacing w:before="120" w:after="120" w:line="360" w:lineRule="auto"/>
              <w:rPr>
                <w:sz w:val="28"/>
                <w:szCs w:val="28"/>
              </w:rPr>
            </w:pPr>
            <w:r w:rsidRPr="00945218">
              <w:rPr>
                <w:sz w:val="28"/>
                <w:szCs w:val="28"/>
              </w:rPr>
              <w:t>Số thứ tự hóa đơn</w:t>
            </w:r>
          </w:p>
        </w:tc>
      </w:tr>
      <w:tr w:rsidR="002F747D" w:rsidRPr="00945218" w14:paraId="12CB1762"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560CA929" w14:textId="77777777" w:rsidR="002F747D" w:rsidRPr="00945218" w:rsidRDefault="002F747D" w:rsidP="006B07A4">
            <w:pPr>
              <w:pStyle w:val="Header"/>
              <w:spacing w:before="120" w:after="120" w:line="360" w:lineRule="auto"/>
              <w:rPr>
                <w:sz w:val="28"/>
                <w:szCs w:val="28"/>
              </w:rPr>
            </w:pPr>
            <w:r w:rsidRPr="00945218">
              <w:rPr>
                <w:sz w:val="28"/>
                <w:szCs w:val="28"/>
              </w:rPr>
              <w:t>MaHĐ</w:t>
            </w:r>
          </w:p>
        </w:tc>
        <w:tc>
          <w:tcPr>
            <w:tcW w:w="1536" w:type="dxa"/>
            <w:tcBorders>
              <w:top w:val="dotted" w:sz="4" w:space="0" w:color="auto"/>
              <w:left w:val="single" w:sz="4" w:space="0" w:color="auto"/>
              <w:bottom w:val="dotted" w:sz="4" w:space="0" w:color="auto"/>
              <w:right w:val="single" w:sz="4" w:space="0" w:color="auto"/>
            </w:tcBorders>
          </w:tcPr>
          <w:p w14:paraId="3EC25D11"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4179207B"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EDFD73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4C502C3A"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ABD7F58" w14:textId="77777777" w:rsidR="002F747D" w:rsidRPr="00945218" w:rsidRDefault="002F747D" w:rsidP="006B07A4">
            <w:pPr>
              <w:pStyle w:val="Header"/>
              <w:spacing w:before="120" w:after="120" w:line="360" w:lineRule="auto"/>
              <w:rPr>
                <w:sz w:val="28"/>
                <w:szCs w:val="28"/>
              </w:rPr>
            </w:pPr>
            <w:r w:rsidRPr="00945218">
              <w:rPr>
                <w:sz w:val="28"/>
                <w:szCs w:val="28"/>
              </w:rPr>
              <w:t>Mã hóa đơn</w:t>
            </w:r>
          </w:p>
        </w:tc>
      </w:tr>
      <w:tr w:rsidR="002F747D" w:rsidRPr="00945218" w14:paraId="4A6B8B61"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44CB7DC" w14:textId="77777777" w:rsidR="002F747D" w:rsidRPr="00945218" w:rsidRDefault="002F747D" w:rsidP="006B07A4">
            <w:pPr>
              <w:pStyle w:val="Header"/>
              <w:spacing w:before="120" w:after="120" w:line="360" w:lineRule="auto"/>
              <w:rPr>
                <w:sz w:val="28"/>
                <w:szCs w:val="28"/>
              </w:rPr>
            </w:pPr>
            <w:r w:rsidRPr="00945218">
              <w:rPr>
                <w:sz w:val="28"/>
                <w:szCs w:val="28"/>
              </w:rPr>
              <w:t>Soluong</w:t>
            </w:r>
          </w:p>
        </w:tc>
        <w:tc>
          <w:tcPr>
            <w:tcW w:w="1536" w:type="dxa"/>
            <w:tcBorders>
              <w:top w:val="dotted" w:sz="4" w:space="0" w:color="auto"/>
              <w:left w:val="single" w:sz="4" w:space="0" w:color="auto"/>
              <w:bottom w:val="dotted" w:sz="4" w:space="0" w:color="auto"/>
              <w:right w:val="single" w:sz="4" w:space="0" w:color="auto"/>
            </w:tcBorders>
          </w:tcPr>
          <w:p w14:paraId="5E3641AC" w14:textId="77777777" w:rsidR="002F747D" w:rsidRPr="00945218" w:rsidRDefault="002F747D" w:rsidP="006B07A4">
            <w:pPr>
              <w:pStyle w:val="Header"/>
              <w:spacing w:before="120" w:after="120" w:line="360" w:lineRule="auto"/>
              <w:rPr>
                <w:sz w:val="28"/>
                <w:szCs w:val="28"/>
              </w:rPr>
            </w:pPr>
            <w:r w:rsidRPr="00945218">
              <w:rPr>
                <w:sz w:val="28"/>
                <w:szCs w:val="28"/>
              </w:rPr>
              <w:t>int</w:t>
            </w:r>
          </w:p>
        </w:tc>
        <w:tc>
          <w:tcPr>
            <w:tcW w:w="360" w:type="dxa"/>
            <w:tcBorders>
              <w:top w:val="dotted" w:sz="4" w:space="0" w:color="auto"/>
              <w:left w:val="single" w:sz="4" w:space="0" w:color="auto"/>
              <w:bottom w:val="dotted" w:sz="4" w:space="0" w:color="auto"/>
              <w:right w:val="single" w:sz="4" w:space="0" w:color="auto"/>
            </w:tcBorders>
          </w:tcPr>
          <w:p w14:paraId="628239A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38EA9129"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19CFB56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06EEC49" w14:textId="77777777" w:rsidR="002F747D" w:rsidRPr="00945218" w:rsidRDefault="002F747D" w:rsidP="006B07A4">
            <w:pPr>
              <w:pStyle w:val="Header"/>
              <w:spacing w:before="120" w:after="120" w:line="360" w:lineRule="auto"/>
              <w:rPr>
                <w:sz w:val="28"/>
                <w:szCs w:val="28"/>
              </w:rPr>
            </w:pPr>
            <w:r w:rsidRPr="00945218">
              <w:rPr>
                <w:sz w:val="28"/>
                <w:szCs w:val="28"/>
              </w:rPr>
              <w:t>Số lượng hóa đơn</w:t>
            </w:r>
          </w:p>
        </w:tc>
      </w:tr>
      <w:tr w:rsidR="002F747D" w:rsidRPr="00945218" w14:paraId="3255B8AC"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ACEE06E" w14:textId="77777777" w:rsidR="002F747D" w:rsidRPr="00945218" w:rsidRDefault="002F747D" w:rsidP="006B07A4">
            <w:pPr>
              <w:pStyle w:val="Header"/>
              <w:spacing w:before="120" w:after="120" w:line="360" w:lineRule="auto"/>
              <w:rPr>
                <w:sz w:val="28"/>
                <w:szCs w:val="28"/>
              </w:rPr>
            </w:pPr>
            <w:r w:rsidRPr="00945218">
              <w:rPr>
                <w:sz w:val="28"/>
                <w:szCs w:val="28"/>
              </w:rPr>
              <w:t>Sotien</w:t>
            </w:r>
          </w:p>
        </w:tc>
        <w:tc>
          <w:tcPr>
            <w:tcW w:w="1536" w:type="dxa"/>
            <w:tcBorders>
              <w:top w:val="dotted" w:sz="4" w:space="0" w:color="auto"/>
              <w:left w:val="single" w:sz="4" w:space="0" w:color="auto"/>
              <w:bottom w:val="dotted" w:sz="4" w:space="0" w:color="auto"/>
              <w:right w:val="single" w:sz="4" w:space="0" w:color="auto"/>
            </w:tcBorders>
          </w:tcPr>
          <w:p w14:paraId="0D84ADC9" w14:textId="77777777" w:rsidR="002F747D" w:rsidRPr="00945218" w:rsidRDefault="002F747D" w:rsidP="006B07A4">
            <w:pPr>
              <w:pStyle w:val="Header"/>
              <w:spacing w:before="120" w:after="120" w:line="360" w:lineRule="auto"/>
              <w:rPr>
                <w:sz w:val="28"/>
                <w:szCs w:val="28"/>
              </w:rPr>
            </w:pPr>
            <w:r w:rsidRPr="00945218">
              <w:rPr>
                <w:sz w:val="28"/>
                <w:szCs w:val="28"/>
              </w:rPr>
              <w:t>Money</w:t>
            </w:r>
          </w:p>
        </w:tc>
        <w:tc>
          <w:tcPr>
            <w:tcW w:w="360" w:type="dxa"/>
            <w:tcBorders>
              <w:top w:val="dotted" w:sz="4" w:space="0" w:color="auto"/>
              <w:left w:val="single" w:sz="4" w:space="0" w:color="auto"/>
              <w:bottom w:val="dotted" w:sz="4" w:space="0" w:color="auto"/>
              <w:right w:val="single" w:sz="4" w:space="0" w:color="auto"/>
            </w:tcBorders>
          </w:tcPr>
          <w:p w14:paraId="360BB8FC"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AC4618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ADE6AE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21B831A8" w14:textId="77777777" w:rsidR="002F747D" w:rsidRPr="00945218" w:rsidRDefault="002F747D" w:rsidP="006B07A4">
            <w:pPr>
              <w:pStyle w:val="Header"/>
              <w:spacing w:before="120" w:after="120" w:line="360" w:lineRule="auto"/>
              <w:rPr>
                <w:sz w:val="28"/>
                <w:szCs w:val="28"/>
              </w:rPr>
            </w:pPr>
            <w:r w:rsidRPr="00945218">
              <w:rPr>
                <w:sz w:val="28"/>
                <w:szCs w:val="28"/>
              </w:rPr>
              <w:t>Số tiền trong hóa đơn</w:t>
            </w:r>
          </w:p>
        </w:tc>
      </w:tr>
      <w:tr w:rsidR="002F747D" w:rsidRPr="00945218" w14:paraId="2EA22CC3"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D9A72A2" w14:textId="77777777" w:rsidR="002F747D" w:rsidRPr="00945218" w:rsidRDefault="002F747D" w:rsidP="006B07A4">
            <w:pPr>
              <w:pStyle w:val="Header"/>
              <w:spacing w:before="120" w:after="120" w:line="360" w:lineRule="auto"/>
              <w:rPr>
                <w:sz w:val="28"/>
                <w:szCs w:val="28"/>
              </w:rPr>
            </w:pPr>
            <w:r w:rsidRPr="00945218">
              <w:rPr>
                <w:sz w:val="28"/>
                <w:szCs w:val="28"/>
              </w:rPr>
              <w:t>MaHH</w:t>
            </w:r>
          </w:p>
        </w:tc>
        <w:tc>
          <w:tcPr>
            <w:tcW w:w="1536" w:type="dxa"/>
            <w:tcBorders>
              <w:top w:val="dotted" w:sz="4" w:space="0" w:color="auto"/>
              <w:left w:val="single" w:sz="4" w:space="0" w:color="auto"/>
              <w:bottom w:val="dotted" w:sz="4" w:space="0" w:color="auto"/>
              <w:right w:val="single" w:sz="4" w:space="0" w:color="auto"/>
            </w:tcBorders>
          </w:tcPr>
          <w:p w14:paraId="492C63A7"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46F7DD5A"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2DF39DD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75F9FF6A"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2C870F5"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bl>
    <w:p w14:paraId="648A13C5"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HangHoa</w:t>
      </w:r>
    </w:p>
    <w:p w14:paraId="6B92063A" w14:textId="3682F405" w:rsidR="004C0B98" w:rsidRPr="00945218" w:rsidRDefault="004C0B98" w:rsidP="004C0B98">
      <w:pPr>
        <w:pStyle w:val="Bng"/>
      </w:pPr>
      <w:bookmarkStart w:id="128" w:name="_Toc167398137"/>
      <w:r w:rsidRPr="004C0B98">
        <w:t>Bảng 2.5 Bảng HangHoa</w:t>
      </w:r>
      <w:bookmarkEnd w:id="128"/>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5180B026"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2025497B"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HangHoa chứa danh mục những hàng hóa có trong cửa hàng</w:t>
            </w:r>
          </w:p>
        </w:tc>
      </w:tr>
      <w:tr w:rsidR="002F747D" w:rsidRPr="00945218" w14:paraId="11EC998B"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50F2920C"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04D9B3F3"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2ED91FBC"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5AA33A73"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43062EBC"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5F3BBDC8"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76805DFC" w14:textId="77777777" w:rsidTr="006B07A4">
        <w:trPr>
          <w:trHeight w:val="444"/>
        </w:trPr>
        <w:tc>
          <w:tcPr>
            <w:tcW w:w="1861" w:type="dxa"/>
            <w:tcBorders>
              <w:top w:val="nil"/>
              <w:left w:val="single" w:sz="4" w:space="0" w:color="auto"/>
              <w:bottom w:val="dotted" w:sz="4" w:space="0" w:color="auto"/>
              <w:right w:val="single" w:sz="4" w:space="0" w:color="auto"/>
            </w:tcBorders>
          </w:tcPr>
          <w:p w14:paraId="3CCB34F3" w14:textId="77777777" w:rsidR="002F747D" w:rsidRPr="00945218" w:rsidRDefault="002F747D" w:rsidP="006B07A4">
            <w:pPr>
              <w:pStyle w:val="Table120"/>
              <w:spacing w:before="120" w:after="120" w:line="360" w:lineRule="auto"/>
              <w:rPr>
                <w:sz w:val="28"/>
                <w:szCs w:val="28"/>
              </w:rPr>
            </w:pPr>
            <w:r w:rsidRPr="00945218">
              <w:rPr>
                <w:sz w:val="28"/>
                <w:szCs w:val="28"/>
              </w:rPr>
              <w:t>MaHH</w:t>
            </w:r>
          </w:p>
        </w:tc>
        <w:tc>
          <w:tcPr>
            <w:tcW w:w="1536" w:type="dxa"/>
            <w:tcBorders>
              <w:top w:val="nil"/>
              <w:left w:val="single" w:sz="4" w:space="0" w:color="auto"/>
              <w:bottom w:val="dotted" w:sz="4" w:space="0" w:color="auto"/>
              <w:right w:val="single" w:sz="4" w:space="0" w:color="auto"/>
            </w:tcBorders>
          </w:tcPr>
          <w:p w14:paraId="5ABB24BE"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587D7E6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6166955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377C5B1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38BE4596"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r w:rsidR="002F747D" w:rsidRPr="00945218" w14:paraId="3D3D85EA"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35A28C3A" w14:textId="77777777" w:rsidR="002F747D" w:rsidRPr="00945218" w:rsidRDefault="002F747D" w:rsidP="006B07A4">
            <w:pPr>
              <w:pStyle w:val="Header"/>
              <w:spacing w:before="120" w:after="120" w:line="360" w:lineRule="auto"/>
              <w:rPr>
                <w:sz w:val="28"/>
                <w:szCs w:val="28"/>
              </w:rPr>
            </w:pPr>
            <w:r w:rsidRPr="00945218">
              <w:rPr>
                <w:sz w:val="28"/>
                <w:szCs w:val="28"/>
              </w:rPr>
              <w:t>TenHH</w:t>
            </w:r>
          </w:p>
        </w:tc>
        <w:tc>
          <w:tcPr>
            <w:tcW w:w="1536" w:type="dxa"/>
            <w:tcBorders>
              <w:top w:val="dotted" w:sz="4" w:space="0" w:color="auto"/>
              <w:left w:val="single" w:sz="4" w:space="0" w:color="auto"/>
              <w:bottom w:val="dotted" w:sz="4" w:space="0" w:color="auto"/>
              <w:right w:val="single" w:sz="4" w:space="0" w:color="auto"/>
            </w:tcBorders>
          </w:tcPr>
          <w:p w14:paraId="37EA5454"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33B1EA64"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B79C9EE"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1A4493D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3E96E69" w14:textId="77777777" w:rsidR="002F747D" w:rsidRPr="00945218" w:rsidRDefault="002F747D" w:rsidP="006B07A4">
            <w:pPr>
              <w:pStyle w:val="Header"/>
              <w:spacing w:before="120" w:after="120" w:line="360" w:lineRule="auto"/>
              <w:rPr>
                <w:sz w:val="28"/>
                <w:szCs w:val="28"/>
              </w:rPr>
            </w:pPr>
            <w:r w:rsidRPr="00945218">
              <w:rPr>
                <w:sz w:val="28"/>
                <w:szCs w:val="28"/>
              </w:rPr>
              <w:t>Tên hàng hóa</w:t>
            </w:r>
          </w:p>
        </w:tc>
      </w:tr>
      <w:tr w:rsidR="002F747D" w:rsidRPr="00945218" w14:paraId="7839B64E"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C473EB1" w14:textId="77777777" w:rsidR="002F747D" w:rsidRPr="00945218" w:rsidRDefault="002F747D" w:rsidP="006B07A4">
            <w:pPr>
              <w:pStyle w:val="Header"/>
              <w:spacing w:before="120" w:after="120" w:line="360" w:lineRule="auto"/>
              <w:rPr>
                <w:sz w:val="28"/>
                <w:szCs w:val="28"/>
              </w:rPr>
            </w:pPr>
            <w:r w:rsidRPr="00945218">
              <w:rPr>
                <w:sz w:val="28"/>
                <w:szCs w:val="28"/>
              </w:rPr>
              <w:t>Donvitinh</w:t>
            </w:r>
          </w:p>
        </w:tc>
        <w:tc>
          <w:tcPr>
            <w:tcW w:w="1536" w:type="dxa"/>
            <w:tcBorders>
              <w:top w:val="dotted" w:sz="4" w:space="0" w:color="auto"/>
              <w:left w:val="single" w:sz="4" w:space="0" w:color="auto"/>
              <w:bottom w:val="dotted" w:sz="4" w:space="0" w:color="auto"/>
              <w:right w:val="single" w:sz="4" w:space="0" w:color="auto"/>
            </w:tcBorders>
          </w:tcPr>
          <w:p w14:paraId="543D0097" w14:textId="77777777" w:rsidR="002F747D" w:rsidRPr="00945218" w:rsidRDefault="002F747D" w:rsidP="006B07A4">
            <w:pPr>
              <w:pStyle w:val="Header"/>
              <w:spacing w:before="120" w:after="120" w:line="360" w:lineRule="auto"/>
              <w:rPr>
                <w:sz w:val="28"/>
                <w:szCs w:val="28"/>
              </w:rPr>
            </w:pPr>
            <w:r w:rsidRPr="00945218">
              <w:rPr>
                <w:sz w:val="28"/>
                <w:szCs w:val="28"/>
              </w:rPr>
              <w:t>Nvarchar(50)</w:t>
            </w:r>
          </w:p>
        </w:tc>
        <w:tc>
          <w:tcPr>
            <w:tcW w:w="360" w:type="dxa"/>
            <w:tcBorders>
              <w:top w:val="dotted" w:sz="4" w:space="0" w:color="auto"/>
              <w:left w:val="single" w:sz="4" w:space="0" w:color="auto"/>
              <w:bottom w:val="dotted" w:sz="4" w:space="0" w:color="auto"/>
              <w:right w:val="single" w:sz="4" w:space="0" w:color="auto"/>
            </w:tcBorders>
          </w:tcPr>
          <w:p w14:paraId="434C7719"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781D68B"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7B1071E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40EDA758" w14:textId="77777777" w:rsidR="002F747D" w:rsidRPr="00945218" w:rsidRDefault="002F747D" w:rsidP="006B07A4">
            <w:pPr>
              <w:pStyle w:val="Header"/>
              <w:spacing w:before="120" w:after="120" w:line="360" w:lineRule="auto"/>
              <w:rPr>
                <w:sz w:val="28"/>
                <w:szCs w:val="28"/>
              </w:rPr>
            </w:pPr>
            <w:r w:rsidRPr="00945218">
              <w:rPr>
                <w:sz w:val="28"/>
                <w:szCs w:val="28"/>
              </w:rPr>
              <w:t>Đơn vị tính của hàng hóa</w:t>
            </w:r>
          </w:p>
        </w:tc>
      </w:tr>
      <w:tr w:rsidR="002F747D" w:rsidRPr="00945218" w14:paraId="01FDEBAA"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5913B849" w14:textId="77777777" w:rsidR="002F747D" w:rsidRPr="00945218" w:rsidRDefault="002F747D" w:rsidP="006B07A4">
            <w:pPr>
              <w:pStyle w:val="Header"/>
              <w:spacing w:before="120" w:after="120" w:line="360" w:lineRule="auto"/>
              <w:rPr>
                <w:sz w:val="28"/>
                <w:szCs w:val="28"/>
              </w:rPr>
            </w:pPr>
            <w:r w:rsidRPr="00945218">
              <w:rPr>
                <w:sz w:val="28"/>
                <w:szCs w:val="28"/>
              </w:rPr>
              <w:t>MaNV</w:t>
            </w:r>
          </w:p>
        </w:tc>
        <w:tc>
          <w:tcPr>
            <w:tcW w:w="1536" w:type="dxa"/>
            <w:tcBorders>
              <w:top w:val="dotted" w:sz="4" w:space="0" w:color="auto"/>
              <w:left w:val="single" w:sz="4" w:space="0" w:color="auto"/>
              <w:bottom w:val="dotted" w:sz="4" w:space="0" w:color="auto"/>
              <w:right w:val="single" w:sz="4" w:space="0" w:color="auto"/>
            </w:tcBorders>
          </w:tcPr>
          <w:p w14:paraId="64919C5D"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41287F71"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9ADDBDB"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2DD8372D"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AC99249" w14:textId="77777777" w:rsidR="002F747D" w:rsidRPr="00945218" w:rsidRDefault="002F747D" w:rsidP="006B07A4">
            <w:pPr>
              <w:pStyle w:val="Header"/>
              <w:spacing w:before="120" w:after="120" w:line="360" w:lineRule="auto"/>
              <w:rPr>
                <w:sz w:val="28"/>
                <w:szCs w:val="28"/>
              </w:rPr>
            </w:pPr>
            <w:r w:rsidRPr="00945218">
              <w:rPr>
                <w:sz w:val="28"/>
                <w:szCs w:val="28"/>
              </w:rPr>
              <w:t>Mã nhân viên</w:t>
            </w:r>
          </w:p>
        </w:tc>
      </w:tr>
      <w:tr w:rsidR="002F747D" w:rsidRPr="00945218" w14:paraId="060631ED"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054696E1" w14:textId="77777777" w:rsidR="002F747D" w:rsidRPr="00945218" w:rsidRDefault="002F747D" w:rsidP="006B07A4">
            <w:pPr>
              <w:pStyle w:val="Header"/>
              <w:spacing w:before="120" w:after="120" w:line="360" w:lineRule="auto"/>
              <w:rPr>
                <w:sz w:val="28"/>
                <w:szCs w:val="28"/>
              </w:rPr>
            </w:pPr>
            <w:r w:rsidRPr="00945218">
              <w:rPr>
                <w:sz w:val="28"/>
                <w:szCs w:val="28"/>
              </w:rPr>
              <w:t>SttGH</w:t>
            </w:r>
          </w:p>
        </w:tc>
        <w:tc>
          <w:tcPr>
            <w:tcW w:w="1536" w:type="dxa"/>
            <w:tcBorders>
              <w:top w:val="dotted" w:sz="4" w:space="0" w:color="auto"/>
              <w:left w:val="single" w:sz="4" w:space="0" w:color="auto"/>
              <w:bottom w:val="dotted" w:sz="4" w:space="0" w:color="auto"/>
              <w:right w:val="single" w:sz="4" w:space="0" w:color="auto"/>
            </w:tcBorders>
          </w:tcPr>
          <w:p w14:paraId="0016D91C"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0793C774"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4B5771E1"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74B8A2EE"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6A4F79F2" w14:textId="77777777" w:rsidR="002F747D" w:rsidRPr="00945218" w:rsidRDefault="002F747D" w:rsidP="006B07A4">
            <w:pPr>
              <w:pStyle w:val="Header"/>
              <w:spacing w:before="120" w:after="120" w:line="360" w:lineRule="auto"/>
              <w:rPr>
                <w:sz w:val="28"/>
                <w:szCs w:val="28"/>
              </w:rPr>
            </w:pPr>
            <w:r w:rsidRPr="00945218">
              <w:rPr>
                <w:sz w:val="28"/>
                <w:szCs w:val="28"/>
              </w:rPr>
              <w:t>Số thứ tự giao hàng</w:t>
            </w:r>
          </w:p>
        </w:tc>
      </w:tr>
    </w:tbl>
    <w:p w14:paraId="6C355399" w14:textId="73A36277" w:rsidR="004C0B98" w:rsidRPr="004C0B98" w:rsidRDefault="002F747D" w:rsidP="004C0B98">
      <w:pPr>
        <w:pStyle w:val="Demuc"/>
        <w:spacing w:before="120" w:after="120" w:line="360" w:lineRule="auto"/>
        <w:rPr>
          <w:rFonts w:cs="Times New Roman"/>
          <w:sz w:val="28"/>
          <w:szCs w:val="28"/>
        </w:rPr>
      </w:pPr>
      <w:r w:rsidRPr="00945218">
        <w:rPr>
          <w:rFonts w:cs="Times New Roman"/>
          <w:sz w:val="28"/>
          <w:szCs w:val="28"/>
        </w:rPr>
        <w:lastRenderedPageBreak/>
        <w:t>Bảng ChiTietGH</w:t>
      </w:r>
    </w:p>
    <w:p w14:paraId="473A998C" w14:textId="66E69F47" w:rsidR="004C0B98" w:rsidRPr="00945218" w:rsidRDefault="004C0B98" w:rsidP="004C0B98">
      <w:pPr>
        <w:pStyle w:val="Bng"/>
      </w:pPr>
      <w:bookmarkStart w:id="129" w:name="_Toc167398138"/>
      <w:r w:rsidRPr="004C0B98">
        <w:t>Bảng 2.6 Bảng ChiTietGH</w:t>
      </w:r>
      <w:bookmarkEnd w:id="129"/>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12D33EC6"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1007B5B9"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ChiTietGH chứa những chi tiết có trong phiếu giao hàng</w:t>
            </w:r>
          </w:p>
        </w:tc>
      </w:tr>
      <w:tr w:rsidR="002F747D" w:rsidRPr="00945218" w14:paraId="62B45FA5"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4D1BDDC3"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411765A5"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39A342AF"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474201F3"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4A51A0F7"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38990DD4"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18B63760" w14:textId="77777777" w:rsidTr="006B07A4">
        <w:trPr>
          <w:trHeight w:val="444"/>
        </w:trPr>
        <w:tc>
          <w:tcPr>
            <w:tcW w:w="1861" w:type="dxa"/>
            <w:tcBorders>
              <w:top w:val="nil"/>
              <w:left w:val="single" w:sz="4" w:space="0" w:color="auto"/>
              <w:bottom w:val="dotted" w:sz="4" w:space="0" w:color="auto"/>
              <w:right w:val="single" w:sz="4" w:space="0" w:color="auto"/>
            </w:tcBorders>
          </w:tcPr>
          <w:p w14:paraId="3CC630C8" w14:textId="77777777" w:rsidR="002F747D" w:rsidRPr="00945218" w:rsidRDefault="002F747D" w:rsidP="006B07A4">
            <w:pPr>
              <w:pStyle w:val="Table120"/>
              <w:spacing w:before="120" w:after="120" w:line="360" w:lineRule="auto"/>
              <w:rPr>
                <w:sz w:val="28"/>
                <w:szCs w:val="28"/>
              </w:rPr>
            </w:pPr>
            <w:r w:rsidRPr="00945218">
              <w:rPr>
                <w:sz w:val="28"/>
                <w:szCs w:val="28"/>
              </w:rPr>
              <w:t>SttGH</w:t>
            </w:r>
          </w:p>
        </w:tc>
        <w:tc>
          <w:tcPr>
            <w:tcW w:w="1536" w:type="dxa"/>
            <w:tcBorders>
              <w:top w:val="nil"/>
              <w:left w:val="single" w:sz="4" w:space="0" w:color="auto"/>
              <w:bottom w:val="dotted" w:sz="4" w:space="0" w:color="auto"/>
              <w:right w:val="single" w:sz="4" w:space="0" w:color="auto"/>
            </w:tcBorders>
          </w:tcPr>
          <w:p w14:paraId="1A4A3B74"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2CD79FF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6720A3D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6A3B4D05"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00069CB3" w14:textId="77777777" w:rsidR="002F747D" w:rsidRPr="00945218" w:rsidRDefault="002F747D" w:rsidP="006B07A4">
            <w:pPr>
              <w:pStyle w:val="Header"/>
              <w:spacing w:before="120" w:after="120" w:line="360" w:lineRule="auto"/>
              <w:rPr>
                <w:sz w:val="28"/>
                <w:szCs w:val="28"/>
              </w:rPr>
            </w:pPr>
            <w:r w:rsidRPr="00945218">
              <w:rPr>
                <w:sz w:val="28"/>
                <w:szCs w:val="28"/>
              </w:rPr>
              <w:t>Số thứ tự giao hàng</w:t>
            </w:r>
          </w:p>
        </w:tc>
      </w:tr>
      <w:tr w:rsidR="002F747D" w:rsidRPr="00945218" w14:paraId="22B654FF"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21772822" w14:textId="77777777" w:rsidR="002F747D" w:rsidRPr="00945218" w:rsidRDefault="002F747D" w:rsidP="006B07A4">
            <w:pPr>
              <w:pStyle w:val="Header"/>
              <w:spacing w:before="120" w:after="120" w:line="360" w:lineRule="auto"/>
              <w:rPr>
                <w:sz w:val="28"/>
                <w:szCs w:val="28"/>
              </w:rPr>
            </w:pPr>
            <w:r w:rsidRPr="00945218">
              <w:rPr>
                <w:sz w:val="28"/>
                <w:szCs w:val="28"/>
              </w:rPr>
              <w:t>MaHH</w:t>
            </w:r>
          </w:p>
        </w:tc>
        <w:tc>
          <w:tcPr>
            <w:tcW w:w="1536" w:type="dxa"/>
            <w:tcBorders>
              <w:top w:val="dotted" w:sz="4" w:space="0" w:color="auto"/>
              <w:left w:val="single" w:sz="4" w:space="0" w:color="auto"/>
              <w:bottom w:val="dotted" w:sz="4" w:space="0" w:color="auto"/>
              <w:right w:val="single" w:sz="4" w:space="0" w:color="auto"/>
            </w:tcBorders>
          </w:tcPr>
          <w:p w14:paraId="734B61B4" w14:textId="77777777" w:rsidR="002F747D" w:rsidRPr="00945218" w:rsidRDefault="002F747D" w:rsidP="006B07A4">
            <w:pPr>
              <w:pStyle w:val="Header"/>
              <w:spacing w:before="120" w:after="120" w:line="360" w:lineRule="auto"/>
              <w:rPr>
                <w:sz w:val="28"/>
                <w:szCs w:val="28"/>
              </w:rPr>
            </w:pPr>
            <w:r w:rsidRPr="00945218">
              <w:rPr>
                <w:sz w:val="28"/>
                <w:szCs w:val="28"/>
              </w:rPr>
              <w:t>Char(30)</w:t>
            </w:r>
          </w:p>
        </w:tc>
        <w:tc>
          <w:tcPr>
            <w:tcW w:w="360" w:type="dxa"/>
            <w:tcBorders>
              <w:top w:val="dotted" w:sz="4" w:space="0" w:color="auto"/>
              <w:left w:val="single" w:sz="4" w:space="0" w:color="auto"/>
              <w:bottom w:val="dotted" w:sz="4" w:space="0" w:color="auto"/>
              <w:right w:val="single" w:sz="4" w:space="0" w:color="auto"/>
            </w:tcBorders>
          </w:tcPr>
          <w:p w14:paraId="2DF03DB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47C4AC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5F4CAD92"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BABA3C4"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r w:rsidR="002F747D" w:rsidRPr="00945218" w14:paraId="6EDFEA11"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47E7765B" w14:textId="77777777" w:rsidR="002F747D" w:rsidRPr="00945218" w:rsidRDefault="002F747D" w:rsidP="006B07A4">
            <w:pPr>
              <w:pStyle w:val="Header"/>
              <w:spacing w:before="120" w:after="120" w:line="360" w:lineRule="auto"/>
              <w:rPr>
                <w:sz w:val="28"/>
                <w:szCs w:val="28"/>
              </w:rPr>
            </w:pPr>
            <w:r w:rsidRPr="00945218">
              <w:rPr>
                <w:sz w:val="28"/>
                <w:szCs w:val="28"/>
              </w:rPr>
              <w:t>SoluongGH</w:t>
            </w:r>
          </w:p>
        </w:tc>
        <w:tc>
          <w:tcPr>
            <w:tcW w:w="1536" w:type="dxa"/>
            <w:tcBorders>
              <w:top w:val="dotted" w:sz="4" w:space="0" w:color="auto"/>
              <w:left w:val="single" w:sz="4" w:space="0" w:color="auto"/>
              <w:bottom w:val="dotted" w:sz="4" w:space="0" w:color="auto"/>
              <w:right w:val="single" w:sz="4" w:space="0" w:color="auto"/>
            </w:tcBorders>
          </w:tcPr>
          <w:p w14:paraId="15B451FC" w14:textId="77777777" w:rsidR="002F747D" w:rsidRPr="00945218" w:rsidRDefault="002F747D" w:rsidP="006B07A4">
            <w:pPr>
              <w:pStyle w:val="Header"/>
              <w:spacing w:before="120" w:after="120" w:line="360" w:lineRule="auto"/>
              <w:rPr>
                <w:sz w:val="28"/>
                <w:szCs w:val="28"/>
              </w:rPr>
            </w:pPr>
            <w:r w:rsidRPr="00945218">
              <w:rPr>
                <w:sz w:val="28"/>
                <w:szCs w:val="28"/>
              </w:rPr>
              <w:t>int</w:t>
            </w:r>
          </w:p>
        </w:tc>
        <w:tc>
          <w:tcPr>
            <w:tcW w:w="360" w:type="dxa"/>
            <w:tcBorders>
              <w:top w:val="dotted" w:sz="4" w:space="0" w:color="auto"/>
              <w:left w:val="single" w:sz="4" w:space="0" w:color="auto"/>
              <w:bottom w:val="dotted" w:sz="4" w:space="0" w:color="auto"/>
              <w:right w:val="single" w:sz="4" w:space="0" w:color="auto"/>
            </w:tcBorders>
          </w:tcPr>
          <w:p w14:paraId="41B9EA9E"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46A8079"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4CF69F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420F190" w14:textId="77777777" w:rsidR="002F747D" w:rsidRPr="00945218" w:rsidRDefault="002F747D" w:rsidP="006B07A4">
            <w:pPr>
              <w:pStyle w:val="Header"/>
              <w:spacing w:before="120" w:after="120" w:line="360" w:lineRule="auto"/>
              <w:rPr>
                <w:sz w:val="28"/>
                <w:szCs w:val="28"/>
              </w:rPr>
            </w:pPr>
            <w:r w:rsidRPr="00945218">
              <w:rPr>
                <w:sz w:val="28"/>
                <w:szCs w:val="28"/>
              </w:rPr>
              <w:t>Số lượng sản phẩm giao hàng</w:t>
            </w:r>
          </w:p>
        </w:tc>
      </w:tr>
      <w:tr w:rsidR="002F747D" w:rsidRPr="00945218" w14:paraId="1A2753F4"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1F237654" w14:textId="77777777" w:rsidR="002F747D" w:rsidRPr="00945218" w:rsidRDefault="002F747D" w:rsidP="006B07A4">
            <w:pPr>
              <w:pStyle w:val="Header"/>
              <w:spacing w:before="120" w:after="120" w:line="360" w:lineRule="auto"/>
              <w:rPr>
                <w:sz w:val="28"/>
                <w:szCs w:val="28"/>
              </w:rPr>
            </w:pPr>
            <w:r w:rsidRPr="00945218">
              <w:rPr>
                <w:sz w:val="28"/>
                <w:szCs w:val="28"/>
              </w:rPr>
              <w:t>MaGH</w:t>
            </w:r>
          </w:p>
        </w:tc>
        <w:tc>
          <w:tcPr>
            <w:tcW w:w="1536" w:type="dxa"/>
            <w:tcBorders>
              <w:top w:val="dotted" w:sz="4" w:space="0" w:color="auto"/>
              <w:left w:val="single" w:sz="4" w:space="0" w:color="auto"/>
              <w:bottom w:val="dotted" w:sz="4" w:space="0" w:color="auto"/>
              <w:right w:val="single" w:sz="4" w:space="0" w:color="auto"/>
            </w:tcBorders>
          </w:tcPr>
          <w:p w14:paraId="2E7F3A93"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61F6ECDF"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8EA0E3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262F25D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79CBCA93" w14:textId="77777777" w:rsidR="002F747D" w:rsidRPr="00945218" w:rsidRDefault="002F747D" w:rsidP="006B07A4">
            <w:pPr>
              <w:pStyle w:val="Header"/>
              <w:spacing w:before="120" w:after="120" w:line="360" w:lineRule="auto"/>
              <w:rPr>
                <w:sz w:val="28"/>
                <w:szCs w:val="28"/>
              </w:rPr>
            </w:pPr>
            <w:r w:rsidRPr="00945218">
              <w:rPr>
                <w:sz w:val="28"/>
                <w:szCs w:val="28"/>
              </w:rPr>
              <w:t>Mã số giao hàng</w:t>
            </w:r>
          </w:p>
        </w:tc>
      </w:tr>
      <w:tr w:rsidR="002F747D" w:rsidRPr="00945218" w14:paraId="0FFBA465"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71CC7681" w14:textId="77777777" w:rsidR="002F747D" w:rsidRPr="00945218" w:rsidRDefault="002F747D" w:rsidP="006B07A4">
            <w:pPr>
              <w:pStyle w:val="Header"/>
              <w:spacing w:before="120" w:after="120" w:line="360" w:lineRule="auto"/>
              <w:rPr>
                <w:sz w:val="28"/>
                <w:szCs w:val="28"/>
              </w:rPr>
            </w:pPr>
            <w:r w:rsidRPr="00945218">
              <w:rPr>
                <w:sz w:val="28"/>
                <w:szCs w:val="28"/>
              </w:rPr>
              <w:t>SotienGH</w:t>
            </w:r>
          </w:p>
        </w:tc>
        <w:tc>
          <w:tcPr>
            <w:tcW w:w="1536" w:type="dxa"/>
            <w:tcBorders>
              <w:top w:val="dotted" w:sz="4" w:space="0" w:color="auto"/>
              <w:left w:val="single" w:sz="4" w:space="0" w:color="auto"/>
              <w:bottom w:val="dotted" w:sz="4" w:space="0" w:color="auto"/>
              <w:right w:val="single" w:sz="4" w:space="0" w:color="auto"/>
            </w:tcBorders>
          </w:tcPr>
          <w:p w14:paraId="4BEB1BEA" w14:textId="77777777" w:rsidR="002F747D" w:rsidRPr="00945218" w:rsidRDefault="002F747D" w:rsidP="006B07A4">
            <w:pPr>
              <w:pStyle w:val="Header"/>
              <w:spacing w:before="120" w:after="120" w:line="360" w:lineRule="auto"/>
              <w:rPr>
                <w:sz w:val="28"/>
                <w:szCs w:val="28"/>
              </w:rPr>
            </w:pPr>
            <w:r w:rsidRPr="00945218">
              <w:rPr>
                <w:sz w:val="28"/>
                <w:szCs w:val="28"/>
              </w:rPr>
              <w:t>money</w:t>
            </w:r>
          </w:p>
        </w:tc>
        <w:tc>
          <w:tcPr>
            <w:tcW w:w="360" w:type="dxa"/>
            <w:tcBorders>
              <w:top w:val="dotted" w:sz="4" w:space="0" w:color="auto"/>
              <w:left w:val="single" w:sz="4" w:space="0" w:color="auto"/>
              <w:bottom w:val="dotted" w:sz="4" w:space="0" w:color="auto"/>
              <w:right w:val="single" w:sz="4" w:space="0" w:color="auto"/>
            </w:tcBorders>
          </w:tcPr>
          <w:p w14:paraId="159AACF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9EA21BF"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61D880F"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45F981F6" w14:textId="77777777" w:rsidR="002F747D" w:rsidRPr="00945218" w:rsidRDefault="002F747D" w:rsidP="006B07A4">
            <w:pPr>
              <w:pStyle w:val="Header"/>
              <w:spacing w:before="120" w:after="120" w:line="360" w:lineRule="auto"/>
              <w:rPr>
                <w:sz w:val="28"/>
                <w:szCs w:val="28"/>
              </w:rPr>
            </w:pPr>
            <w:r w:rsidRPr="00945218">
              <w:rPr>
                <w:sz w:val="28"/>
                <w:szCs w:val="28"/>
              </w:rPr>
              <w:t>Số tiền giao hàng</w:t>
            </w:r>
          </w:p>
        </w:tc>
      </w:tr>
    </w:tbl>
    <w:p w14:paraId="101E3F61" w14:textId="7727A6B7" w:rsidR="004C0B98" w:rsidRPr="004C0B98" w:rsidRDefault="002F747D" w:rsidP="004C0B98">
      <w:pPr>
        <w:pStyle w:val="Demuc"/>
        <w:spacing w:before="120" w:after="120" w:line="360" w:lineRule="auto"/>
        <w:rPr>
          <w:rFonts w:cs="Times New Roman"/>
          <w:sz w:val="28"/>
          <w:szCs w:val="28"/>
        </w:rPr>
      </w:pPr>
      <w:r w:rsidRPr="00945218">
        <w:rPr>
          <w:rFonts w:cs="Times New Roman"/>
          <w:sz w:val="28"/>
          <w:szCs w:val="28"/>
        </w:rPr>
        <w:t>Bảng PhieuGiaoHang</w:t>
      </w:r>
    </w:p>
    <w:p w14:paraId="0C57A288" w14:textId="77777777" w:rsidR="004C0B98" w:rsidRDefault="004C0B98">
      <w:pPr>
        <w:spacing w:after="160" w:line="259" w:lineRule="auto"/>
        <w:rPr>
          <w:bCs/>
          <w:i/>
          <w:sz w:val="26"/>
          <w:szCs w:val="20"/>
        </w:rPr>
      </w:pPr>
      <w:r>
        <w:br w:type="page"/>
      </w:r>
    </w:p>
    <w:p w14:paraId="2AC84440" w14:textId="54D50CC4" w:rsidR="004C0B98" w:rsidRPr="00945218" w:rsidRDefault="004C0B98" w:rsidP="004C0B98">
      <w:pPr>
        <w:pStyle w:val="Bng"/>
      </w:pPr>
      <w:bookmarkStart w:id="130" w:name="_Toc167398139"/>
      <w:r w:rsidRPr="004C0B98">
        <w:lastRenderedPageBreak/>
        <w:t>Bảng 2.7 Bảng PhieuGiaoHang</w:t>
      </w:r>
      <w:bookmarkEnd w:id="130"/>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162F58AC"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1DF3346F"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PhieuGiaoHang chứa danh mục  có trong phiếu giao hàng</w:t>
            </w:r>
          </w:p>
        </w:tc>
      </w:tr>
      <w:tr w:rsidR="002F747D" w:rsidRPr="00945218" w14:paraId="47607A9E"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316989DD"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38DAB2C9"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39099825"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401E9616"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7070B13E"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2E4C7CE7"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2B0B71B4" w14:textId="77777777" w:rsidTr="006B07A4">
        <w:trPr>
          <w:trHeight w:val="444"/>
        </w:trPr>
        <w:tc>
          <w:tcPr>
            <w:tcW w:w="1861" w:type="dxa"/>
            <w:tcBorders>
              <w:top w:val="nil"/>
              <w:left w:val="single" w:sz="4" w:space="0" w:color="auto"/>
              <w:bottom w:val="dotted" w:sz="4" w:space="0" w:color="auto"/>
              <w:right w:val="single" w:sz="4" w:space="0" w:color="auto"/>
            </w:tcBorders>
          </w:tcPr>
          <w:p w14:paraId="5B4CCAED" w14:textId="77777777" w:rsidR="002F747D" w:rsidRPr="00945218" w:rsidRDefault="002F747D" w:rsidP="006B07A4">
            <w:pPr>
              <w:pStyle w:val="Table120"/>
              <w:spacing w:before="120" w:after="120" w:line="360" w:lineRule="auto"/>
              <w:rPr>
                <w:sz w:val="28"/>
                <w:szCs w:val="28"/>
              </w:rPr>
            </w:pPr>
            <w:r w:rsidRPr="00945218">
              <w:rPr>
                <w:sz w:val="28"/>
                <w:szCs w:val="28"/>
              </w:rPr>
              <w:t>MaGH</w:t>
            </w:r>
          </w:p>
        </w:tc>
        <w:tc>
          <w:tcPr>
            <w:tcW w:w="1536" w:type="dxa"/>
            <w:tcBorders>
              <w:top w:val="nil"/>
              <w:left w:val="single" w:sz="4" w:space="0" w:color="auto"/>
              <w:bottom w:val="dotted" w:sz="4" w:space="0" w:color="auto"/>
              <w:right w:val="single" w:sz="4" w:space="0" w:color="auto"/>
            </w:tcBorders>
          </w:tcPr>
          <w:p w14:paraId="2C11C389"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408725A7"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1BBC4B11"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2198850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7333F358" w14:textId="77777777" w:rsidR="002F747D" w:rsidRPr="00945218" w:rsidRDefault="002F747D" w:rsidP="006B07A4">
            <w:pPr>
              <w:pStyle w:val="Header"/>
              <w:spacing w:before="120" w:after="120" w:line="360" w:lineRule="auto"/>
              <w:rPr>
                <w:sz w:val="28"/>
                <w:szCs w:val="28"/>
              </w:rPr>
            </w:pPr>
            <w:r w:rsidRPr="00945218">
              <w:rPr>
                <w:sz w:val="28"/>
                <w:szCs w:val="28"/>
              </w:rPr>
              <w:t>Mã giao hàng</w:t>
            </w:r>
          </w:p>
        </w:tc>
      </w:tr>
      <w:tr w:rsidR="002F747D" w:rsidRPr="00945218" w14:paraId="2CE6B7E1"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7115CE3F" w14:textId="77777777" w:rsidR="002F747D" w:rsidRPr="00945218" w:rsidRDefault="002F747D" w:rsidP="006B07A4">
            <w:pPr>
              <w:pStyle w:val="Header"/>
              <w:spacing w:before="120" w:after="120" w:line="360" w:lineRule="auto"/>
              <w:rPr>
                <w:sz w:val="28"/>
                <w:szCs w:val="28"/>
              </w:rPr>
            </w:pPr>
            <w:r w:rsidRPr="00945218">
              <w:rPr>
                <w:sz w:val="28"/>
                <w:szCs w:val="28"/>
              </w:rPr>
              <w:t>MaĐH</w:t>
            </w:r>
          </w:p>
        </w:tc>
        <w:tc>
          <w:tcPr>
            <w:tcW w:w="1536" w:type="dxa"/>
            <w:tcBorders>
              <w:top w:val="dotted" w:sz="4" w:space="0" w:color="auto"/>
              <w:left w:val="single" w:sz="4" w:space="0" w:color="auto"/>
              <w:bottom w:val="dotted" w:sz="4" w:space="0" w:color="auto"/>
              <w:right w:val="single" w:sz="4" w:space="0" w:color="auto"/>
            </w:tcBorders>
          </w:tcPr>
          <w:p w14:paraId="6C962824"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578EE496"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1FE443E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130DE6F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17623061"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r w:rsidR="002F747D" w:rsidRPr="00945218" w14:paraId="51397365"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2A2906E2" w14:textId="77777777" w:rsidR="002F747D" w:rsidRPr="00945218" w:rsidRDefault="002F747D" w:rsidP="006B07A4">
            <w:pPr>
              <w:pStyle w:val="Header"/>
              <w:spacing w:before="120" w:after="120" w:line="360" w:lineRule="auto"/>
              <w:rPr>
                <w:sz w:val="28"/>
                <w:szCs w:val="28"/>
              </w:rPr>
            </w:pPr>
            <w:r w:rsidRPr="00945218">
              <w:rPr>
                <w:sz w:val="28"/>
                <w:szCs w:val="28"/>
              </w:rPr>
              <w:t>Soluong</w:t>
            </w:r>
          </w:p>
        </w:tc>
        <w:tc>
          <w:tcPr>
            <w:tcW w:w="1536" w:type="dxa"/>
            <w:tcBorders>
              <w:top w:val="dotted" w:sz="4" w:space="0" w:color="auto"/>
              <w:left w:val="single" w:sz="4" w:space="0" w:color="auto"/>
              <w:bottom w:val="dotted" w:sz="4" w:space="0" w:color="auto"/>
              <w:right w:val="single" w:sz="4" w:space="0" w:color="auto"/>
            </w:tcBorders>
          </w:tcPr>
          <w:p w14:paraId="02F9E545" w14:textId="77777777" w:rsidR="002F747D" w:rsidRPr="00945218" w:rsidRDefault="002F747D" w:rsidP="006B07A4">
            <w:pPr>
              <w:pStyle w:val="Header"/>
              <w:spacing w:before="120" w:after="120" w:line="360" w:lineRule="auto"/>
              <w:rPr>
                <w:sz w:val="28"/>
                <w:szCs w:val="28"/>
              </w:rPr>
            </w:pPr>
            <w:r w:rsidRPr="00945218">
              <w:rPr>
                <w:sz w:val="28"/>
                <w:szCs w:val="28"/>
              </w:rPr>
              <w:t>int</w:t>
            </w:r>
          </w:p>
        </w:tc>
        <w:tc>
          <w:tcPr>
            <w:tcW w:w="360" w:type="dxa"/>
            <w:tcBorders>
              <w:top w:val="dotted" w:sz="4" w:space="0" w:color="auto"/>
              <w:left w:val="single" w:sz="4" w:space="0" w:color="auto"/>
              <w:bottom w:val="dotted" w:sz="4" w:space="0" w:color="auto"/>
              <w:right w:val="single" w:sz="4" w:space="0" w:color="auto"/>
            </w:tcBorders>
          </w:tcPr>
          <w:p w14:paraId="47DD4163"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E224B16"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54A7467C"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047E56E" w14:textId="77777777" w:rsidR="002F747D" w:rsidRPr="00945218" w:rsidRDefault="002F747D" w:rsidP="006B07A4">
            <w:pPr>
              <w:pStyle w:val="Header"/>
              <w:spacing w:before="120" w:after="120" w:line="360" w:lineRule="auto"/>
              <w:rPr>
                <w:sz w:val="28"/>
                <w:szCs w:val="28"/>
              </w:rPr>
            </w:pPr>
            <w:r w:rsidRPr="00945218">
              <w:rPr>
                <w:sz w:val="28"/>
                <w:szCs w:val="28"/>
              </w:rPr>
              <w:t>Số lượng</w:t>
            </w:r>
          </w:p>
        </w:tc>
      </w:tr>
      <w:tr w:rsidR="002F747D" w:rsidRPr="00945218" w14:paraId="0EE58C24"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240CB9A4" w14:textId="77777777" w:rsidR="002F747D" w:rsidRPr="00945218" w:rsidRDefault="002F747D" w:rsidP="006B07A4">
            <w:pPr>
              <w:pStyle w:val="Header"/>
              <w:spacing w:before="120" w:after="120" w:line="360" w:lineRule="auto"/>
              <w:rPr>
                <w:sz w:val="28"/>
                <w:szCs w:val="28"/>
              </w:rPr>
            </w:pPr>
            <w:r w:rsidRPr="00945218">
              <w:rPr>
                <w:sz w:val="28"/>
                <w:szCs w:val="28"/>
              </w:rPr>
              <w:t>Ngaydat</w:t>
            </w:r>
          </w:p>
        </w:tc>
        <w:tc>
          <w:tcPr>
            <w:tcW w:w="1536" w:type="dxa"/>
            <w:tcBorders>
              <w:top w:val="dotted" w:sz="4" w:space="0" w:color="auto"/>
              <w:left w:val="single" w:sz="4" w:space="0" w:color="auto"/>
              <w:bottom w:val="dotted" w:sz="4" w:space="0" w:color="auto"/>
              <w:right w:val="single" w:sz="4" w:space="0" w:color="auto"/>
            </w:tcBorders>
          </w:tcPr>
          <w:p w14:paraId="173A9B27"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3E5EE117"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58EDF27D"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3B7C9C06"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367A5A43" w14:textId="77777777" w:rsidR="002F747D" w:rsidRPr="00945218" w:rsidRDefault="002F747D" w:rsidP="006B07A4">
            <w:pPr>
              <w:pStyle w:val="Header"/>
              <w:spacing w:before="120" w:after="120" w:line="360" w:lineRule="auto"/>
              <w:rPr>
                <w:sz w:val="28"/>
                <w:szCs w:val="28"/>
              </w:rPr>
            </w:pPr>
            <w:r w:rsidRPr="00945218">
              <w:rPr>
                <w:sz w:val="28"/>
                <w:szCs w:val="28"/>
              </w:rPr>
              <w:t>Ngày đặt</w:t>
            </w:r>
          </w:p>
        </w:tc>
      </w:tr>
    </w:tbl>
    <w:p w14:paraId="416DFFA4" w14:textId="77777777" w:rsidR="002F747D" w:rsidRDefault="002F747D" w:rsidP="002F747D">
      <w:pPr>
        <w:pStyle w:val="Demuc"/>
        <w:spacing w:before="120" w:after="120" w:line="360" w:lineRule="auto"/>
        <w:rPr>
          <w:rFonts w:cs="Times New Roman"/>
          <w:sz w:val="28"/>
          <w:szCs w:val="28"/>
        </w:rPr>
      </w:pPr>
      <w:r w:rsidRPr="00945218">
        <w:rPr>
          <w:rFonts w:cs="Times New Roman"/>
          <w:sz w:val="28"/>
          <w:szCs w:val="28"/>
        </w:rPr>
        <w:t>Bảng DonHang</w:t>
      </w:r>
    </w:p>
    <w:p w14:paraId="227FEC16" w14:textId="6AC98C7C" w:rsidR="004C0B98" w:rsidRPr="00945218" w:rsidRDefault="004C0B98" w:rsidP="004C0B98">
      <w:pPr>
        <w:pStyle w:val="Bng"/>
      </w:pPr>
      <w:bookmarkStart w:id="131" w:name="_Toc167398140"/>
      <w:r w:rsidRPr="004C0B98">
        <w:t>Bảng 2.8 Bảng DonHang</w:t>
      </w:r>
      <w:bookmarkEnd w:id="131"/>
    </w:p>
    <w:tbl>
      <w:tblPr>
        <w:tblW w:w="9697"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861"/>
        <w:gridCol w:w="1536"/>
        <w:gridCol w:w="360"/>
        <w:gridCol w:w="360"/>
        <w:gridCol w:w="450"/>
        <w:gridCol w:w="5130"/>
      </w:tblGrid>
      <w:tr w:rsidR="002F747D" w:rsidRPr="00945218" w14:paraId="5DBFB0CE" w14:textId="77777777" w:rsidTr="006B07A4">
        <w:trPr>
          <w:trHeight w:val="444"/>
          <w:tblHeader/>
        </w:trPr>
        <w:tc>
          <w:tcPr>
            <w:tcW w:w="9697" w:type="dxa"/>
            <w:gridSpan w:val="6"/>
            <w:tcBorders>
              <w:top w:val="single" w:sz="4" w:space="0" w:color="auto"/>
              <w:left w:val="single" w:sz="4" w:space="0" w:color="auto"/>
              <w:bottom w:val="single" w:sz="4" w:space="0" w:color="auto"/>
              <w:right w:val="single" w:sz="4" w:space="0" w:color="auto"/>
            </w:tcBorders>
            <w:shd w:val="clear" w:color="auto" w:fill="auto"/>
          </w:tcPr>
          <w:p w14:paraId="33F51F54" w14:textId="77777777" w:rsidR="002F747D" w:rsidRPr="00945218" w:rsidRDefault="002F747D" w:rsidP="006B07A4">
            <w:pPr>
              <w:pStyle w:val="Table120"/>
              <w:spacing w:before="120" w:after="120" w:line="360" w:lineRule="auto"/>
              <w:rPr>
                <w:sz w:val="28"/>
                <w:szCs w:val="28"/>
              </w:rPr>
            </w:pPr>
            <w:r w:rsidRPr="00945218">
              <w:rPr>
                <w:b/>
                <w:sz w:val="28"/>
                <w:szCs w:val="28"/>
              </w:rPr>
              <w:t xml:space="preserve">Mô tả: </w:t>
            </w:r>
            <w:r w:rsidRPr="00945218">
              <w:rPr>
                <w:sz w:val="28"/>
                <w:szCs w:val="28"/>
              </w:rPr>
              <w:t>Bảng DonHang chứa danh mục  có trong những  đơn hàng</w:t>
            </w:r>
          </w:p>
        </w:tc>
      </w:tr>
      <w:tr w:rsidR="002F747D" w:rsidRPr="00945218" w14:paraId="0206A1E5" w14:textId="77777777" w:rsidTr="006B07A4">
        <w:trPr>
          <w:trHeight w:val="444"/>
          <w:tblHeader/>
        </w:trPr>
        <w:tc>
          <w:tcPr>
            <w:tcW w:w="1861" w:type="dxa"/>
            <w:tcBorders>
              <w:top w:val="single" w:sz="4" w:space="0" w:color="auto"/>
              <w:left w:val="single" w:sz="4" w:space="0" w:color="auto"/>
              <w:bottom w:val="dotted" w:sz="4" w:space="0" w:color="auto"/>
              <w:right w:val="single" w:sz="4" w:space="0" w:color="auto"/>
            </w:tcBorders>
            <w:shd w:val="pct10" w:color="auto" w:fill="FFFFFF"/>
          </w:tcPr>
          <w:p w14:paraId="1DEEC021" w14:textId="77777777" w:rsidR="002F747D" w:rsidRPr="00945218" w:rsidRDefault="002F747D" w:rsidP="006B07A4">
            <w:pPr>
              <w:pStyle w:val="Table120"/>
              <w:spacing w:before="120" w:after="120" w:line="360" w:lineRule="auto"/>
              <w:rPr>
                <w:b/>
                <w:sz w:val="28"/>
                <w:szCs w:val="28"/>
              </w:rPr>
            </w:pPr>
            <w:r w:rsidRPr="00945218">
              <w:rPr>
                <w:b/>
                <w:sz w:val="28"/>
                <w:szCs w:val="28"/>
              </w:rPr>
              <w:t>Thuộc tính</w:t>
            </w:r>
          </w:p>
        </w:tc>
        <w:tc>
          <w:tcPr>
            <w:tcW w:w="1536" w:type="dxa"/>
            <w:tcBorders>
              <w:top w:val="single" w:sz="4" w:space="0" w:color="auto"/>
              <w:left w:val="single" w:sz="4" w:space="0" w:color="auto"/>
              <w:bottom w:val="dotted" w:sz="4" w:space="0" w:color="auto"/>
              <w:right w:val="single" w:sz="4" w:space="0" w:color="auto"/>
            </w:tcBorders>
            <w:shd w:val="pct10" w:color="auto" w:fill="FFFFFF"/>
          </w:tcPr>
          <w:p w14:paraId="6B4D7E0A" w14:textId="77777777" w:rsidR="002F747D" w:rsidRPr="00945218" w:rsidRDefault="002F747D" w:rsidP="006B07A4">
            <w:pPr>
              <w:pStyle w:val="Table120"/>
              <w:spacing w:before="120" w:after="120" w:line="360" w:lineRule="auto"/>
              <w:rPr>
                <w:b/>
                <w:sz w:val="28"/>
                <w:szCs w:val="28"/>
              </w:rPr>
            </w:pPr>
            <w:r w:rsidRPr="00945218">
              <w:rPr>
                <w:b/>
                <w:sz w:val="28"/>
                <w:szCs w:val="28"/>
              </w:rPr>
              <w:t>Kiểu</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16E92D7C" w14:textId="77777777" w:rsidR="002F747D" w:rsidRPr="00945218" w:rsidRDefault="002F747D" w:rsidP="006B07A4">
            <w:pPr>
              <w:pStyle w:val="Table120"/>
              <w:spacing w:before="120" w:after="120" w:line="360" w:lineRule="auto"/>
              <w:rPr>
                <w:b/>
                <w:sz w:val="28"/>
                <w:szCs w:val="28"/>
              </w:rPr>
            </w:pPr>
            <w:r w:rsidRPr="00945218">
              <w:rPr>
                <w:b/>
                <w:sz w:val="28"/>
                <w:szCs w:val="28"/>
              </w:rPr>
              <w:t>K</w:t>
            </w:r>
          </w:p>
        </w:tc>
        <w:tc>
          <w:tcPr>
            <w:tcW w:w="360" w:type="dxa"/>
            <w:tcBorders>
              <w:top w:val="single" w:sz="4" w:space="0" w:color="auto"/>
              <w:left w:val="single" w:sz="4" w:space="0" w:color="auto"/>
              <w:bottom w:val="dotted" w:sz="4" w:space="0" w:color="auto"/>
              <w:right w:val="single" w:sz="4" w:space="0" w:color="auto"/>
            </w:tcBorders>
            <w:shd w:val="pct10" w:color="auto" w:fill="FFFFFF"/>
          </w:tcPr>
          <w:p w14:paraId="0A82BE99" w14:textId="77777777" w:rsidR="002F747D" w:rsidRPr="00945218" w:rsidRDefault="002F747D" w:rsidP="006B07A4">
            <w:pPr>
              <w:pStyle w:val="Table120"/>
              <w:spacing w:before="120" w:after="120" w:line="360" w:lineRule="auto"/>
              <w:rPr>
                <w:b/>
                <w:sz w:val="28"/>
                <w:szCs w:val="28"/>
              </w:rPr>
            </w:pPr>
            <w:r w:rsidRPr="00945218">
              <w:rPr>
                <w:b/>
                <w:sz w:val="28"/>
                <w:szCs w:val="28"/>
              </w:rPr>
              <w:t>U</w:t>
            </w:r>
          </w:p>
        </w:tc>
        <w:tc>
          <w:tcPr>
            <w:tcW w:w="450" w:type="dxa"/>
            <w:tcBorders>
              <w:top w:val="single" w:sz="4" w:space="0" w:color="auto"/>
              <w:left w:val="single" w:sz="4" w:space="0" w:color="auto"/>
              <w:bottom w:val="dotted" w:sz="4" w:space="0" w:color="auto"/>
              <w:right w:val="single" w:sz="4" w:space="0" w:color="auto"/>
            </w:tcBorders>
            <w:shd w:val="pct10" w:color="auto" w:fill="FFFFFF"/>
          </w:tcPr>
          <w:p w14:paraId="54D6B12C" w14:textId="77777777" w:rsidR="002F747D" w:rsidRPr="00945218" w:rsidRDefault="002F747D" w:rsidP="006B07A4">
            <w:pPr>
              <w:pStyle w:val="Table120"/>
              <w:spacing w:before="120" w:after="120" w:line="360" w:lineRule="auto"/>
              <w:rPr>
                <w:b/>
                <w:sz w:val="28"/>
                <w:szCs w:val="28"/>
              </w:rPr>
            </w:pPr>
            <w:r w:rsidRPr="00945218">
              <w:rPr>
                <w:b/>
                <w:sz w:val="28"/>
                <w:szCs w:val="28"/>
              </w:rPr>
              <w:t>M</w:t>
            </w:r>
          </w:p>
        </w:tc>
        <w:tc>
          <w:tcPr>
            <w:tcW w:w="5130" w:type="dxa"/>
            <w:tcBorders>
              <w:top w:val="single" w:sz="4" w:space="0" w:color="auto"/>
              <w:left w:val="single" w:sz="4" w:space="0" w:color="auto"/>
              <w:bottom w:val="dotted" w:sz="4" w:space="0" w:color="auto"/>
              <w:right w:val="single" w:sz="4" w:space="0" w:color="auto"/>
            </w:tcBorders>
            <w:shd w:val="pct10" w:color="auto" w:fill="FFFFFF"/>
          </w:tcPr>
          <w:p w14:paraId="4B57CAA9" w14:textId="77777777" w:rsidR="002F747D" w:rsidRPr="00945218" w:rsidRDefault="002F747D" w:rsidP="006B07A4">
            <w:pPr>
              <w:pStyle w:val="Table120"/>
              <w:spacing w:before="120" w:after="120" w:line="360" w:lineRule="auto"/>
              <w:rPr>
                <w:b/>
                <w:sz w:val="28"/>
                <w:szCs w:val="28"/>
              </w:rPr>
            </w:pPr>
            <w:r w:rsidRPr="00945218">
              <w:rPr>
                <w:b/>
                <w:sz w:val="28"/>
                <w:szCs w:val="28"/>
              </w:rPr>
              <w:t>Diễn giải</w:t>
            </w:r>
          </w:p>
        </w:tc>
      </w:tr>
      <w:tr w:rsidR="002F747D" w:rsidRPr="00945218" w14:paraId="39CEE976" w14:textId="77777777" w:rsidTr="006B07A4">
        <w:trPr>
          <w:trHeight w:val="444"/>
        </w:trPr>
        <w:tc>
          <w:tcPr>
            <w:tcW w:w="1861" w:type="dxa"/>
            <w:tcBorders>
              <w:top w:val="nil"/>
              <w:left w:val="single" w:sz="4" w:space="0" w:color="auto"/>
              <w:bottom w:val="dotted" w:sz="4" w:space="0" w:color="auto"/>
              <w:right w:val="single" w:sz="4" w:space="0" w:color="auto"/>
            </w:tcBorders>
          </w:tcPr>
          <w:p w14:paraId="537D8244" w14:textId="77777777" w:rsidR="002F747D" w:rsidRPr="00945218" w:rsidRDefault="002F747D" w:rsidP="006B07A4">
            <w:pPr>
              <w:pStyle w:val="Table120"/>
              <w:spacing w:before="120" w:after="120" w:line="360" w:lineRule="auto"/>
              <w:rPr>
                <w:sz w:val="28"/>
                <w:szCs w:val="28"/>
              </w:rPr>
            </w:pPr>
            <w:r w:rsidRPr="00945218">
              <w:rPr>
                <w:sz w:val="28"/>
                <w:szCs w:val="28"/>
              </w:rPr>
              <w:t>MaĐH</w:t>
            </w:r>
          </w:p>
        </w:tc>
        <w:tc>
          <w:tcPr>
            <w:tcW w:w="1536" w:type="dxa"/>
            <w:tcBorders>
              <w:top w:val="nil"/>
              <w:left w:val="single" w:sz="4" w:space="0" w:color="auto"/>
              <w:bottom w:val="dotted" w:sz="4" w:space="0" w:color="auto"/>
              <w:right w:val="single" w:sz="4" w:space="0" w:color="auto"/>
            </w:tcBorders>
          </w:tcPr>
          <w:p w14:paraId="10FB4DC4"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nil"/>
              <w:left w:val="single" w:sz="4" w:space="0" w:color="auto"/>
              <w:bottom w:val="dotted" w:sz="4" w:space="0" w:color="auto"/>
              <w:right w:val="single" w:sz="4" w:space="0" w:color="auto"/>
            </w:tcBorders>
          </w:tcPr>
          <w:p w14:paraId="13E30144"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360" w:type="dxa"/>
            <w:tcBorders>
              <w:top w:val="nil"/>
              <w:left w:val="single" w:sz="4" w:space="0" w:color="auto"/>
              <w:bottom w:val="dotted" w:sz="4" w:space="0" w:color="auto"/>
              <w:right w:val="single" w:sz="4" w:space="0" w:color="auto"/>
            </w:tcBorders>
          </w:tcPr>
          <w:p w14:paraId="06B455D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nil"/>
              <w:left w:val="single" w:sz="4" w:space="0" w:color="auto"/>
              <w:bottom w:val="dotted" w:sz="4" w:space="0" w:color="auto"/>
              <w:right w:val="single" w:sz="4" w:space="0" w:color="auto"/>
            </w:tcBorders>
          </w:tcPr>
          <w:p w14:paraId="4F4EAFB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nil"/>
              <w:left w:val="single" w:sz="4" w:space="0" w:color="auto"/>
              <w:bottom w:val="dotted" w:sz="4" w:space="0" w:color="auto"/>
              <w:right w:val="single" w:sz="4" w:space="0" w:color="auto"/>
            </w:tcBorders>
          </w:tcPr>
          <w:p w14:paraId="18B6D9D1" w14:textId="77777777" w:rsidR="002F747D" w:rsidRPr="00945218" w:rsidRDefault="002F747D" w:rsidP="006B07A4">
            <w:pPr>
              <w:pStyle w:val="Header"/>
              <w:spacing w:before="120" w:after="120" w:line="360" w:lineRule="auto"/>
              <w:rPr>
                <w:sz w:val="28"/>
                <w:szCs w:val="28"/>
              </w:rPr>
            </w:pPr>
            <w:r w:rsidRPr="00945218">
              <w:rPr>
                <w:sz w:val="28"/>
                <w:szCs w:val="28"/>
              </w:rPr>
              <w:t>Mã đơn hàng</w:t>
            </w:r>
          </w:p>
        </w:tc>
      </w:tr>
      <w:tr w:rsidR="002F747D" w:rsidRPr="00945218" w14:paraId="00AF607F" w14:textId="77777777" w:rsidTr="006B07A4">
        <w:trPr>
          <w:trHeight w:val="348"/>
        </w:trPr>
        <w:tc>
          <w:tcPr>
            <w:tcW w:w="1861" w:type="dxa"/>
            <w:tcBorders>
              <w:top w:val="dotted" w:sz="4" w:space="0" w:color="auto"/>
              <w:left w:val="single" w:sz="4" w:space="0" w:color="auto"/>
              <w:bottom w:val="dotted" w:sz="4" w:space="0" w:color="auto"/>
              <w:right w:val="single" w:sz="4" w:space="0" w:color="auto"/>
            </w:tcBorders>
          </w:tcPr>
          <w:p w14:paraId="51DF3918" w14:textId="77777777" w:rsidR="002F747D" w:rsidRPr="00945218" w:rsidRDefault="002F747D" w:rsidP="006B07A4">
            <w:pPr>
              <w:pStyle w:val="Header"/>
              <w:spacing w:before="120" w:after="120" w:line="360" w:lineRule="auto"/>
              <w:rPr>
                <w:sz w:val="28"/>
                <w:szCs w:val="28"/>
              </w:rPr>
            </w:pPr>
            <w:r w:rsidRPr="00945218">
              <w:rPr>
                <w:sz w:val="28"/>
                <w:szCs w:val="28"/>
              </w:rPr>
              <w:t>NgayNH</w:t>
            </w:r>
          </w:p>
        </w:tc>
        <w:tc>
          <w:tcPr>
            <w:tcW w:w="1536" w:type="dxa"/>
            <w:tcBorders>
              <w:top w:val="dotted" w:sz="4" w:space="0" w:color="auto"/>
              <w:left w:val="single" w:sz="4" w:space="0" w:color="auto"/>
              <w:bottom w:val="dotted" w:sz="4" w:space="0" w:color="auto"/>
              <w:right w:val="single" w:sz="4" w:space="0" w:color="auto"/>
            </w:tcBorders>
          </w:tcPr>
          <w:p w14:paraId="7B9E36C4"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7FA7F05D"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8BD2707"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3B8F3280"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7F91351C" w14:textId="77777777" w:rsidR="002F747D" w:rsidRPr="00945218" w:rsidRDefault="002F747D" w:rsidP="006B07A4">
            <w:pPr>
              <w:pStyle w:val="Header"/>
              <w:spacing w:before="120" w:after="120" w:line="360" w:lineRule="auto"/>
              <w:rPr>
                <w:sz w:val="28"/>
                <w:szCs w:val="28"/>
              </w:rPr>
            </w:pPr>
            <w:r w:rsidRPr="00945218">
              <w:rPr>
                <w:sz w:val="28"/>
                <w:szCs w:val="28"/>
              </w:rPr>
              <w:t>Ngày nhận hàng</w:t>
            </w:r>
          </w:p>
        </w:tc>
      </w:tr>
      <w:tr w:rsidR="002F747D" w:rsidRPr="00945218" w14:paraId="2AB68345"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63159C36" w14:textId="77777777" w:rsidR="002F747D" w:rsidRPr="00945218" w:rsidRDefault="002F747D" w:rsidP="006B07A4">
            <w:pPr>
              <w:pStyle w:val="Header"/>
              <w:spacing w:before="120" w:after="120" w:line="360" w:lineRule="auto"/>
              <w:rPr>
                <w:sz w:val="28"/>
                <w:szCs w:val="28"/>
              </w:rPr>
            </w:pPr>
            <w:r w:rsidRPr="00945218">
              <w:rPr>
                <w:sz w:val="28"/>
                <w:szCs w:val="28"/>
              </w:rPr>
              <w:t>NgayGiaoSP</w:t>
            </w:r>
          </w:p>
        </w:tc>
        <w:tc>
          <w:tcPr>
            <w:tcW w:w="1536" w:type="dxa"/>
            <w:tcBorders>
              <w:top w:val="dotted" w:sz="4" w:space="0" w:color="auto"/>
              <w:left w:val="single" w:sz="4" w:space="0" w:color="auto"/>
              <w:bottom w:val="dotted" w:sz="4" w:space="0" w:color="auto"/>
              <w:right w:val="single" w:sz="4" w:space="0" w:color="auto"/>
            </w:tcBorders>
          </w:tcPr>
          <w:p w14:paraId="4F16A6AC" w14:textId="77777777" w:rsidR="002F747D" w:rsidRPr="00945218" w:rsidRDefault="002F747D" w:rsidP="006B07A4">
            <w:pPr>
              <w:pStyle w:val="Header"/>
              <w:spacing w:before="120" w:after="120" w:line="360" w:lineRule="auto"/>
              <w:rPr>
                <w:sz w:val="28"/>
                <w:szCs w:val="28"/>
              </w:rPr>
            </w:pPr>
            <w:r w:rsidRPr="00945218">
              <w:rPr>
                <w:sz w:val="28"/>
                <w:szCs w:val="28"/>
              </w:rPr>
              <w:t>Datetime</w:t>
            </w:r>
          </w:p>
        </w:tc>
        <w:tc>
          <w:tcPr>
            <w:tcW w:w="360" w:type="dxa"/>
            <w:tcBorders>
              <w:top w:val="dotted" w:sz="4" w:space="0" w:color="auto"/>
              <w:left w:val="single" w:sz="4" w:space="0" w:color="auto"/>
              <w:bottom w:val="dotted" w:sz="4" w:space="0" w:color="auto"/>
              <w:right w:val="single" w:sz="4" w:space="0" w:color="auto"/>
            </w:tcBorders>
          </w:tcPr>
          <w:p w14:paraId="3304FEBC"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1AD3B80" w14:textId="77777777" w:rsidR="002F747D" w:rsidRPr="00945218" w:rsidRDefault="002F747D" w:rsidP="006B07A4">
            <w:pPr>
              <w:pStyle w:val="Header"/>
              <w:spacing w:before="120" w:after="120" w:line="360" w:lineRule="auto"/>
              <w:rPr>
                <w:sz w:val="28"/>
                <w:szCs w:val="28"/>
              </w:rPr>
            </w:pPr>
          </w:p>
        </w:tc>
        <w:tc>
          <w:tcPr>
            <w:tcW w:w="450" w:type="dxa"/>
            <w:tcBorders>
              <w:top w:val="dotted" w:sz="4" w:space="0" w:color="auto"/>
              <w:left w:val="single" w:sz="4" w:space="0" w:color="auto"/>
              <w:bottom w:val="dotted" w:sz="4" w:space="0" w:color="auto"/>
              <w:right w:val="single" w:sz="4" w:space="0" w:color="auto"/>
            </w:tcBorders>
          </w:tcPr>
          <w:p w14:paraId="4DD08919"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5130" w:type="dxa"/>
            <w:tcBorders>
              <w:top w:val="dotted" w:sz="4" w:space="0" w:color="auto"/>
              <w:left w:val="single" w:sz="4" w:space="0" w:color="auto"/>
              <w:bottom w:val="dotted" w:sz="4" w:space="0" w:color="auto"/>
              <w:right w:val="single" w:sz="4" w:space="0" w:color="auto"/>
            </w:tcBorders>
          </w:tcPr>
          <w:p w14:paraId="542857A0" w14:textId="77777777" w:rsidR="002F747D" w:rsidRPr="00945218" w:rsidRDefault="002F747D" w:rsidP="006B07A4">
            <w:pPr>
              <w:pStyle w:val="Header"/>
              <w:spacing w:before="120" w:after="120" w:line="360" w:lineRule="auto"/>
              <w:rPr>
                <w:sz w:val="28"/>
                <w:szCs w:val="28"/>
              </w:rPr>
            </w:pPr>
            <w:r w:rsidRPr="00945218">
              <w:rPr>
                <w:sz w:val="28"/>
                <w:szCs w:val="28"/>
              </w:rPr>
              <w:t>Ngày giao sản phẩm</w:t>
            </w:r>
          </w:p>
        </w:tc>
      </w:tr>
      <w:tr w:rsidR="002F747D" w:rsidRPr="00945218" w14:paraId="27406EB3"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36D6C85B" w14:textId="77777777" w:rsidR="002F747D" w:rsidRPr="00945218" w:rsidRDefault="002F747D" w:rsidP="006B07A4">
            <w:pPr>
              <w:pStyle w:val="Header"/>
              <w:spacing w:before="120" w:after="120" w:line="360" w:lineRule="auto"/>
              <w:rPr>
                <w:sz w:val="28"/>
                <w:szCs w:val="28"/>
              </w:rPr>
            </w:pPr>
            <w:r w:rsidRPr="00945218">
              <w:rPr>
                <w:sz w:val="28"/>
                <w:szCs w:val="28"/>
              </w:rPr>
              <w:t>MaKH</w:t>
            </w:r>
          </w:p>
        </w:tc>
        <w:tc>
          <w:tcPr>
            <w:tcW w:w="1536" w:type="dxa"/>
            <w:tcBorders>
              <w:top w:val="dotted" w:sz="4" w:space="0" w:color="auto"/>
              <w:left w:val="single" w:sz="4" w:space="0" w:color="auto"/>
              <w:bottom w:val="dotted" w:sz="4" w:space="0" w:color="auto"/>
              <w:right w:val="single" w:sz="4" w:space="0" w:color="auto"/>
            </w:tcBorders>
          </w:tcPr>
          <w:p w14:paraId="68D1202D" w14:textId="77777777" w:rsidR="002F747D" w:rsidRPr="00945218" w:rsidRDefault="002F747D" w:rsidP="006B07A4">
            <w:pPr>
              <w:pStyle w:val="Header"/>
              <w:spacing w:before="120" w:after="120" w:line="360" w:lineRule="auto"/>
              <w:rPr>
                <w:sz w:val="28"/>
                <w:szCs w:val="28"/>
              </w:rPr>
            </w:pPr>
            <w:r w:rsidRPr="00945218">
              <w:rPr>
                <w:sz w:val="28"/>
                <w:szCs w:val="28"/>
              </w:rPr>
              <w:t>Char(10)</w:t>
            </w:r>
          </w:p>
        </w:tc>
        <w:tc>
          <w:tcPr>
            <w:tcW w:w="360" w:type="dxa"/>
            <w:tcBorders>
              <w:top w:val="dotted" w:sz="4" w:space="0" w:color="auto"/>
              <w:left w:val="single" w:sz="4" w:space="0" w:color="auto"/>
              <w:bottom w:val="dotted" w:sz="4" w:space="0" w:color="auto"/>
              <w:right w:val="single" w:sz="4" w:space="0" w:color="auto"/>
            </w:tcBorders>
          </w:tcPr>
          <w:p w14:paraId="39CC4560"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6C8E4458"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28E0E752"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716F84C" w14:textId="77777777" w:rsidR="002F747D" w:rsidRPr="00945218" w:rsidRDefault="002F747D" w:rsidP="006B07A4">
            <w:pPr>
              <w:pStyle w:val="Header"/>
              <w:spacing w:before="120" w:after="120" w:line="360" w:lineRule="auto"/>
              <w:rPr>
                <w:sz w:val="28"/>
                <w:szCs w:val="28"/>
              </w:rPr>
            </w:pPr>
            <w:r w:rsidRPr="00945218">
              <w:rPr>
                <w:sz w:val="28"/>
                <w:szCs w:val="28"/>
              </w:rPr>
              <w:t>Mã khách hàng</w:t>
            </w:r>
          </w:p>
        </w:tc>
      </w:tr>
      <w:tr w:rsidR="002F747D" w:rsidRPr="00945218" w14:paraId="6DFCDE88" w14:textId="77777777" w:rsidTr="006B07A4">
        <w:trPr>
          <w:trHeight w:val="426"/>
        </w:trPr>
        <w:tc>
          <w:tcPr>
            <w:tcW w:w="1861" w:type="dxa"/>
            <w:tcBorders>
              <w:top w:val="dotted" w:sz="4" w:space="0" w:color="auto"/>
              <w:left w:val="single" w:sz="4" w:space="0" w:color="auto"/>
              <w:bottom w:val="dotted" w:sz="4" w:space="0" w:color="auto"/>
              <w:right w:val="single" w:sz="4" w:space="0" w:color="auto"/>
            </w:tcBorders>
          </w:tcPr>
          <w:p w14:paraId="6DE3A2DD" w14:textId="77777777" w:rsidR="002F747D" w:rsidRPr="00945218" w:rsidRDefault="002F747D" w:rsidP="006B07A4">
            <w:pPr>
              <w:pStyle w:val="Header"/>
              <w:spacing w:before="120" w:after="120" w:line="360" w:lineRule="auto"/>
              <w:rPr>
                <w:sz w:val="28"/>
                <w:szCs w:val="28"/>
              </w:rPr>
            </w:pPr>
            <w:r w:rsidRPr="00945218">
              <w:rPr>
                <w:sz w:val="28"/>
                <w:szCs w:val="28"/>
              </w:rPr>
              <w:t>MaHH</w:t>
            </w:r>
          </w:p>
        </w:tc>
        <w:tc>
          <w:tcPr>
            <w:tcW w:w="1536" w:type="dxa"/>
            <w:tcBorders>
              <w:top w:val="dotted" w:sz="4" w:space="0" w:color="auto"/>
              <w:left w:val="single" w:sz="4" w:space="0" w:color="auto"/>
              <w:bottom w:val="dotted" w:sz="4" w:space="0" w:color="auto"/>
              <w:right w:val="single" w:sz="4" w:space="0" w:color="auto"/>
            </w:tcBorders>
          </w:tcPr>
          <w:p w14:paraId="50EBF052"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066F5355" w14:textId="77777777" w:rsidR="002F747D" w:rsidRPr="00945218" w:rsidRDefault="002F747D" w:rsidP="006B07A4">
            <w:pPr>
              <w:pStyle w:val="Header"/>
              <w:spacing w:before="120" w:after="120" w:line="360" w:lineRule="auto"/>
              <w:rPr>
                <w:sz w:val="28"/>
                <w:szCs w:val="28"/>
              </w:rPr>
            </w:pPr>
          </w:p>
        </w:tc>
        <w:tc>
          <w:tcPr>
            <w:tcW w:w="360" w:type="dxa"/>
            <w:tcBorders>
              <w:top w:val="dotted" w:sz="4" w:space="0" w:color="auto"/>
              <w:left w:val="single" w:sz="4" w:space="0" w:color="auto"/>
              <w:bottom w:val="dotted" w:sz="4" w:space="0" w:color="auto"/>
              <w:right w:val="single" w:sz="4" w:space="0" w:color="auto"/>
            </w:tcBorders>
          </w:tcPr>
          <w:p w14:paraId="77DC99AD" w14:textId="77777777" w:rsidR="002F747D" w:rsidRPr="00945218" w:rsidRDefault="002F747D" w:rsidP="006B07A4">
            <w:pPr>
              <w:pStyle w:val="Header"/>
              <w:spacing w:before="120" w:after="120" w:line="360" w:lineRule="auto"/>
              <w:rPr>
                <w:sz w:val="28"/>
                <w:szCs w:val="28"/>
              </w:rPr>
            </w:pPr>
            <w:r w:rsidRPr="00945218">
              <w:rPr>
                <w:sz w:val="28"/>
                <w:szCs w:val="28"/>
              </w:rPr>
              <w:t>x</w:t>
            </w:r>
          </w:p>
        </w:tc>
        <w:tc>
          <w:tcPr>
            <w:tcW w:w="450" w:type="dxa"/>
            <w:tcBorders>
              <w:top w:val="dotted" w:sz="4" w:space="0" w:color="auto"/>
              <w:left w:val="single" w:sz="4" w:space="0" w:color="auto"/>
              <w:bottom w:val="dotted" w:sz="4" w:space="0" w:color="auto"/>
              <w:right w:val="single" w:sz="4" w:space="0" w:color="auto"/>
            </w:tcBorders>
          </w:tcPr>
          <w:p w14:paraId="65006BB8" w14:textId="77777777" w:rsidR="002F747D" w:rsidRPr="00945218" w:rsidRDefault="002F747D" w:rsidP="006B07A4">
            <w:pPr>
              <w:pStyle w:val="Header"/>
              <w:spacing w:before="120" w:after="120" w:line="360" w:lineRule="auto"/>
              <w:rPr>
                <w:sz w:val="28"/>
                <w:szCs w:val="28"/>
              </w:rPr>
            </w:pPr>
          </w:p>
        </w:tc>
        <w:tc>
          <w:tcPr>
            <w:tcW w:w="5130" w:type="dxa"/>
            <w:tcBorders>
              <w:top w:val="dotted" w:sz="4" w:space="0" w:color="auto"/>
              <w:left w:val="single" w:sz="4" w:space="0" w:color="auto"/>
              <w:bottom w:val="dotted" w:sz="4" w:space="0" w:color="auto"/>
              <w:right w:val="single" w:sz="4" w:space="0" w:color="auto"/>
            </w:tcBorders>
          </w:tcPr>
          <w:p w14:paraId="5C316502" w14:textId="77777777" w:rsidR="002F747D" w:rsidRPr="00945218" w:rsidRDefault="002F747D" w:rsidP="006B07A4">
            <w:pPr>
              <w:pStyle w:val="Header"/>
              <w:spacing w:before="120" w:after="120" w:line="360" w:lineRule="auto"/>
              <w:rPr>
                <w:sz w:val="28"/>
                <w:szCs w:val="28"/>
              </w:rPr>
            </w:pPr>
            <w:r w:rsidRPr="00945218">
              <w:rPr>
                <w:sz w:val="28"/>
                <w:szCs w:val="28"/>
              </w:rPr>
              <w:t>Mã hàng hóa</w:t>
            </w:r>
          </w:p>
        </w:tc>
      </w:tr>
    </w:tbl>
    <w:p w14:paraId="164352A2" w14:textId="77777777" w:rsidR="002F747D" w:rsidRPr="00945218" w:rsidRDefault="002F747D" w:rsidP="002F747D">
      <w:pPr>
        <w:pStyle w:val="Heading1"/>
        <w:numPr>
          <w:ilvl w:val="0"/>
          <w:numId w:val="0"/>
        </w:numPr>
        <w:spacing w:before="120" w:after="120"/>
        <w:jc w:val="center"/>
        <w:rPr>
          <w:rFonts w:cs="Times New Roman"/>
          <w:sz w:val="28"/>
          <w:szCs w:val="28"/>
        </w:rPr>
      </w:pPr>
      <w:bookmarkStart w:id="132" w:name="_Toc111120541"/>
      <w:bookmarkStart w:id="133" w:name="_Toc128797987"/>
      <w:bookmarkStart w:id="134" w:name="_Toc167398332"/>
      <w:r w:rsidRPr="00945218">
        <w:rPr>
          <w:rFonts w:cs="Times New Roman"/>
          <w:sz w:val="28"/>
          <w:szCs w:val="28"/>
        </w:rPr>
        <w:lastRenderedPageBreak/>
        <w:t>CHƯƠNG 3: KẾT QUẢ CÀI ĐẶT CHƯƠNG TRÌNH</w:t>
      </w:r>
      <w:bookmarkEnd w:id="132"/>
      <w:bookmarkEnd w:id="133"/>
      <w:bookmarkEnd w:id="134"/>
    </w:p>
    <w:p w14:paraId="2FC5BC29" w14:textId="77777777" w:rsidR="002F747D" w:rsidRPr="00945218" w:rsidRDefault="002F747D" w:rsidP="002F747D">
      <w:pPr>
        <w:pStyle w:val="ListParagraph"/>
        <w:pageBreakBefore/>
        <w:numPr>
          <w:ilvl w:val="0"/>
          <w:numId w:val="1"/>
        </w:numPr>
        <w:spacing w:before="120" w:after="120" w:line="360" w:lineRule="auto"/>
        <w:contextualSpacing w:val="0"/>
        <w:jc w:val="right"/>
        <w:outlineLvl w:val="0"/>
        <w:rPr>
          <w:b/>
          <w:bCs/>
          <w:vanish/>
          <w:kern w:val="32"/>
          <w:sz w:val="28"/>
          <w:szCs w:val="28"/>
        </w:rPr>
      </w:pPr>
      <w:bookmarkStart w:id="135" w:name="_Toc111120574"/>
      <w:bookmarkStart w:id="136" w:name="_Toc128798021"/>
      <w:bookmarkStart w:id="137" w:name="_Toc166528885"/>
      <w:bookmarkStart w:id="138" w:name="_Toc166528927"/>
      <w:bookmarkStart w:id="139" w:name="_Toc166531713"/>
      <w:bookmarkStart w:id="140" w:name="_Toc166532753"/>
      <w:bookmarkStart w:id="141" w:name="_Toc166608630"/>
      <w:bookmarkStart w:id="142" w:name="_Toc166688288"/>
      <w:bookmarkStart w:id="143" w:name="_Toc166688770"/>
      <w:bookmarkStart w:id="144" w:name="_Toc166689855"/>
      <w:bookmarkStart w:id="145" w:name="_Toc166689893"/>
      <w:bookmarkStart w:id="146" w:name="_Toc167216221"/>
      <w:bookmarkStart w:id="147" w:name="_Toc167216258"/>
      <w:bookmarkStart w:id="148" w:name="_Toc167297821"/>
      <w:bookmarkStart w:id="149" w:name="_Toc167299338"/>
      <w:bookmarkStart w:id="150" w:name="_Toc167299372"/>
      <w:bookmarkStart w:id="151" w:name="_Toc167301142"/>
      <w:bookmarkStart w:id="152" w:name="_Toc167301762"/>
      <w:bookmarkStart w:id="153" w:name="_Toc167301798"/>
      <w:bookmarkStart w:id="154" w:name="_Toc167305759"/>
      <w:bookmarkStart w:id="155" w:name="_Toc167396807"/>
      <w:bookmarkStart w:id="156" w:name="_Toc167398333"/>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4FD04A49" w14:textId="77777777" w:rsidR="002F747D" w:rsidRPr="00945218" w:rsidRDefault="002F747D" w:rsidP="002F747D">
      <w:pPr>
        <w:pStyle w:val="Heading2"/>
        <w:spacing w:before="120" w:after="120" w:line="360" w:lineRule="auto"/>
        <w:rPr>
          <w:rFonts w:cs="Times New Roman"/>
        </w:rPr>
      </w:pPr>
      <w:bookmarkStart w:id="157" w:name="_Toc111120542"/>
      <w:bookmarkStart w:id="158" w:name="_Toc128797988"/>
      <w:bookmarkStart w:id="159" w:name="_Toc167398334"/>
      <w:r w:rsidRPr="00945218">
        <w:rPr>
          <w:rFonts w:cs="Times New Roman"/>
        </w:rPr>
        <w:t>Chức năng dành cho khách hàng</w:t>
      </w:r>
      <w:bookmarkEnd w:id="157"/>
      <w:bookmarkEnd w:id="158"/>
      <w:bookmarkEnd w:id="159"/>
    </w:p>
    <w:p w14:paraId="04BEA0C0" w14:textId="77777777" w:rsidR="002F747D" w:rsidRDefault="002F747D" w:rsidP="002F747D">
      <w:pPr>
        <w:pStyle w:val="Heading3"/>
        <w:spacing w:before="120" w:after="120" w:line="360" w:lineRule="auto"/>
        <w:rPr>
          <w:rFonts w:cs="Times New Roman"/>
          <w:szCs w:val="28"/>
        </w:rPr>
      </w:pPr>
      <w:bookmarkStart w:id="160" w:name="_Toc167398335"/>
      <w:r w:rsidRPr="00945218">
        <w:rPr>
          <w:rFonts w:cs="Times New Roman"/>
          <w:szCs w:val="28"/>
        </w:rPr>
        <w:t>Màn hình nhập liệu đăng ký</w:t>
      </w:r>
      <w:bookmarkEnd w:id="160"/>
    </w:p>
    <w:p w14:paraId="5F310223" w14:textId="3C2B2144" w:rsidR="0045485C" w:rsidRPr="0045485C" w:rsidRDefault="0045485C" w:rsidP="00A00577">
      <w:pPr>
        <w:pStyle w:val="BodyText"/>
        <w:numPr>
          <w:ilvl w:val="0"/>
          <w:numId w:val="15"/>
        </w:numPr>
        <w:rPr>
          <w:sz w:val="28"/>
          <w:szCs w:val="28"/>
        </w:rPr>
      </w:pPr>
      <w:r w:rsidRPr="0045485C">
        <w:rPr>
          <w:sz w:val="28"/>
          <w:szCs w:val="28"/>
        </w:rPr>
        <w:t>Khách hàng nhập thông tin vào và ấn</w:t>
      </w:r>
      <w:r>
        <w:rPr>
          <w:sz w:val="28"/>
          <w:szCs w:val="28"/>
        </w:rPr>
        <w:t xml:space="preserve"> vào nút</w:t>
      </w:r>
      <w:r w:rsidRPr="0045485C">
        <w:rPr>
          <w:sz w:val="28"/>
          <w:szCs w:val="28"/>
        </w:rPr>
        <w:t xml:space="preserve"> </w:t>
      </w:r>
      <w:r>
        <w:rPr>
          <w:sz w:val="28"/>
          <w:szCs w:val="28"/>
        </w:rPr>
        <w:t>“Đ</w:t>
      </w:r>
      <w:r w:rsidRPr="0045485C">
        <w:rPr>
          <w:sz w:val="28"/>
          <w:szCs w:val="28"/>
        </w:rPr>
        <w:t>ăng ký</w:t>
      </w:r>
      <w:r>
        <w:rPr>
          <w:sz w:val="28"/>
          <w:szCs w:val="28"/>
        </w:rPr>
        <w:t>”</w:t>
      </w:r>
      <w:r w:rsidRPr="0045485C">
        <w:rPr>
          <w:sz w:val="28"/>
          <w:szCs w:val="28"/>
        </w:rPr>
        <w:t xml:space="preserve"> để đăng ký tài khoản.</w:t>
      </w:r>
    </w:p>
    <w:p w14:paraId="20298B24"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54154AAE" wp14:editId="4FDED32C">
            <wp:extent cx="3270802" cy="4396316"/>
            <wp:effectExtent l="19050" t="19050" r="25400" b="23495"/>
            <wp:docPr id="35236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64330" name=""/>
                    <pic:cNvPicPr/>
                  </pic:nvPicPr>
                  <pic:blipFill rotWithShape="1">
                    <a:blip r:embed="rId28"/>
                    <a:srcRect l="1438"/>
                    <a:stretch/>
                  </pic:blipFill>
                  <pic:spPr bwMode="auto">
                    <a:xfrm>
                      <a:off x="0" y="0"/>
                      <a:ext cx="3284955" cy="44153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CBB00D" w14:textId="77777777" w:rsidR="002F747D" w:rsidRPr="00945218" w:rsidRDefault="002F747D" w:rsidP="002F747D">
      <w:pPr>
        <w:pStyle w:val="Caption"/>
        <w:rPr>
          <w:sz w:val="28"/>
          <w:szCs w:val="28"/>
        </w:rPr>
      </w:pPr>
      <w:bookmarkStart w:id="161" w:name="_Toc167396289"/>
      <w:bookmarkStart w:id="162" w:name="_Toc167396666"/>
      <w:bookmarkStart w:id="163" w:name="_Toc167397851"/>
      <w:bookmarkStart w:id="164" w:name="_Toc167398065"/>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1</w:t>
      </w:r>
      <w:r w:rsidRPr="00945218">
        <w:rPr>
          <w:noProof/>
          <w:sz w:val="28"/>
          <w:szCs w:val="28"/>
        </w:rPr>
        <w:fldChar w:fldCharType="end"/>
      </w:r>
      <w:r w:rsidRPr="00945218">
        <w:rPr>
          <w:sz w:val="28"/>
          <w:szCs w:val="28"/>
        </w:rPr>
        <w:t>. Giao diện đăng ký</w:t>
      </w:r>
      <w:bookmarkEnd w:id="161"/>
      <w:bookmarkEnd w:id="162"/>
      <w:bookmarkEnd w:id="163"/>
      <w:bookmarkEnd w:id="164"/>
    </w:p>
    <w:p w14:paraId="452DE9F8" w14:textId="77777777" w:rsidR="002F747D" w:rsidRDefault="002F747D" w:rsidP="002F747D">
      <w:pPr>
        <w:pStyle w:val="Heading3"/>
        <w:spacing w:before="120" w:after="120" w:line="360" w:lineRule="auto"/>
        <w:rPr>
          <w:rFonts w:cs="Times New Roman"/>
          <w:szCs w:val="28"/>
        </w:rPr>
      </w:pPr>
      <w:bookmarkStart w:id="165" w:name="_Toc167398336"/>
      <w:r w:rsidRPr="00945218">
        <w:rPr>
          <w:rFonts w:cs="Times New Roman"/>
          <w:szCs w:val="28"/>
        </w:rPr>
        <w:t>Màn hình nhập liệu đăng nhập</w:t>
      </w:r>
      <w:bookmarkEnd w:id="165"/>
    </w:p>
    <w:p w14:paraId="74A7D82A" w14:textId="727815D7" w:rsidR="0045485C" w:rsidRPr="0045485C" w:rsidRDefault="0045485C" w:rsidP="00A00577">
      <w:pPr>
        <w:pStyle w:val="BodyText"/>
        <w:numPr>
          <w:ilvl w:val="0"/>
          <w:numId w:val="15"/>
        </w:numPr>
      </w:pPr>
      <w:r w:rsidRPr="0045485C">
        <w:rPr>
          <w:sz w:val="28"/>
          <w:szCs w:val="28"/>
        </w:rPr>
        <w:t>Khách hàng nhập thông tin đăng nhập và ấn vào nút “Đăng nhập” để truy cập vào tài khoản đã đăng ký</w:t>
      </w:r>
      <w:r>
        <w:t>.</w:t>
      </w:r>
    </w:p>
    <w:p w14:paraId="0D75A3B1" w14:textId="77777777" w:rsidR="002F747D" w:rsidRPr="00945218" w:rsidRDefault="002F747D" w:rsidP="002F747D">
      <w:pPr>
        <w:pStyle w:val="BodyText"/>
        <w:keepNext/>
        <w:spacing w:after="120"/>
        <w:jc w:val="center"/>
        <w:rPr>
          <w:sz w:val="28"/>
          <w:szCs w:val="28"/>
        </w:rPr>
      </w:pPr>
      <w:r w:rsidRPr="00945218">
        <w:rPr>
          <w:noProof/>
          <w:sz w:val="28"/>
          <w:szCs w:val="28"/>
        </w:rPr>
        <w:lastRenderedPageBreak/>
        <w:drawing>
          <wp:inline distT="0" distB="0" distL="0" distR="0" wp14:anchorId="32581048" wp14:editId="77757710">
            <wp:extent cx="4172532" cy="5239481"/>
            <wp:effectExtent l="0" t="0" r="0" b="0"/>
            <wp:docPr id="115405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58899" name=""/>
                    <pic:cNvPicPr/>
                  </pic:nvPicPr>
                  <pic:blipFill>
                    <a:blip r:embed="rId29"/>
                    <a:stretch>
                      <a:fillRect/>
                    </a:stretch>
                  </pic:blipFill>
                  <pic:spPr>
                    <a:xfrm>
                      <a:off x="0" y="0"/>
                      <a:ext cx="4172532" cy="5239481"/>
                    </a:xfrm>
                    <a:prstGeom prst="rect">
                      <a:avLst/>
                    </a:prstGeom>
                  </pic:spPr>
                </pic:pic>
              </a:graphicData>
            </a:graphic>
          </wp:inline>
        </w:drawing>
      </w:r>
    </w:p>
    <w:p w14:paraId="7515738C" w14:textId="77777777" w:rsidR="002F747D" w:rsidRPr="00945218" w:rsidRDefault="002F747D" w:rsidP="002F747D">
      <w:pPr>
        <w:pStyle w:val="Caption"/>
        <w:rPr>
          <w:sz w:val="28"/>
          <w:szCs w:val="28"/>
        </w:rPr>
      </w:pPr>
      <w:bookmarkStart w:id="166" w:name="_Toc167396290"/>
      <w:bookmarkStart w:id="167" w:name="_Toc167396667"/>
      <w:bookmarkStart w:id="168" w:name="_Toc167397852"/>
      <w:bookmarkStart w:id="169" w:name="_Toc167398066"/>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2</w:t>
      </w:r>
      <w:r w:rsidRPr="00945218">
        <w:rPr>
          <w:noProof/>
          <w:sz w:val="28"/>
          <w:szCs w:val="28"/>
        </w:rPr>
        <w:fldChar w:fldCharType="end"/>
      </w:r>
      <w:r w:rsidRPr="00945218">
        <w:rPr>
          <w:sz w:val="28"/>
          <w:szCs w:val="28"/>
        </w:rPr>
        <w:t>. Giao diện đăng nhập</w:t>
      </w:r>
      <w:bookmarkEnd w:id="166"/>
      <w:bookmarkEnd w:id="167"/>
      <w:bookmarkEnd w:id="168"/>
      <w:bookmarkEnd w:id="169"/>
    </w:p>
    <w:p w14:paraId="52FEAF2E" w14:textId="77777777" w:rsidR="002F747D" w:rsidRPr="00945218" w:rsidRDefault="002F747D" w:rsidP="002F747D">
      <w:pPr>
        <w:pStyle w:val="BodyText"/>
        <w:spacing w:after="120"/>
        <w:ind w:firstLine="0"/>
        <w:rPr>
          <w:sz w:val="28"/>
          <w:szCs w:val="28"/>
        </w:rPr>
      </w:pPr>
    </w:p>
    <w:p w14:paraId="0F935227" w14:textId="77777777" w:rsidR="002F747D" w:rsidRDefault="002F747D" w:rsidP="002F747D">
      <w:pPr>
        <w:pStyle w:val="Heading3"/>
        <w:spacing w:before="120" w:after="120" w:line="360" w:lineRule="auto"/>
        <w:rPr>
          <w:rFonts w:cs="Times New Roman"/>
          <w:szCs w:val="28"/>
        </w:rPr>
      </w:pPr>
      <w:bookmarkStart w:id="170" w:name="_Toc167398337"/>
      <w:r w:rsidRPr="00945218">
        <w:rPr>
          <w:rFonts w:cs="Times New Roman"/>
          <w:szCs w:val="28"/>
        </w:rPr>
        <w:t>Màn hình nhập liệu tìm kiếm</w:t>
      </w:r>
      <w:bookmarkEnd w:id="170"/>
    </w:p>
    <w:p w14:paraId="0FD4CC97" w14:textId="21974927" w:rsidR="0045485C" w:rsidRPr="0045485C" w:rsidRDefault="0045485C" w:rsidP="00A00577">
      <w:pPr>
        <w:pStyle w:val="BodyText"/>
        <w:numPr>
          <w:ilvl w:val="0"/>
          <w:numId w:val="15"/>
        </w:numPr>
        <w:rPr>
          <w:sz w:val="28"/>
          <w:szCs w:val="28"/>
        </w:rPr>
      </w:pPr>
      <w:r w:rsidRPr="0045485C">
        <w:rPr>
          <w:sz w:val="28"/>
          <w:szCs w:val="28"/>
        </w:rPr>
        <w:t>Khách hàng nhập tên hoặc từ khoá cần tìm vào ô tìm kiếm trang web sẽ hiện thị sản phẩm chứa tên có từ khoá liên quan.</w:t>
      </w:r>
    </w:p>
    <w:p w14:paraId="21C35EDD" w14:textId="674BF2BD" w:rsidR="002F747D" w:rsidRPr="00945218" w:rsidRDefault="0045485C" w:rsidP="002F747D">
      <w:pPr>
        <w:pStyle w:val="BodyText"/>
        <w:keepNext/>
        <w:spacing w:after="120"/>
        <w:jc w:val="center"/>
        <w:rPr>
          <w:sz w:val="28"/>
          <w:szCs w:val="28"/>
        </w:rPr>
      </w:pPr>
      <w:r w:rsidRPr="0045485C">
        <w:rPr>
          <w:noProof/>
          <w:sz w:val="28"/>
          <w:szCs w:val="28"/>
        </w:rPr>
        <w:lastRenderedPageBreak/>
        <w:drawing>
          <wp:inline distT="0" distB="0" distL="0" distR="0" wp14:anchorId="67AC385D" wp14:editId="211DCE8C">
            <wp:extent cx="5760085" cy="5653378"/>
            <wp:effectExtent l="19050" t="19050" r="12065" b="24130"/>
            <wp:docPr id="212941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16537" name=""/>
                    <pic:cNvPicPr/>
                  </pic:nvPicPr>
                  <pic:blipFill rotWithShape="1">
                    <a:blip r:embed="rId30"/>
                    <a:srcRect b="1722"/>
                    <a:stretch/>
                  </pic:blipFill>
                  <pic:spPr bwMode="auto">
                    <a:xfrm>
                      <a:off x="0" y="0"/>
                      <a:ext cx="5760085" cy="56533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1AFCB4" w14:textId="77777777" w:rsidR="002F747D" w:rsidRPr="00945218" w:rsidRDefault="002F747D" w:rsidP="002F747D">
      <w:pPr>
        <w:pStyle w:val="Caption"/>
        <w:rPr>
          <w:sz w:val="28"/>
          <w:szCs w:val="28"/>
        </w:rPr>
      </w:pPr>
      <w:bookmarkStart w:id="171" w:name="_Toc167396291"/>
      <w:bookmarkStart w:id="172" w:name="_Toc167396668"/>
      <w:bookmarkStart w:id="173" w:name="_Toc167397853"/>
      <w:bookmarkStart w:id="174" w:name="_Toc167398067"/>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3</w:t>
      </w:r>
      <w:r w:rsidRPr="00945218">
        <w:rPr>
          <w:noProof/>
          <w:sz w:val="28"/>
          <w:szCs w:val="28"/>
        </w:rPr>
        <w:fldChar w:fldCharType="end"/>
      </w:r>
      <w:r w:rsidRPr="00945218">
        <w:rPr>
          <w:sz w:val="28"/>
          <w:szCs w:val="28"/>
        </w:rPr>
        <w:t>. Giao diện tìm kiếm sản phẩm</w:t>
      </w:r>
      <w:bookmarkEnd w:id="171"/>
      <w:bookmarkEnd w:id="172"/>
      <w:bookmarkEnd w:id="173"/>
      <w:bookmarkEnd w:id="174"/>
    </w:p>
    <w:p w14:paraId="3E6E6EEB" w14:textId="6A7E2AC5" w:rsidR="0045485C" w:rsidRDefault="002F747D" w:rsidP="0045485C">
      <w:pPr>
        <w:pStyle w:val="Heading3"/>
        <w:spacing w:before="120" w:after="120" w:line="360" w:lineRule="auto"/>
        <w:rPr>
          <w:rFonts w:cs="Times New Roman"/>
          <w:szCs w:val="28"/>
        </w:rPr>
      </w:pPr>
      <w:bookmarkStart w:id="175" w:name="_Toc167398338"/>
      <w:r w:rsidRPr="00945218">
        <w:rPr>
          <w:rFonts w:cs="Times New Roman"/>
          <w:szCs w:val="28"/>
        </w:rPr>
        <w:t>Màn hình nhập liệu đánh giá</w:t>
      </w:r>
      <w:bookmarkEnd w:id="175"/>
    </w:p>
    <w:p w14:paraId="5E2FC77C" w14:textId="6E5F2719" w:rsidR="0045485C" w:rsidRPr="0045485C" w:rsidRDefault="0045485C" w:rsidP="00A00577">
      <w:pPr>
        <w:pStyle w:val="BodyText"/>
        <w:numPr>
          <w:ilvl w:val="0"/>
          <w:numId w:val="15"/>
        </w:numPr>
      </w:pPr>
      <w:r>
        <w:t>Khách hàng điền thông tin và ấn nút “Gửi bình luận”</w:t>
      </w:r>
      <w:r w:rsidR="00B7610D">
        <w:t xml:space="preserve"> để đánh giá sản phẩm.</w:t>
      </w:r>
    </w:p>
    <w:p w14:paraId="029058C4" w14:textId="77777777" w:rsidR="002F747D" w:rsidRPr="00945218" w:rsidRDefault="002F747D" w:rsidP="002F747D">
      <w:pPr>
        <w:pStyle w:val="BodyText"/>
        <w:keepNext/>
        <w:spacing w:after="120"/>
        <w:rPr>
          <w:sz w:val="28"/>
          <w:szCs w:val="28"/>
        </w:rPr>
      </w:pPr>
      <w:r w:rsidRPr="00945218">
        <w:rPr>
          <w:noProof/>
          <w:sz w:val="28"/>
          <w:szCs w:val="28"/>
        </w:rPr>
        <w:lastRenderedPageBreak/>
        <w:drawing>
          <wp:inline distT="0" distB="0" distL="0" distR="0" wp14:anchorId="04806FD8" wp14:editId="4E4F62C5">
            <wp:extent cx="5760085" cy="3498850"/>
            <wp:effectExtent l="19050" t="19050" r="12065" b="25400"/>
            <wp:docPr id="171568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9418" name=""/>
                    <pic:cNvPicPr/>
                  </pic:nvPicPr>
                  <pic:blipFill>
                    <a:blip r:embed="rId31"/>
                    <a:stretch>
                      <a:fillRect/>
                    </a:stretch>
                  </pic:blipFill>
                  <pic:spPr>
                    <a:xfrm>
                      <a:off x="0" y="0"/>
                      <a:ext cx="5760085" cy="3498850"/>
                    </a:xfrm>
                    <a:prstGeom prst="rect">
                      <a:avLst/>
                    </a:prstGeom>
                    <a:ln>
                      <a:solidFill>
                        <a:schemeClr val="tx1"/>
                      </a:solidFill>
                    </a:ln>
                  </pic:spPr>
                </pic:pic>
              </a:graphicData>
            </a:graphic>
          </wp:inline>
        </w:drawing>
      </w:r>
    </w:p>
    <w:p w14:paraId="76AA17CA" w14:textId="77777777" w:rsidR="002F747D" w:rsidRPr="00945218" w:rsidRDefault="002F747D" w:rsidP="002F747D">
      <w:pPr>
        <w:pStyle w:val="Caption"/>
        <w:rPr>
          <w:sz w:val="28"/>
          <w:szCs w:val="28"/>
        </w:rPr>
      </w:pPr>
      <w:bookmarkStart w:id="176" w:name="_Toc167396292"/>
      <w:bookmarkStart w:id="177" w:name="_Toc167396669"/>
      <w:bookmarkStart w:id="178" w:name="_Toc167397854"/>
      <w:bookmarkStart w:id="179" w:name="_Toc167398068"/>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4</w:t>
      </w:r>
      <w:r w:rsidRPr="00945218">
        <w:rPr>
          <w:noProof/>
          <w:sz w:val="28"/>
          <w:szCs w:val="28"/>
        </w:rPr>
        <w:fldChar w:fldCharType="end"/>
      </w:r>
      <w:r w:rsidRPr="00945218">
        <w:rPr>
          <w:sz w:val="28"/>
          <w:szCs w:val="28"/>
        </w:rPr>
        <w:t>. Giao diện đánh giá sản phẩm</w:t>
      </w:r>
      <w:bookmarkEnd w:id="176"/>
      <w:bookmarkEnd w:id="177"/>
      <w:bookmarkEnd w:id="178"/>
      <w:bookmarkEnd w:id="179"/>
    </w:p>
    <w:p w14:paraId="765F9040" w14:textId="77777777" w:rsidR="002F747D" w:rsidRPr="00945218" w:rsidRDefault="002F747D" w:rsidP="002F747D">
      <w:pPr>
        <w:pStyle w:val="BodyText"/>
        <w:spacing w:after="120"/>
        <w:rPr>
          <w:sz w:val="28"/>
          <w:szCs w:val="28"/>
        </w:rPr>
      </w:pPr>
    </w:p>
    <w:p w14:paraId="4B2DDF5C" w14:textId="77777777" w:rsidR="002F747D" w:rsidRDefault="002F747D" w:rsidP="002F747D">
      <w:pPr>
        <w:pStyle w:val="Heading3"/>
        <w:spacing w:before="120" w:after="120" w:line="360" w:lineRule="auto"/>
        <w:rPr>
          <w:rFonts w:cs="Times New Roman"/>
          <w:szCs w:val="28"/>
        </w:rPr>
      </w:pPr>
      <w:bookmarkStart w:id="180" w:name="_Toc167398339"/>
      <w:r w:rsidRPr="00945218">
        <w:rPr>
          <w:rFonts w:cs="Times New Roman"/>
          <w:szCs w:val="28"/>
        </w:rPr>
        <w:t>Màn hình nhập liệu xác nhận đơn hàng và gửi mail</w:t>
      </w:r>
      <w:bookmarkEnd w:id="180"/>
    </w:p>
    <w:p w14:paraId="771813D3" w14:textId="592EAAE6" w:rsidR="00B7610D" w:rsidRPr="00B7610D" w:rsidRDefault="00B7610D" w:rsidP="00A00577">
      <w:pPr>
        <w:pStyle w:val="BodyText"/>
        <w:numPr>
          <w:ilvl w:val="0"/>
          <w:numId w:val="15"/>
        </w:numPr>
      </w:pPr>
      <w:r>
        <w:t>Khách hàng điền thông tin cá nhân và chọn phương thức thanh toán sau đó ấn nút “Xác nhận” để thanh toán.</w:t>
      </w:r>
    </w:p>
    <w:p w14:paraId="39DEACDB"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568D0D56" wp14:editId="7C457A0D">
            <wp:extent cx="5760085" cy="2783205"/>
            <wp:effectExtent l="19050" t="19050" r="12065" b="17145"/>
            <wp:docPr id="180839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96124" name=""/>
                    <pic:cNvPicPr/>
                  </pic:nvPicPr>
                  <pic:blipFill>
                    <a:blip r:embed="rId32"/>
                    <a:stretch>
                      <a:fillRect/>
                    </a:stretch>
                  </pic:blipFill>
                  <pic:spPr>
                    <a:xfrm>
                      <a:off x="0" y="0"/>
                      <a:ext cx="5760085" cy="2783205"/>
                    </a:xfrm>
                    <a:prstGeom prst="rect">
                      <a:avLst/>
                    </a:prstGeom>
                    <a:ln>
                      <a:solidFill>
                        <a:schemeClr val="tx1"/>
                      </a:solidFill>
                    </a:ln>
                  </pic:spPr>
                </pic:pic>
              </a:graphicData>
            </a:graphic>
          </wp:inline>
        </w:drawing>
      </w:r>
    </w:p>
    <w:p w14:paraId="2E9A1EA2" w14:textId="77777777" w:rsidR="002F747D" w:rsidRPr="00945218" w:rsidRDefault="002F747D" w:rsidP="002F747D">
      <w:pPr>
        <w:pStyle w:val="Caption"/>
        <w:rPr>
          <w:sz w:val="28"/>
          <w:szCs w:val="28"/>
        </w:rPr>
      </w:pPr>
      <w:bookmarkStart w:id="181" w:name="_Toc167396293"/>
      <w:bookmarkStart w:id="182" w:name="_Toc167396670"/>
      <w:bookmarkStart w:id="183" w:name="_Toc167397855"/>
      <w:bookmarkStart w:id="184" w:name="_Toc167398069"/>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5</w:t>
      </w:r>
      <w:r w:rsidRPr="00945218">
        <w:rPr>
          <w:noProof/>
          <w:sz w:val="28"/>
          <w:szCs w:val="28"/>
        </w:rPr>
        <w:fldChar w:fldCharType="end"/>
      </w:r>
      <w:r w:rsidRPr="00945218">
        <w:rPr>
          <w:sz w:val="28"/>
          <w:szCs w:val="28"/>
        </w:rPr>
        <w:t>. Giao diện nhập liệu thông tin khách hàng</w:t>
      </w:r>
      <w:bookmarkEnd w:id="181"/>
      <w:bookmarkEnd w:id="182"/>
      <w:bookmarkEnd w:id="183"/>
      <w:bookmarkEnd w:id="184"/>
    </w:p>
    <w:p w14:paraId="5A4614CC" w14:textId="7D6A1CAE" w:rsidR="002F747D" w:rsidRPr="00945218" w:rsidRDefault="00A613F5" w:rsidP="002F747D">
      <w:pPr>
        <w:pStyle w:val="Heading3"/>
        <w:spacing w:before="120" w:after="120" w:line="360" w:lineRule="auto"/>
        <w:rPr>
          <w:rFonts w:cs="Times New Roman"/>
          <w:szCs w:val="28"/>
        </w:rPr>
      </w:pPr>
      <w:bookmarkStart w:id="185" w:name="_Toc167398340"/>
      <w:r>
        <w:rPr>
          <w:rFonts w:cs="Times New Roman"/>
          <w:szCs w:val="28"/>
        </w:rPr>
        <w:lastRenderedPageBreak/>
        <w:t>Xem</w:t>
      </w:r>
      <w:r w:rsidR="002F747D" w:rsidRPr="00945218">
        <w:rPr>
          <w:rFonts w:cs="Times New Roman"/>
          <w:szCs w:val="28"/>
        </w:rPr>
        <w:t xml:space="preserve"> chi tiết sản phẩm</w:t>
      </w:r>
      <w:bookmarkEnd w:id="185"/>
    </w:p>
    <w:p w14:paraId="4D98C288" w14:textId="01A9814E" w:rsidR="002F747D" w:rsidRPr="00945218" w:rsidRDefault="00A613F5" w:rsidP="00A00577">
      <w:pPr>
        <w:pStyle w:val="BodyText"/>
        <w:numPr>
          <w:ilvl w:val="0"/>
          <w:numId w:val="15"/>
        </w:numPr>
        <w:spacing w:after="120"/>
        <w:rPr>
          <w:sz w:val="28"/>
          <w:szCs w:val="28"/>
        </w:rPr>
      </w:pPr>
      <w:r>
        <w:rPr>
          <w:sz w:val="28"/>
          <w:szCs w:val="28"/>
        </w:rPr>
        <w:t>Tại đây khách hàng có thể xem chi tiết thông tin sản phẩm.</w:t>
      </w:r>
    </w:p>
    <w:p w14:paraId="786BAEE0" w14:textId="630A115F" w:rsidR="002F747D" w:rsidRPr="00945218" w:rsidRDefault="00A93442" w:rsidP="002F747D">
      <w:pPr>
        <w:pStyle w:val="BodyText"/>
        <w:keepNext/>
        <w:spacing w:after="120"/>
        <w:jc w:val="center"/>
        <w:rPr>
          <w:sz w:val="28"/>
          <w:szCs w:val="28"/>
        </w:rPr>
      </w:pPr>
      <w:r w:rsidRPr="00A93442">
        <w:rPr>
          <w:noProof/>
          <w:sz w:val="28"/>
          <w:szCs w:val="28"/>
        </w:rPr>
        <w:drawing>
          <wp:inline distT="0" distB="0" distL="0" distR="0" wp14:anchorId="144949CC" wp14:editId="4BA6C406">
            <wp:extent cx="5760085" cy="6642735"/>
            <wp:effectExtent l="19050" t="19050" r="12065" b="24765"/>
            <wp:docPr id="63660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3901" name=""/>
                    <pic:cNvPicPr/>
                  </pic:nvPicPr>
                  <pic:blipFill>
                    <a:blip r:embed="rId33"/>
                    <a:stretch>
                      <a:fillRect/>
                    </a:stretch>
                  </pic:blipFill>
                  <pic:spPr>
                    <a:xfrm>
                      <a:off x="0" y="0"/>
                      <a:ext cx="5760085" cy="6642735"/>
                    </a:xfrm>
                    <a:prstGeom prst="rect">
                      <a:avLst/>
                    </a:prstGeom>
                    <a:ln>
                      <a:solidFill>
                        <a:schemeClr val="tx1"/>
                      </a:solidFill>
                    </a:ln>
                  </pic:spPr>
                </pic:pic>
              </a:graphicData>
            </a:graphic>
          </wp:inline>
        </w:drawing>
      </w:r>
    </w:p>
    <w:p w14:paraId="5620AE8D" w14:textId="77777777" w:rsidR="002F747D" w:rsidRPr="00945218" w:rsidRDefault="002F747D" w:rsidP="002F747D">
      <w:pPr>
        <w:pStyle w:val="Caption"/>
        <w:rPr>
          <w:sz w:val="28"/>
          <w:szCs w:val="28"/>
        </w:rPr>
      </w:pPr>
      <w:bookmarkStart w:id="186" w:name="_Toc167396294"/>
      <w:bookmarkStart w:id="187" w:name="_Toc167396671"/>
      <w:bookmarkStart w:id="188" w:name="_Toc167397856"/>
      <w:bookmarkStart w:id="189" w:name="_Toc167398070"/>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7</w:t>
      </w:r>
      <w:r w:rsidRPr="00945218">
        <w:rPr>
          <w:noProof/>
          <w:sz w:val="28"/>
          <w:szCs w:val="28"/>
        </w:rPr>
        <w:fldChar w:fldCharType="end"/>
      </w:r>
      <w:r w:rsidRPr="00945218">
        <w:rPr>
          <w:sz w:val="28"/>
          <w:szCs w:val="28"/>
        </w:rPr>
        <w:t>. Giao diện chi tiết sản phẩm</w:t>
      </w:r>
      <w:bookmarkEnd w:id="186"/>
      <w:bookmarkEnd w:id="187"/>
      <w:bookmarkEnd w:id="188"/>
      <w:bookmarkEnd w:id="189"/>
    </w:p>
    <w:p w14:paraId="3ED535B5" w14:textId="2B2527E4" w:rsidR="002F747D" w:rsidRDefault="00A613F5" w:rsidP="002F747D">
      <w:pPr>
        <w:pStyle w:val="Heading3"/>
        <w:spacing w:before="120" w:after="120" w:line="360" w:lineRule="auto"/>
        <w:rPr>
          <w:rFonts w:cs="Times New Roman"/>
          <w:szCs w:val="28"/>
        </w:rPr>
      </w:pPr>
      <w:bookmarkStart w:id="190" w:name="_Toc167398341"/>
      <w:r>
        <w:rPr>
          <w:rFonts w:cs="Times New Roman"/>
          <w:szCs w:val="28"/>
        </w:rPr>
        <w:t>Xem</w:t>
      </w:r>
      <w:r w:rsidR="002F747D" w:rsidRPr="00945218">
        <w:rPr>
          <w:rFonts w:cs="Times New Roman"/>
          <w:szCs w:val="28"/>
        </w:rPr>
        <w:t xml:space="preserve"> chi tiết đơn hàng</w:t>
      </w:r>
      <w:bookmarkEnd w:id="190"/>
    </w:p>
    <w:p w14:paraId="428BE30E" w14:textId="14F55CAF" w:rsidR="00A613F5" w:rsidRPr="00A613F5" w:rsidRDefault="00A613F5" w:rsidP="00A00577">
      <w:pPr>
        <w:pStyle w:val="BodyText"/>
        <w:numPr>
          <w:ilvl w:val="0"/>
          <w:numId w:val="15"/>
        </w:numPr>
      </w:pPr>
      <w:r>
        <w:t>Tại đây khách hàng có thể xem được thông tin các đơn hàng đã đặt</w:t>
      </w:r>
    </w:p>
    <w:p w14:paraId="147A3C78" w14:textId="77777777" w:rsidR="002F747D" w:rsidRPr="00945218" w:rsidRDefault="002F747D" w:rsidP="002F747D">
      <w:pPr>
        <w:pStyle w:val="BodyText"/>
        <w:keepNext/>
        <w:spacing w:after="120"/>
        <w:jc w:val="center"/>
        <w:rPr>
          <w:sz w:val="28"/>
          <w:szCs w:val="28"/>
        </w:rPr>
      </w:pPr>
      <w:r w:rsidRPr="00945218">
        <w:rPr>
          <w:noProof/>
          <w:sz w:val="28"/>
          <w:szCs w:val="28"/>
        </w:rPr>
        <w:lastRenderedPageBreak/>
        <w:drawing>
          <wp:inline distT="0" distB="0" distL="0" distR="0" wp14:anchorId="041FDCB2" wp14:editId="55623FDA">
            <wp:extent cx="5760085" cy="1871345"/>
            <wp:effectExtent l="19050" t="19050" r="12065" b="14605"/>
            <wp:docPr id="143472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25915" name=""/>
                    <pic:cNvPicPr/>
                  </pic:nvPicPr>
                  <pic:blipFill>
                    <a:blip r:embed="rId34"/>
                    <a:stretch>
                      <a:fillRect/>
                    </a:stretch>
                  </pic:blipFill>
                  <pic:spPr>
                    <a:xfrm>
                      <a:off x="0" y="0"/>
                      <a:ext cx="5760085" cy="1871345"/>
                    </a:xfrm>
                    <a:prstGeom prst="rect">
                      <a:avLst/>
                    </a:prstGeom>
                    <a:ln>
                      <a:solidFill>
                        <a:schemeClr val="tx1"/>
                      </a:solidFill>
                    </a:ln>
                  </pic:spPr>
                </pic:pic>
              </a:graphicData>
            </a:graphic>
          </wp:inline>
        </w:drawing>
      </w:r>
    </w:p>
    <w:p w14:paraId="306E87A9" w14:textId="77777777" w:rsidR="002F747D" w:rsidRPr="00945218" w:rsidRDefault="002F747D" w:rsidP="002F747D">
      <w:pPr>
        <w:pStyle w:val="Caption"/>
        <w:rPr>
          <w:sz w:val="28"/>
          <w:szCs w:val="28"/>
        </w:rPr>
      </w:pPr>
      <w:bookmarkStart w:id="191" w:name="_Toc167396295"/>
      <w:bookmarkStart w:id="192" w:name="_Toc167396672"/>
      <w:bookmarkStart w:id="193" w:name="_Toc167397857"/>
      <w:bookmarkStart w:id="194" w:name="_Toc167398071"/>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8</w:t>
      </w:r>
      <w:r w:rsidRPr="00945218">
        <w:rPr>
          <w:noProof/>
          <w:sz w:val="28"/>
          <w:szCs w:val="28"/>
        </w:rPr>
        <w:fldChar w:fldCharType="end"/>
      </w:r>
      <w:r w:rsidRPr="00945218">
        <w:rPr>
          <w:sz w:val="28"/>
          <w:szCs w:val="28"/>
        </w:rPr>
        <w:t>. Giao diện chi tiết đơn hàng</w:t>
      </w:r>
      <w:bookmarkEnd w:id="191"/>
      <w:bookmarkEnd w:id="192"/>
      <w:bookmarkEnd w:id="193"/>
      <w:bookmarkEnd w:id="194"/>
    </w:p>
    <w:p w14:paraId="7812F5A3" w14:textId="5B0E0835" w:rsidR="002F747D" w:rsidRPr="006051F4" w:rsidRDefault="00A613F5" w:rsidP="006051F4">
      <w:pPr>
        <w:pStyle w:val="Heading3"/>
        <w:spacing w:before="120" w:after="120" w:line="360" w:lineRule="auto"/>
        <w:rPr>
          <w:rFonts w:cs="Times New Roman"/>
          <w:szCs w:val="28"/>
        </w:rPr>
      </w:pPr>
      <w:bookmarkStart w:id="195" w:name="_Toc167398342"/>
      <w:r>
        <w:rPr>
          <w:rFonts w:cs="Times New Roman"/>
          <w:szCs w:val="28"/>
        </w:rPr>
        <w:t>Xem</w:t>
      </w:r>
      <w:r w:rsidR="002F747D" w:rsidRPr="00945218">
        <w:rPr>
          <w:rFonts w:cs="Times New Roman"/>
          <w:szCs w:val="28"/>
        </w:rPr>
        <w:t xml:space="preserve"> đánh giá sản phẩm</w:t>
      </w:r>
      <w:bookmarkEnd w:id="195"/>
    </w:p>
    <w:p w14:paraId="0A665505" w14:textId="77777777" w:rsidR="002F747D" w:rsidRPr="00945218" w:rsidRDefault="002F747D" w:rsidP="002F747D">
      <w:pPr>
        <w:pStyle w:val="BodyText"/>
        <w:keepNext/>
        <w:spacing w:after="120"/>
        <w:jc w:val="center"/>
        <w:rPr>
          <w:sz w:val="28"/>
          <w:szCs w:val="28"/>
        </w:rPr>
      </w:pPr>
      <w:r w:rsidRPr="00945218">
        <w:rPr>
          <w:noProof/>
          <w:sz w:val="28"/>
          <w:szCs w:val="28"/>
        </w:rPr>
        <w:drawing>
          <wp:inline distT="0" distB="0" distL="0" distR="0" wp14:anchorId="353867F6" wp14:editId="4FF91312">
            <wp:extent cx="5760085" cy="4254500"/>
            <wp:effectExtent l="19050" t="19050" r="12065" b="12700"/>
            <wp:docPr id="143366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2807" name=""/>
                    <pic:cNvPicPr/>
                  </pic:nvPicPr>
                  <pic:blipFill>
                    <a:blip r:embed="rId35"/>
                    <a:stretch>
                      <a:fillRect/>
                    </a:stretch>
                  </pic:blipFill>
                  <pic:spPr>
                    <a:xfrm>
                      <a:off x="0" y="0"/>
                      <a:ext cx="5760085" cy="4254500"/>
                    </a:xfrm>
                    <a:prstGeom prst="rect">
                      <a:avLst/>
                    </a:prstGeom>
                    <a:ln>
                      <a:solidFill>
                        <a:schemeClr val="tx1"/>
                      </a:solidFill>
                    </a:ln>
                  </pic:spPr>
                </pic:pic>
              </a:graphicData>
            </a:graphic>
          </wp:inline>
        </w:drawing>
      </w:r>
    </w:p>
    <w:p w14:paraId="12D85C63" w14:textId="77777777" w:rsidR="002F747D" w:rsidRPr="00945218" w:rsidRDefault="002F747D" w:rsidP="002F747D">
      <w:pPr>
        <w:pStyle w:val="Caption"/>
        <w:rPr>
          <w:sz w:val="28"/>
          <w:szCs w:val="28"/>
        </w:rPr>
      </w:pPr>
      <w:bookmarkStart w:id="196" w:name="_Toc167396296"/>
      <w:bookmarkStart w:id="197" w:name="_Toc167396673"/>
      <w:bookmarkStart w:id="198" w:name="_Toc167397858"/>
      <w:bookmarkStart w:id="199" w:name="_Toc167398072"/>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9</w:t>
      </w:r>
      <w:r w:rsidRPr="00945218">
        <w:rPr>
          <w:noProof/>
          <w:sz w:val="28"/>
          <w:szCs w:val="28"/>
        </w:rPr>
        <w:fldChar w:fldCharType="end"/>
      </w:r>
      <w:r w:rsidRPr="00945218">
        <w:rPr>
          <w:sz w:val="28"/>
          <w:szCs w:val="28"/>
        </w:rPr>
        <w:t>. Giao diện xuất kết quả đánh giá</w:t>
      </w:r>
      <w:bookmarkEnd w:id="196"/>
      <w:bookmarkEnd w:id="197"/>
      <w:bookmarkEnd w:id="198"/>
      <w:bookmarkEnd w:id="199"/>
      <w:r w:rsidRPr="00945218">
        <w:rPr>
          <w:sz w:val="28"/>
          <w:szCs w:val="28"/>
        </w:rPr>
        <w:t xml:space="preserve"> </w:t>
      </w:r>
    </w:p>
    <w:p w14:paraId="7E3CAA85" w14:textId="7ABF537D" w:rsidR="00A613F5" w:rsidRPr="00A613F5" w:rsidRDefault="00A613F5" w:rsidP="00A613F5">
      <w:pPr>
        <w:pStyle w:val="Heading3"/>
        <w:spacing w:before="120" w:after="120" w:line="360" w:lineRule="auto"/>
        <w:rPr>
          <w:rFonts w:cs="Times New Roman"/>
          <w:szCs w:val="28"/>
        </w:rPr>
      </w:pPr>
      <w:bookmarkStart w:id="200" w:name="_Toc167398343"/>
      <w:r>
        <w:rPr>
          <w:rFonts w:cs="Times New Roman"/>
          <w:szCs w:val="28"/>
        </w:rPr>
        <w:t>X</w:t>
      </w:r>
      <w:r w:rsidR="002F747D" w:rsidRPr="00945218">
        <w:rPr>
          <w:rFonts w:cs="Times New Roman"/>
          <w:szCs w:val="28"/>
        </w:rPr>
        <w:t>em giỏ hàng</w:t>
      </w:r>
      <w:bookmarkEnd w:id="200"/>
    </w:p>
    <w:p w14:paraId="3893C6F4" w14:textId="77777777" w:rsidR="002F747D" w:rsidRPr="00945218" w:rsidRDefault="002F747D" w:rsidP="002F747D">
      <w:pPr>
        <w:pStyle w:val="BodyText"/>
        <w:spacing w:after="120"/>
        <w:rPr>
          <w:sz w:val="28"/>
          <w:szCs w:val="28"/>
        </w:rPr>
      </w:pPr>
    </w:p>
    <w:p w14:paraId="18444EF7" w14:textId="77777777" w:rsidR="002F747D" w:rsidRPr="00945218" w:rsidRDefault="002F747D" w:rsidP="002F747D">
      <w:pPr>
        <w:pStyle w:val="BodyText"/>
        <w:keepNext/>
        <w:spacing w:after="120"/>
        <w:rPr>
          <w:sz w:val="28"/>
          <w:szCs w:val="28"/>
        </w:rPr>
      </w:pPr>
      <w:r w:rsidRPr="00945218">
        <w:rPr>
          <w:noProof/>
          <w:sz w:val="28"/>
          <w:szCs w:val="28"/>
        </w:rPr>
        <w:lastRenderedPageBreak/>
        <w:drawing>
          <wp:inline distT="0" distB="0" distL="0" distR="0" wp14:anchorId="215D770D" wp14:editId="19ACFB93">
            <wp:extent cx="5760085" cy="1188085"/>
            <wp:effectExtent l="19050" t="19050" r="12065" b="12065"/>
            <wp:docPr id="67252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20382" name=""/>
                    <pic:cNvPicPr/>
                  </pic:nvPicPr>
                  <pic:blipFill>
                    <a:blip r:embed="rId36"/>
                    <a:stretch>
                      <a:fillRect/>
                    </a:stretch>
                  </pic:blipFill>
                  <pic:spPr>
                    <a:xfrm>
                      <a:off x="0" y="0"/>
                      <a:ext cx="5760085" cy="1188085"/>
                    </a:xfrm>
                    <a:prstGeom prst="rect">
                      <a:avLst/>
                    </a:prstGeom>
                    <a:ln>
                      <a:solidFill>
                        <a:schemeClr val="tx1"/>
                      </a:solidFill>
                    </a:ln>
                  </pic:spPr>
                </pic:pic>
              </a:graphicData>
            </a:graphic>
          </wp:inline>
        </w:drawing>
      </w:r>
    </w:p>
    <w:p w14:paraId="0F9628C8" w14:textId="77777777" w:rsidR="002F747D" w:rsidRPr="00945218" w:rsidRDefault="002F747D" w:rsidP="002F747D">
      <w:pPr>
        <w:pStyle w:val="Caption"/>
        <w:rPr>
          <w:sz w:val="28"/>
          <w:szCs w:val="28"/>
        </w:rPr>
      </w:pPr>
      <w:bookmarkStart w:id="201" w:name="_Toc167396297"/>
      <w:bookmarkStart w:id="202" w:name="_Toc167396674"/>
      <w:bookmarkStart w:id="203" w:name="_Toc167397859"/>
      <w:bookmarkStart w:id="204" w:name="_Toc167398073"/>
      <w:r w:rsidRPr="00945218">
        <w:rPr>
          <w:sz w:val="28"/>
          <w:szCs w:val="28"/>
        </w:rPr>
        <w:t>Hình 3.</w:t>
      </w:r>
      <w:r w:rsidRPr="00945218">
        <w:rPr>
          <w:sz w:val="28"/>
          <w:szCs w:val="28"/>
        </w:rPr>
        <w:fldChar w:fldCharType="begin"/>
      </w:r>
      <w:r w:rsidRPr="00945218">
        <w:rPr>
          <w:sz w:val="28"/>
          <w:szCs w:val="28"/>
        </w:rPr>
        <w:instrText xml:space="preserve"> SEQ Hình \* ARABIC \s 1 </w:instrText>
      </w:r>
      <w:r w:rsidRPr="00945218">
        <w:rPr>
          <w:sz w:val="28"/>
          <w:szCs w:val="28"/>
        </w:rPr>
        <w:fldChar w:fldCharType="separate"/>
      </w:r>
      <w:r w:rsidRPr="00945218">
        <w:rPr>
          <w:noProof/>
          <w:sz w:val="28"/>
          <w:szCs w:val="28"/>
        </w:rPr>
        <w:t>10</w:t>
      </w:r>
      <w:r w:rsidRPr="00945218">
        <w:rPr>
          <w:noProof/>
          <w:sz w:val="28"/>
          <w:szCs w:val="28"/>
        </w:rPr>
        <w:fldChar w:fldCharType="end"/>
      </w:r>
      <w:r w:rsidRPr="00945218">
        <w:rPr>
          <w:sz w:val="28"/>
          <w:szCs w:val="28"/>
        </w:rPr>
        <w:t>. Giao diện xem giỏ hàng</w:t>
      </w:r>
      <w:bookmarkEnd w:id="201"/>
      <w:bookmarkEnd w:id="202"/>
      <w:bookmarkEnd w:id="203"/>
      <w:bookmarkEnd w:id="204"/>
    </w:p>
    <w:p w14:paraId="20EE21FE" w14:textId="31ECB53B" w:rsidR="002F747D" w:rsidRPr="00945218" w:rsidRDefault="00017B37" w:rsidP="00A00577">
      <w:pPr>
        <w:pStyle w:val="BodyText"/>
        <w:numPr>
          <w:ilvl w:val="1"/>
          <w:numId w:val="30"/>
        </w:numPr>
        <w:spacing w:after="120"/>
        <w:ind w:left="426" w:hanging="426"/>
        <w:outlineLvl w:val="1"/>
        <w:rPr>
          <w:b/>
          <w:sz w:val="28"/>
          <w:szCs w:val="28"/>
        </w:rPr>
      </w:pPr>
      <w:r>
        <w:rPr>
          <w:b/>
          <w:sz w:val="28"/>
          <w:szCs w:val="28"/>
        </w:rPr>
        <w:t xml:space="preserve"> </w:t>
      </w:r>
      <w:bookmarkStart w:id="205" w:name="_Toc167398344"/>
      <w:r w:rsidR="002F747D" w:rsidRPr="00945218">
        <w:rPr>
          <w:b/>
          <w:sz w:val="28"/>
          <w:szCs w:val="28"/>
        </w:rPr>
        <w:t>Chức năng dành cho admin</w:t>
      </w:r>
      <w:bookmarkEnd w:id="205"/>
    </w:p>
    <w:p w14:paraId="6A9AD2E1" w14:textId="77777777" w:rsidR="002F747D" w:rsidRDefault="002F747D" w:rsidP="002F747D">
      <w:pPr>
        <w:pStyle w:val="BodyText"/>
        <w:spacing w:after="120"/>
        <w:ind w:firstLine="0"/>
        <w:jc w:val="center"/>
        <w:rPr>
          <w:sz w:val="28"/>
          <w:szCs w:val="28"/>
        </w:rPr>
      </w:pPr>
      <w:r w:rsidRPr="00945218">
        <w:rPr>
          <w:noProof/>
          <w:sz w:val="28"/>
          <w:szCs w:val="28"/>
        </w:rPr>
        <w:drawing>
          <wp:inline distT="0" distB="0" distL="0" distR="0" wp14:anchorId="3744D982" wp14:editId="675922DF">
            <wp:extent cx="4191585" cy="3858163"/>
            <wp:effectExtent l="19050" t="19050" r="19050" b="28575"/>
            <wp:docPr id="170869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9960" name=""/>
                    <pic:cNvPicPr/>
                  </pic:nvPicPr>
                  <pic:blipFill>
                    <a:blip r:embed="rId37"/>
                    <a:stretch>
                      <a:fillRect/>
                    </a:stretch>
                  </pic:blipFill>
                  <pic:spPr>
                    <a:xfrm>
                      <a:off x="0" y="0"/>
                      <a:ext cx="4191585" cy="3858163"/>
                    </a:xfrm>
                    <a:prstGeom prst="rect">
                      <a:avLst/>
                    </a:prstGeom>
                    <a:ln>
                      <a:solidFill>
                        <a:schemeClr val="tx1"/>
                      </a:solidFill>
                    </a:ln>
                  </pic:spPr>
                </pic:pic>
              </a:graphicData>
            </a:graphic>
          </wp:inline>
        </w:drawing>
      </w:r>
    </w:p>
    <w:p w14:paraId="5BC8D913" w14:textId="2DD4FD50" w:rsidR="006051F4" w:rsidRPr="00945218" w:rsidRDefault="006051F4" w:rsidP="002F747D">
      <w:pPr>
        <w:pStyle w:val="BodyText"/>
        <w:spacing w:after="120"/>
        <w:ind w:firstLine="0"/>
        <w:jc w:val="center"/>
        <w:rPr>
          <w:sz w:val="28"/>
          <w:szCs w:val="28"/>
        </w:rPr>
      </w:pPr>
      <w:r>
        <w:rPr>
          <w:sz w:val="28"/>
          <w:szCs w:val="28"/>
        </w:rPr>
        <w:t>Hình 3.11. Giao diện đăng nhập admin</w:t>
      </w:r>
    </w:p>
    <w:p w14:paraId="5098F820" w14:textId="77777777" w:rsidR="002F747D" w:rsidRPr="00945218" w:rsidRDefault="002F747D" w:rsidP="00A00577">
      <w:pPr>
        <w:pStyle w:val="BodyText"/>
        <w:numPr>
          <w:ilvl w:val="0"/>
          <w:numId w:val="29"/>
        </w:numPr>
        <w:spacing w:after="120"/>
        <w:ind w:left="810" w:hanging="180"/>
        <w:rPr>
          <w:sz w:val="28"/>
          <w:szCs w:val="28"/>
        </w:rPr>
      </w:pPr>
      <w:r w:rsidRPr="00945218">
        <w:rPr>
          <w:sz w:val="28"/>
          <w:szCs w:val="28"/>
        </w:rPr>
        <w:t>Sau khi đăng nhập admin sẽ vào giao diện chính admin</w:t>
      </w:r>
    </w:p>
    <w:p w14:paraId="1773BD2B" w14:textId="77777777" w:rsidR="002F747D" w:rsidRDefault="002F747D" w:rsidP="002F747D">
      <w:pPr>
        <w:pStyle w:val="BodyText"/>
        <w:spacing w:after="120"/>
        <w:jc w:val="center"/>
        <w:rPr>
          <w:sz w:val="28"/>
          <w:szCs w:val="28"/>
        </w:rPr>
      </w:pPr>
      <w:r w:rsidRPr="00945218">
        <w:rPr>
          <w:noProof/>
          <w:sz w:val="28"/>
          <w:szCs w:val="28"/>
        </w:rPr>
        <w:lastRenderedPageBreak/>
        <w:drawing>
          <wp:inline distT="0" distB="0" distL="0" distR="0" wp14:anchorId="619BAC43" wp14:editId="2C2C6BB8">
            <wp:extent cx="5760085" cy="2744470"/>
            <wp:effectExtent l="19050" t="19050" r="12065" b="17780"/>
            <wp:docPr id="38148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0776" name=""/>
                    <pic:cNvPicPr/>
                  </pic:nvPicPr>
                  <pic:blipFill>
                    <a:blip r:embed="rId38"/>
                    <a:stretch>
                      <a:fillRect/>
                    </a:stretch>
                  </pic:blipFill>
                  <pic:spPr>
                    <a:xfrm>
                      <a:off x="0" y="0"/>
                      <a:ext cx="5760085" cy="2744470"/>
                    </a:xfrm>
                    <a:prstGeom prst="rect">
                      <a:avLst/>
                    </a:prstGeom>
                    <a:ln>
                      <a:solidFill>
                        <a:schemeClr val="tx1"/>
                      </a:solidFill>
                    </a:ln>
                  </pic:spPr>
                </pic:pic>
              </a:graphicData>
            </a:graphic>
          </wp:inline>
        </w:drawing>
      </w:r>
    </w:p>
    <w:p w14:paraId="20DA5425" w14:textId="400AE72E" w:rsidR="006051F4" w:rsidRPr="00945218" w:rsidRDefault="006051F4" w:rsidP="002F747D">
      <w:pPr>
        <w:pStyle w:val="BodyText"/>
        <w:spacing w:after="120"/>
        <w:jc w:val="center"/>
        <w:rPr>
          <w:sz w:val="28"/>
          <w:szCs w:val="28"/>
        </w:rPr>
      </w:pPr>
      <w:r>
        <w:rPr>
          <w:sz w:val="28"/>
          <w:szCs w:val="28"/>
        </w:rPr>
        <w:t>Hình 3.12 Giao diện chính admin</w:t>
      </w:r>
    </w:p>
    <w:p w14:paraId="4E2CD06B" w14:textId="77777777" w:rsidR="002F747D" w:rsidRPr="00945218" w:rsidRDefault="002F747D" w:rsidP="00A00577">
      <w:pPr>
        <w:pStyle w:val="BodyText"/>
        <w:numPr>
          <w:ilvl w:val="0"/>
          <w:numId w:val="16"/>
        </w:numPr>
        <w:spacing w:after="120"/>
        <w:ind w:left="900" w:hanging="333"/>
        <w:rPr>
          <w:sz w:val="28"/>
          <w:szCs w:val="28"/>
        </w:rPr>
      </w:pPr>
      <w:r w:rsidRPr="00945218">
        <w:rPr>
          <w:sz w:val="28"/>
          <w:szCs w:val="28"/>
        </w:rPr>
        <w:t>Admin có thể xem quản lý các chức năng sau:</w:t>
      </w:r>
    </w:p>
    <w:p w14:paraId="284482BF" w14:textId="77777777" w:rsidR="002F747D" w:rsidRPr="00945218" w:rsidRDefault="002F747D" w:rsidP="00A00577">
      <w:pPr>
        <w:pStyle w:val="BodyText"/>
        <w:numPr>
          <w:ilvl w:val="0"/>
          <w:numId w:val="29"/>
        </w:numPr>
        <w:spacing w:after="120"/>
        <w:ind w:left="810" w:hanging="180"/>
        <w:rPr>
          <w:sz w:val="28"/>
          <w:szCs w:val="28"/>
        </w:rPr>
      </w:pPr>
      <w:r w:rsidRPr="00945218">
        <w:rPr>
          <w:sz w:val="28"/>
          <w:szCs w:val="28"/>
        </w:rPr>
        <w:t xml:space="preserve">Quản lý khách hàng </w:t>
      </w:r>
    </w:p>
    <w:p w14:paraId="6758A61C" w14:textId="77777777" w:rsidR="002F747D" w:rsidRDefault="002F747D" w:rsidP="002F747D">
      <w:pPr>
        <w:pStyle w:val="BodyText"/>
        <w:spacing w:after="120"/>
        <w:jc w:val="center"/>
        <w:rPr>
          <w:sz w:val="28"/>
          <w:szCs w:val="28"/>
        </w:rPr>
      </w:pPr>
      <w:r w:rsidRPr="00945218">
        <w:rPr>
          <w:noProof/>
          <w:sz w:val="28"/>
          <w:szCs w:val="28"/>
        </w:rPr>
        <w:drawing>
          <wp:inline distT="0" distB="0" distL="0" distR="0" wp14:anchorId="3F2D4278" wp14:editId="465BBA27">
            <wp:extent cx="5760085" cy="1557020"/>
            <wp:effectExtent l="19050" t="19050" r="12065" b="24130"/>
            <wp:docPr id="128534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40644" name=""/>
                    <pic:cNvPicPr/>
                  </pic:nvPicPr>
                  <pic:blipFill>
                    <a:blip r:embed="rId39"/>
                    <a:stretch>
                      <a:fillRect/>
                    </a:stretch>
                  </pic:blipFill>
                  <pic:spPr>
                    <a:xfrm>
                      <a:off x="0" y="0"/>
                      <a:ext cx="5760085" cy="1557020"/>
                    </a:xfrm>
                    <a:prstGeom prst="rect">
                      <a:avLst/>
                    </a:prstGeom>
                    <a:ln>
                      <a:solidFill>
                        <a:schemeClr val="tx1"/>
                      </a:solidFill>
                    </a:ln>
                  </pic:spPr>
                </pic:pic>
              </a:graphicData>
            </a:graphic>
          </wp:inline>
        </w:drawing>
      </w:r>
    </w:p>
    <w:p w14:paraId="0A6BFCA0" w14:textId="3FFF0320" w:rsidR="006051F4" w:rsidRPr="00945218" w:rsidRDefault="006051F4" w:rsidP="002F747D">
      <w:pPr>
        <w:pStyle w:val="BodyText"/>
        <w:spacing w:after="120"/>
        <w:jc w:val="center"/>
        <w:rPr>
          <w:sz w:val="28"/>
          <w:szCs w:val="28"/>
        </w:rPr>
      </w:pPr>
      <w:r>
        <w:rPr>
          <w:sz w:val="28"/>
          <w:szCs w:val="28"/>
        </w:rPr>
        <w:t>Hình 3.13 Giao diện quản lý khách hàng</w:t>
      </w:r>
    </w:p>
    <w:p w14:paraId="4EE98060" w14:textId="77777777" w:rsidR="002F747D" w:rsidRPr="00945218" w:rsidRDefault="002F747D" w:rsidP="00A00577">
      <w:pPr>
        <w:pStyle w:val="BodyText"/>
        <w:numPr>
          <w:ilvl w:val="0"/>
          <w:numId w:val="29"/>
        </w:numPr>
        <w:spacing w:after="120"/>
        <w:ind w:left="810" w:hanging="180"/>
        <w:rPr>
          <w:sz w:val="28"/>
          <w:szCs w:val="28"/>
        </w:rPr>
      </w:pPr>
      <w:r w:rsidRPr="00945218">
        <w:rPr>
          <w:sz w:val="28"/>
          <w:szCs w:val="28"/>
        </w:rPr>
        <w:t>Quản lý sản phẩm có thêm ,xóa ,sửa sản phẩm</w:t>
      </w:r>
    </w:p>
    <w:p w14:paraId="6EEEB48B" w14:textId="77777777" w:rsidR="002F747D" w:rsidRDefault="002F747D" w:rsidP="002F747D">
      <w:pPr>
        <w:pStyle w:val="BodyText"/>
        <w:spacing w:after="120"/>
        <w:jc w:val="center"/>
        <w:rPr>
          <w:sz w:val="28"/>
          <w:szCs w:val="28"/>
        </w:rPr>
      </w:pPr>
      <w:r w:rsidRPr="00945218">
        <w:rPr>
          <w:noProof/>
          <w:sz w:val="28"/>
          <w:szCs w:val="28"/>
        </w:rPr>
        <w:lastRenderedPageBreak/>
        <w:drawing>
          <wp:inline distT="0" distB="0" distL="0" distR="0" wp14:anchorId="48014BB9" wp14:editId="74C2E513">
            <wp:extent cx="5332111" cy="2406098"/>
            <wp:effectExtent l="19050" t="19050" r="20955" b="13335"/>
            <wp:docPr id="98320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09161" name=""/>
                    <pic:cNvPicPr/>
                  </pic:nvPicPr>
                  <pic:blipFill rotWithShape="1">
                    <a:blip r:embed="rId40"/>
                    <a:srcRect l="15406" t="22509" r="1808"/>
                    <a:stretch/>
                  </pic:blipFill>
                  <pic:spPr bwMode="auto">
                    <a:xfrm>
                      <a:off x="0" y="0"/>
                      <a:ext cx="5344526" cy="2411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00DCD" w14:textId="6BEBC3E7" w:rsidR="006051F4" w:rsidRPr="00945218" w:rsidRDefault="006051F4" w:rsidP="002F747D">
      <w:pPr>
        <w:pStyle w:val="BodyText"/>
        <w:spacing w:after="120"/>
        <w:jc w:val="center"/>
        <w:rPr>
          <w:sz w:val="28"/>
          <w:szCs w:val="28"/>
        </w:rPr>
      </w:pPr>
      <w:r>
        <w:rPr>
          <w:sz w:val="28"/>
          <w:szCs w:val="28"/>
        </w:rPr>
        <w:t>Hình 3.14 Giao diện quản lý sản phẩm</w:t>
      </w:r>
    </w:p>
    <w:p w14:paraId="5691383F" w14:textId="77777777" w:rsidR="002F747D" w:rsidRPr="00945218" w:rsidRDefault="002F747D" w:rsidP="00A00577">
      <w:pPr>
        <w:pStyle w:val="BodyText"/>
        <w:numPr>
          <w:ilvl w:val="0"/>
          <w:numId w:val="29"/>
        </w:numPr>
        <w:spacing w:after="120"/>
        <w:ind w:left="810" w:hanging="180"/>
        <w:rPr>
          <w:sz w:val="28"/>
          <w:szCs w:val="28"/>
        </w:rPr>
      </w:pPr>
      <w:r w:rsidRPr="00945218">
        <w:rPr>
          <w:sz w:val="28"/>
          <w:szCs w:val="28"/>
        </w:rPr>
        <w:t>Quản lý tài khoản nhân viên</w:t>
      </w:r>
    </w:p>
    <w:p w14:paraId="1C27BD8D" w14:textId="77777777" w:rsidR="002F747D" w:rsidRPr="00945218" w:rsidRDefault="002F747D" w:rsidP="002F747D">
      <w:pPr>
        <w:pStyle w:val="BodyText"/>
        <w:spacing w:after="120"/>
        <w:jc w:val="center"/>
        <w:rPr>
          <w:sz w:val="28"/>
          <w:szCs w:val="28"/>
        </w:rPr>
      </w:pPr>
      <w:r w:rsidRPr="00945218">
        <w:rPr>
          <w:noProof/>
          <w:sz w:val="28"/>
          <w:szCs w:val="28"/>
        </w:rPr>
        <w:drawing>
          <wp:inline distT="0" distB="0" distL="0" distR="0" wp14:anchorId="73DB072E" wp14:editId="34AF6486">
            <wp:extent cx="5760085" cy="1186815"/>
            <wp:effectExtent l="19050" t="19050" r="12065" b="13335"/>
            <wp:docPr id="164429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92237" name=""/>
                    <pic:cNvPicPr/>
                  </pic:nvPicPr>
                  <pic:blipFill>
                    <a:blip r:embed="rId41"/>
                    <a:stretch>
                      <a:fillRect/>
                    </a:stretch>
                  </pic:blipFill>
                  <pic:spPr>
                    <a:xfrm>
                      <a:off x="0" y="0"/>
                      <a:ext cx="5760085" cy="1186815"/>
                    </a:xfrm>
                    <a:prstGeom prst="rect">
                      <a:avLst/>
                    </a:prstGeom>
                    <a:ln>
                      <a:solidFill>
                        <a:schemeClr val="tx1"/>
                      </a:solidFill>
                    </a:ln>
                  </pic:spPr>
                </pic:pic>
              </a:graphicData>
            </a:graphic>
          </wp:inline>
        </w:drawing>
      </w:r>
    </w:p>
    <w:p w14:paraId="3B9F9CF2" w14:textId="4AE1C9C0" w:rsidR="002F747D" w:rsidRPr="00945218" w:rsidRDefault="006051F4" w:rsidP="002F747D">
      <w:pPr>
        <w:pStyle w:val="BodyText"/>
        <w:spacing w:after="120"/>
        <w:jc w:val="center"/>
        <w:rPr>
          <w:sz w:val="28"/>
          <w:szCs w:val="28"/>
        </w:rPr>
      </w:pPr>
      <w:r>
        <w:rPr>
          <w:sz w:val="28"/>
          <w:szCs w:val="28"/>
        </w:rPr>
        <w:t>Hình 3.15 Giao diện quản lý nhân viên</w:t>
      </w:r>
    </w:p>
    <w:p w14:paraId="7554B7C4" w14:textId="77777777" w:rsidR="002F747D" w:rsidRPr="00945218" w:rsidRDefault="002F747D" w:rsidP="00A00577">
      <w:pPr>
        <w:pStyle w:val="BodyText"/>
        <w:numPr>
          <w:ilvl w:val="0"/>
          <w:numId w:val="29"/>
        </w:numPr>
        <w:spacing w:after="120"/>
        <w:ind w:left="900" w:hanging="270"/>
        <w:rPr>
          <w:sz w:val="28"/>
          <w:szCs w:val="28"/>
        </w:rPr>
      </w:pPr>
      <w:r w:rsidRPr="00945218">
        <w:rPr>
          <w:sz w:val="28"/>
          <w:szCs w:val="28"/>
        </w:rPr>
        <w:t>Quản lý đơn hàng có thể xóa ,sửa trạng thái đơn hàng</w:t>
      </w:r>
    </w:p>
    <w:p w14:paraId="787D5569" w14:textId="67202D13" w:rsidR="002734B5" w:rsidRDefault="002F747D" w:rsidP="002734B5">
      <w:pPr>
        <w:pStyle w:val="BodyText"/>
        <w:spacing w:after="120"/>
        <w:rPr>
          <w:sz w:val="28"/>
          <w:szCs w:val="28"/>
        </w:rPr>
      </w:pPr>
      <w:r w:rsidRPr="00945218">
        <w:rPr>
          <w:noProof/>
          <w:sz w:val="28"/>
          <w:szCs w:val="28"/>
        </w:rPr>
        <w:drawing>
          <wp:inline distT="0" distB="0" distL="0" distR="0" wp14:anchorId="47B04969" wp14:editId="50FD2E17">
            <wp:extent cx="5760085" cy="1622425"/>
            <wp:effectExtent l="19050" t="19050" r="12065" b="15875"/>
            <wp:docPr id="30008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87806" name=""/>
                    <pic:cNvPicPr/>
                  </pic:nvPicPr>
                  <pic:blipFill>
                    <a:blip r:embed="rId42"/>
                    <a:stretch>
                      <a:fillRect/>
                    </a:stretch>
                  </pic:blipFill>
                  <pic:spPr>
                    <a:xfrm>
                      <a:off x="0" y="0"/>
                      <a:ext cx="5760085" cy="1622425"/>
                    </a:xfrm>
                    <a:prstGeom prst="rect">
                      <a:avLst/>
                    </a:prstGeom>
                    <a:ln>
                      <a:solidFill>
                        <a:schemeClr val="tx1"/>
                      </a:solidFill>
                    </a:ln>
                  </pic:spPr>
                </pic:pic>
              </a:graphicData>
            </a:graphic>
          </wp:inline>
        </w:drawing>
      </w:r>
    </w:p>
    <w:p w14:paraId="1A97D5DB" w14:textId="5E39B88E" w:rsidR="006051F4" w:rsidRDefault="006051F4" w:rsidP="006051F4">
      <w:pPr>
        <w:pStyle w:val="BodyText"/>
        <w:spacing w:after="120"/>
        <w:jc w:val="center"/>
        <w:rPr>
          <w:sz w:val="28"/>
          <w:szCs w:val="28"/>
        </w:rPr>
      </w:pPr>
      <w:r>
        <w:rPr>
          <w:sz w:val="28"/>
          <w:szCs w:val="28"/>
        </w:rPr>
        <w:t xml:space="preserve">Hình 3.16 Giao </w:t>
      </w:r>
      <w:r w:rsidR="00116465">
        <w:rPr>
          <w:sz w:val="28"/>
          <w:szCs w:val="28"/>
        </w:rPr>
        <w:t>diện quản lý đơn hàng</w:t>
      </w:r>
    </w:p>
    <w:p w14:paraId="6CD13817" w14:textId="1EEC9F46" w:rsidR="002734B5" w:rsidRDefault="002734B5" w:rsidP="00A00577">
      <w:pPr>
        <w:pStyle w:val="BodyText"/>
        <w:numPr>
          <w:ilvl w:val="1"/>
          <w:numId w:val="30"/>
        </w:numPr>
        <w:spacing w:after="120"/>
        <w:ind w:left="567" w:hanging="567"/>
        <w:outlineLvl w:val="1"/>
        <w:rPr>
          <w:b/>
          <w:sz w:val="28"/>
          <w:szCs w:val="28"/>
        </w:rPr>
      </w:pPr>
      <w:bookmarkStart w:id="206" w:name="_Toc167398345"/>
      <w:r>
        <w:rPr>
          <w:b/>
          <w:sz w:val="28"/>
          <w:szCs w:val="28"/>
        </w:rPr>
        <w:t>Kiểm thử</w:t>
      </w:r>
      <w:bookmarkEnd w:id="206"/>
      <w:r>
        <w:rPr>
          <w:b/>
          <w:sz w:val="28"/>
          <w:szCs w:val="28"/>
        </w:rPr>
        <w:t xml:space="preserve"> </w:t>
      </w:r>
    </w:p>
    <w:p w14:paraId="318305AA" w14:textId="0A7D1D2F" w:rsidR="00017B37" w:rsidRDefault="00017B37" w:rsidP="002734B5">
      <w:pPr>
        <w:pStyle w:val="BodyText"/>
        <w:spacing w:after="120"/>
        <w:ind w:firstLine="0"/>
        <w:rPr>
          <w:sz w:val="28"/>
          <w:szCs w:val="28"/>
        </w:rPr>
      </w:pPr>
      <w:r>
        <w:rPr>
          <w:sz w:val="28"/>
          <w:szCs w:val="28"/>
        </w:rPr>
        <w:t>Kiểm thử các chứng năng của hệ thống</w:t>
      </w:r>
    </w:p>
    <w:p w14:paraId="03C868D5" w14:textId="36B3AFA2" w:rsidR="00017B37" w:rsidRDefault="00017B37" w:rsidP="002734B5">
      <w:pPr>
        <w:pStyle w:val="BodyText"/>
        <w:spacing w:after="120"/>
        <w:ind w:firstLine="0"/>
        <w:rPr>
          <w:b/>
          <w:bCs/>
          <w:sz w:val="28"/>
          <w:szCs w:val="28"/>
        </w:rPr>
      </w:pPr>
      <w:r w:rsidRPr="00017B37">
        <w:rPr>
          <w:b/>
          <w:bCs/>
          <w:sz w:val="28"/>
          <w:szCs w:val="28"/>
        </w:rPr>
        <w:t>Kiểm thử chứ</w:t>
      </w:r>
      <w:r>
        <w:rPr>
          <w:b/>
          <w:bCs/>
          <w:sz w:val="28"/>
          <w:szCs w:val="28"/>
        </w:rPr>
        <w:t>c</w:t>
      </w:r>
      <w:r w:rsidRPr="00017B37">
        <w:rPr>
          <w:b/>
          <w:bCs/>
          <w:sz w:val="28"/>
          <w:szCs w:val="28"/>
        </w:rPr>
        <w:t xml:space="preserve"> năng đăng nhập</w:t>
      </w:r>
    </w:p>
    <w:p w14:paraId="42BACAD6" w14:textId="4312A4E5" w:rsidR="004C0B98" w:rsidRPr="004C0B98" w:rsidRDefault="004C0B98" w:rsidP="004C0B98">
      <w:pPr>
        <w:pStyle w:val="Bng"/>
      </w:pPr>
      <w:bookmarkStart w:id="207" w:name="_Toc167398141"/>
      <w:r>
        <w:lastRenderedPageBreak/>
        <w:t>Bảng 3.1 Kiểm thử chức năng đăng nhập</w:t>
      </w:r>
      <w:bookmarkEnd w:id="207"/>
    </w:p>
    <w:tbl>
      <w:tblPr>
        <w:tblW w:w="8851" w:type="dxa"/>
        <w:tblLayout w:type="fixed"/>
        <w:tblCellMar>
          <w:top w:w="15" w:type="dxa"/>
          <w:left w:w="15" w:type="dxa"/>
          <w:bottom w:w="15" w:type="dxa"/>
          <w:right w:w="15" w:type="dxa"/>
        </w:tblCellMar>
        <w:tblLook w:val="04A0" w:firstRow="1" w:lastRow="0" w:firstColumn="1" w:lastColumn="0" w:noHBand="0" w:noVBand="1"/>
      </w:tblPr>
      <w:tblGrid>
        <w:gridCol w:w="2684"/>
        <w:gridCol w:w="2623"/>
        <w:gridCol w:w="1985"/>
        <w:gridCol w:w="850"/>
        <w:gridCol w:w="709"/>
      </w:tblGrid>
      <w:tr w:rsidR="00017B37" w:rsidRPr="006157C1" w14:paraId="635ACE2D"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30C64" w14:textId="77777777" w:rsidR="00017B37" w:rsidRPr="00BA72B0" w:rsidRDefault="00017B37" w:rsidP="0044136C">
            <w:pPr>
              <w:spacing w:line="360" w:lineRule="auto"/>
              <w:rPr>
                <w:sz w:val="28"/>
                <w:szCs w:val="28"/>
              </w:rPr>
            </w:pPr>
            <w:r w:rsidRPr="00BA72B0">
              <w:rPr>
                <w:b/>
                <w:bCs/>
                <w:color w:val="000000"/>
                <w:sz w:val="28"/>
                <w:szCs w:val="28"/>
              </w:rPr>
              <w:t>Test case</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F2CFE" w14:textId="77777777" w:rsidR="00017B37" w:rsidRPr="00BA72B0" w:rsidRDefault="00017B37" w:rsidP="0044136C">
            <w:pPr>
              <w:spacing w:line="360" w:lineRule="auto"/>
              <w:rPr>
                <w:sz w:val="28"/>
                <w:szCs w:val="28"/>
              </w:rPr>
            </w:pPr>
            <w:r w:rsidRPr="00BA72B0">
              <w:rPr>
                <w:b/>
                <w:bCs/>
                <w:color w:val="000000"/>
                <w:sz w:val="28"/>
                <w:szCs w:val="28"/>
              </w:rPr>
              <w:t>Quy trình</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1637" w14:textId="77777777" w:rsidR="00017B37" w:rsidRPr="00BA72B0" w:rsidRDefault="00017B37" w:rsidP="0044136C">
            <w:pPr>
              <w:spacing w:line="360" w:lineRule="auto"/>
              <w:rPr>
                <w:sz w:val="28"/>
                <w:szCs w:val="28"/>
              </w:rPr>
            </w:pPr>
            <w:r w:rsidRPr="00BA72B0">
              <w:rPr>
                <w:b/>
                <w:bCs/>
                <w:color w:val="000000"/>
                <w:sz w:val="28"/>
                <w:szCs w:val="28"/>
              </w:rPr>
              <w:t>Kết quả yêu cầu</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72540" w14:textId="77777777" w:rsidR="00017B37" w:rsidRPr="00BA72B0" w:rsidRDefault="00017B37" w:rsidP="0044136C">
            <w:pPr>
              <w:spacing w:line="360" w:lineRule="auto"/>
              <w:rPr>
                <w:sz w:val="28"/>
                <w:szCs w:val="28"/>
              </w:rPr>
            </w:pPr>
            <w:r w:rsidRPr="00BA72B0">
              <w:rPr>
                <w:b/>
                <w:bCs/>
                <w:color w:val="000000"/>
                <w:sz w:val="28"/>
                <w:szCs w:val="28"/>
              </w:rPr>
              <w:t>Pass</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D1065" w14:textId="77777777" w:rsidR="00017B37" w:rsidRPr="00BA72B0" w:rsidRDefault="00017B37" w:rsidP="0044136C">
            <w:pPr>
              <w:spacing w:line="360" w:lineRule="auto"/>
              <w:rPr>
                <w:sz w:val="28"/>
                <w:szCs w:val="28"/>
              </w:rPr>
            </w:pPr>
            <w:r w:rsidRPr="00BA72B0">
              <w:rPr>
                <w:b/>
                <w:bCs/>
                <w:color w:val="000000"/>
                <w:sz w:val="28"/>
                <w:szCs w:val="28"/>
              </w:rPr>
              <w:t>Fail</w:t>
            </w:r>
          </w:p>
        </w:tc>
      </w:tr>
      <w:tr w:rsidR="00017B37" w:rsidRPr="006157C1" w14:paraId="5C52E4DE"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48C3C" w14:textId="29B9CED3" w:rsidR="00017B37" w:rsidRPr="00BA72B0" w:rsidRDefault="00017B37" w:rsidP="0044136C">
            <w:pPr>
              <w:spacing w:line="360" w:lineRule="auto"/>
              <w:rPr>
                <w:sz w:val="28"/>
                <w:szCs w:val="28"/>
              </w:rPr>
            </w:pPr>
            <w:r w:rsidRPr="00BA72B0">
              <w:rPr>
                <w:color w:val="000000"/>
                <w:sz w:val="28"/>
                <w:szCs w:val="28"/>
              </w:rPr>
              <w:t>Không nhập thông tin</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4A541" w14:textId="58403C22" w:rsidR="00017B37" w:rsidRPr="00BA72B0" w:rsidRDefault="00017B37" w:rsidP="0044136C">
            <w:pPr>
              <w:spacing w:line="360" w:lineRule="auto"/>
              <w:rPr>
                <w:sz w:val="28"/>
                <w:szCs w:val="28"/>
              </w:rPr>
            </w:pPr>
            <w:r w:rsidRPr="00BA72B0">
              <w:rPr>
                <w:color w:val="000000"/>
                <w:sz w:val="28"/>
                <w:szCs w:val="28"/>
              </w:rPr>
              <w:t xml:space="preserve">Bỏ trống </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45EB7" w14:textId="77777777" w:rsidR="00017B37" w:rsidRPr="00BA72B0" w:rsidRDefault="00017B37" w:rsidP="0044136C">
            <w:pPr>
              <w:spacing w:line="360" w:lineRule="auto"/>
              <w:rPr>
                <w:sz w:val="28"/>
                <w:szCs w:val="28"/>
              </w:rPr>
            </w:pPr>
            <w:r w:rsidRPr="00BA72B0">
              <w:rPr>
                <w:color w:val="000000"/>
                <w:sz w:val="28"/>
                <w:szCs w:val="28"/>
              </w:rPr>
              <w:t>Yêu cầu nhập</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283D8"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8EEED" w14:textId="77777777" w:rsidR="00017B37" w:rsidRPr="00BA72B0" w:rsidRDefault="00017B37" w:rsidP="0044136C">
            <w:pPr>
              <w:spacing w:line="360" w:lineRule="auto"/>
              <w:rPr>
                <w:sz w:val="28"/>
                <w:szCs w:val="28"/>
              </w:rPr>
            </w:pPr>
          </w:p>
        </w:tc>
      </w:tr>
      <w:tr w:rsidR="00017B37" w:rsidRPr="006157C1" w14:paraId="7C8620B4"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2EA96" w14:textId="4CBC0CB1" w:rsidR="00017B37" w:rsidRPr="00BA72B0" w:rsidRDefault="00017B37" w:rsidP="00017B37">
            <w:pPr>
              <w:spacing w:line="360" w:lineRule="auto"/>
              <w:rPr>
                <w:color w:val="000000"/>
                <w:sz w:val="28"/>
                <w:szCs w:val="28"/>
              </w:rPr>
            </w:pPr>
            <w:r w:rsidRPr="00BA72B0">
              <w:rPr>
                <w:color w:val="000000"/>
                <w:sz w:val="28"/>
                <w:szCs w:val="28"/>
              </w:rPr>
              <w:t>Sai tên đăng nhập hoặc</w:t>
            </w:r>
          </w:p>
          <w:p w14:paraId="626C2847" w14:textId="4B8E702E" w:rsidR="00017B37" w:rsidRPr="00BA72B0" w:rsidRDefault="00017B37" w:rsidP="00017B37">
            <w:pPr>
              <w:spacing w:line="360" w:lineRule="auto"/>
              <w:rPr>
                <w:color w:val="000000"/>
                <w:sz w:val="28"/>
                <w:szCs w:val="28"/>
              </w:rPr>
            </w:pPr>
            <w:r w:rsidRPr="00BA72B0">
              <w:rPr>
                <w:sz w:val="28"/>
                <w:szCs w:val="28"/>
              </w:rPr>
              <w:t>mật khẩu</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27FEF" w14:textId="3682CB08" w:rsidR="00017B37" w:rsidRPr="00BA72B0" w:rsidRDefault="00017B37" w:rsidP="00017B37">
            <w:pPr>
              <w:spacing w:line="360" w:lineRule="auto"/>
              <w:rPr>
                <w:sz w:val="28"/>
                <w:szCs w:val="28"/>
              </w:rPr>
            </w:pPr>
            <w:r w:rsidRPr="00BA72B0">
              <w:rPr>
                <w:color w:val="000000"/>
                <w:sz w:val="28"/>
                <w:szCs w:val="28"/>
              </w:rPr>
              <w:t>Nhập sai tên đăng nhập/mật khẩu</w:t>
            </w:r>
          </w:p>
          <w:p w14:paraId="6A52295F" w14:textId="77777777" w:rsidR="00017B37" w:rsidRPr="00BA72B0" w:rsidRDefault="00017B37" w:rsidP="00017B37">
            <w:pPr>
              <w:spacing w:line="360" w:lineRule="auto"/>
              <w:rPr>
                <w:color w:val="000000"/>
                <w:sz w:val="28"/>
                <w:szCs w:val="28"/>
              </w:rPr>
            </w:pP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A0BD5" w14:textId="60333A56" w:rsidR="00017B37" w:rsidRPr="00BA72B0" w:rsidRDefault="00017B37" w:rsidP="00017B37">
            <w:pPr>
              <w:spacing w:line="360" w:lineRule="auto"/>
              <w:rPr>
                <w:color w:val="000000"/>
                <w:sz w:val="28"/>
                <w:szCs w:val="28"/>
              </w:rPr>
            </w:pPr>
            <w:r w:rsidRPr="00BA72B0">
              <w:rPr>
                <w:color w:val="000000"/>
                <w:sz w:val="28"/>
                <w:szCs w:val="28"/>
              </w:rPr>
              <w:t xml:space="preserve">Yêu cầu nhập lại </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4E0EB" w14:textId="194E6938" w:rsidR="00017B37" w:rsidRPr="00BA72B0" w:rsidRDefault="00017B37" w:rsidP="00017B37">
            <w:pPr>
              <w:spacing w:line="360" w:lineRule="auto"/>
              <w:jc w:val="center"/>
              <w:rPr>
                <w:b/>
                <w:bCs/>
                <w:color w:val="000000"/>
                <w:sz w:val="28"/>
                <w:szCs w:val="28"/>
              </w:rPr>
            </w:pPr>
            <w:r w:rsidRPr="00BA72B0">
              <w:rPr>
                <w:b/>
                <w:bCs/>
                <w:color w:val="000000"/>
                <w:sz w:val="28"/>
                <w:szCs w:val="28"/>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558A2" w14:textId="77777777" w:rsidR="00017B37" w:rsidRPr="00BA72B0" w:rsidRDefault="00017B37" w:rsidP="00017B37">
            <w:pPr>
              <w:spacing w:line="360" w:lineRule="auto"/>
              <w:rPr>
                <w:sz w:val="28"/>
                <w:szCs w:val="28"/>
              </w:rPr>
            </w:pPr>
          </w:p>
        </w:tc>
      </w:tr>
      <w:tr w:rsidR="00017B37" w:rsidRPr="006157C1" w14:paraId="42901125"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E84B7" w14:textId="75D8AC1C" w:rsidR="00017B37" w:rsidRPr="00BA72B0" w:rsidRDefault="00017B37" w:rsidP="00017B37">
            <w:pPr>
              <w:spacing w:line="360" w:lineRule="auto"/>
              <w:rPr>
                <w:sz w:val="28"/>
                <w:szCs w:val="28"/>
              </w:rPr>
            </w:pPr>
            <w:r w:rsidRPr="00BA72B0">
              <w:rPr>
                <w:color w:val="000000"/>
                <w:sz w:val="28"/>
                <w:szCs w:val="28"/>
              </w:rPr>
              <w:t>Đăng nhập khách hàng</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64D6D" w14:textId="77777777" w:rsidR="00017B37" w:rsidRPr="00BA72B0" w:rsidRDefault="00017B37" w:rsidP="00017B37">
            <w:pPr>
              <w:spacing w:line="360" w:lineRule="auto"/>
              <w:rPr>
                <w:sz w:val="28"/>
                <w:szCs w:val="28"/>
              </w:rPr>
            </w:pPr>
            <w:r w:rsidRPr="00BA72B0">
              <w:rPr>
                <w:color w:val="000000"/>
                <w:sz w:val="28"/>
                <w:szCs w:val="28"/>
              </w:rPr>
              <w:t>Nhập đúng tài khoản/mật khẩu</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52CA2" w14:textId="77777777" w:rsidR="00017B37" w:rsidRPr="00BA72B0" w:rsidRDefault="00017B37" w:rsidP="00017B37">
            <w:pPr>
              <w:spacing w:line="360" w:lineRule="auto"/>
              <w:rPr>
                <w:sz w:val="28"/>
                <w:szCs w:val="28"/>
              </w:rPr>
            </w:pPr>
            <w:r w:rsidRPr="00BA72B0">
              <w:rPr>
                <w:color w:val="000000"/>
                <w:sz w:val="28"/>
                <w:szCs w:val="28"/>
              </w:rPr>
              <w:t>Đăng nhập và chuyển về trang chủ</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E1B1E" w14:textId="77777777" w:rsidR="00017B37" w:rsidRPr="00BA72B0" w:rsidRDefault="00017B37" w:rsidP="00017B37">
            <w:pPr>
              <w:spacing w:line="360" w:lineRule="auto"/>
              <w:jc w:val="center"/>
              <w:rPr>
                <w:sz w:val="28"/>
                <w:szCs w:val="28"/>
              </w:rPr>
            </w:pPr>
            <w:r w:rsidRPr="00BA72B0">
              <w:rPr>
                <w:b/>
                <w:bCs/>
                <w:color w:val="000000"/>
                <w:sz w:val="28"/>
                <w:szCs w:val="28"/>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326B0" w14:textId="77777777" w:rsidR="00017B37" w:rsidRPr="00BA72B0" w:rsidRDefault="00017B37" w:rsidP="00017B37">
            <w:pPr>
              <w:spacing w:line="360" w:lineRule="auto"/>
              <w:rPr>
                <w:sz w:val="28"/>
                <w:szCs w:val="28"/>
              </w:rPr>
            </w:pPr>
          </w:p>
        </w:tc>
      </w:tr>
      <w:tr w:rsidR="00017B37" w:rsidRPr="006157C1" w14:paraId="5800CEE1" w14:textId="77777777" w:rsidTr="004C0B98">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E7ECD" w14:textId="77777777" w:rsidR="00017B37" w:rsidRPr="00BA72B0" w:rsidRDefault="00017B37" w:rsidP="00017B37">
            <w:pPr>
              <w:spacing w:line="360" w:lineRule="auto"/>
              <w:rPr>
                <w:sz w:val="28"/>
                <w:szCs w:val="28"/>
              </w:rPr>
            </w:pPr>
            <w:r w:rsidRPr="00BA72B0">
              <w:rPr>
                <w:color w:val="000000"/>
                <w:sz w:val="28"/>
                <w:szCs w:val="28"/>
              </w:rPr>
              <w:t>Đăng nhập admin</w:t>
            </w:r>
          </w:p>
        </w:tc>
        <w:tc>
          <w:tcPr>
            <w:tcW w:w="2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4773" w14:textId="77777777" w:rsidR="00017B37" w:rsidRPr="00BA72B0" w:rsidRDefault="00017B37" w:rsidP="00017B37">
            <w:pPr>
              <w:spacing w:line="360" w:lineRule="auto"/>
              <w:rPr>
                <w:sz w:val="28"/>
                <w:szCs w:val="28"/>
              </w:rPr>
            </w:pPr>
            <w:r w:rsidRPr="00BA72B0">
              <w:rPr>
                <w:color w:val="000000"/>
                <w:sz w:val="28"/>
                <w:szCs w:val="28"/>
              </w:rPr>
              <w:t>Nhập đúng tài khoản/mật khẩu của admin</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903D6" w14:textId="77777777" w:rsidR="00017B37" w:rsidRPr="00BA72B0" w:rsidRDefault="00017B37" w:rsidP="00017B37">
            <w:pPr>
              <w:spacing w:line="360" w:lineRule="auto"/>
              <w:rPr>
                <w:sz w:val="28"/>
                <w:szCs w:val="28"/>
              </w:rPr>
            </w:pPr>
            <w:r w:rsidRPr="00BA72B0">
              <w:rPr>
                <w:color w:val="000000"/>
                <w:sz w:val="28"/>
                <w:szCs w:val="28"/>
              </w:rPr>
              <w:t>Đăng nhập và chuyển về trang admin</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4E25D" w14:textId="77777777" w:rsidR="00017B37" w:rsidRPr="00BA72B0" w:rsidRDefault="00017B37" w:rsidP="00017B37">
            <w:pPr>
              <w:spacing w:line="360" w:lineRule="auto"/>
              <w:jc w:val="center"/>
              <w:rPr>
                <w:sz w:val="28"/>
                <w:szCs w:val="28"/>
              </w:rPr>
            </w:pPr>
            <w:r w:rsidRPr="00BA72B0">
              <w:rPr>
                <w:b/>
                <w:bCs/>
                <w:color w:val="000000"/>
                <w:sz w:val="28"/>
                <w:szCs w:val="28"/>
              </w:rPr>
              <w:t>x</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D769" w14:textId="77777777" w:rsidR="00017B37" w:rsidRPr="00BA72B0" w:rsidRDefault="00017B37" w:rsidP="00017B37">
            <w:pPr>
              <w:spacing w:line="360" w:lineRule="auto"/>
              <w:rPr>
                <w:sz w:val="28"/>
                <w:szCs w:val="28"/>
              </w:rPr>
            </w:pPr>
          </w:p>
        </w:tc>
      </w:tr>
    </w:tbl>
    <w:p w14:paraId="782EDD91" w14:textId="71FDEA10" w:rsidR="00017B37" w:rsidRDefault="00017B37" w:rsidP="002734B5">
      <w:pPr>
        <w:pStyle w:val="BodyText"/>
        <w:spacing w:after="120"/>
        <w:ind w:firstLine="0"/>
        <w:rPr>
          <w:b/>
          <w:bCs/>
          <w:sz w:val="28"/>
          <w:szCs w:val="28"/>
        </w:rPr>
      </w:pPr>
      <w:r>
        <w:rPr>
          <w:b/>
          <w:bCs/>
          <w:sz w:val="28"/>
          <w:szCs w:val="28"/>
        </w:rPr>
        <w:t>Kiểm thử chức năng đăng ký</w:t>
      </w:r>
    </w:p>
    <w:p w14:paraId="778CB13F" w14:textId="71422096" w:rsidR="004C0B98" w:rsidRPr="004C0B98" w:rsidRDefault="004C0B98" w:rsidP="004C0B98">
      <w:pPr>
        <w:pStyle w:val="Bng"/>
      </w:pPr>
      <w:bookmarkStart w:id="208" w:name="_Toc167398142"/>
      <w:r>
        <w:t>Bảng 3.2 Kiểm thử chức năng đăng ký</w:t>
      </w:r>
      <w:bookmarkEnd w:id="208"/>
    </w:p>
    <w:tbl>
      <w:tblPr>
        <w:tblW w:w="0" w:type="auto"/>
        <w:jc w:val="center"/>
        <w:tblCellMar>
          <w:top w:w="15" w:type="dxa"/>
          <w:left w:w="15" w:type="dxa"/>
          <w:bottom w:w="15" w:type="dxa"/>
          <w:right w:w="15" w:type="dxa"/>
        </w:tblCellMar>
        <w:tblLook w:val="04A0" w:firstRow="1" w:lastRow="0" w:firstColumn="1" w:lastColumn="0" w:noHBand="0" w:noVBand="1"/>
      </w:tblPr>
      <w:tblGrid>
        <w:gridCol w:w="1787"/>
        <w:gridCol w:w="2051"/>
        <w:gridCol w:w="3627"/>
        <w:gridCol w:w="714"/>
        <w:gridCol w:w="589"/>
      </w:tblGrid>
      <w:tr w:rsidR="00017B37" w:rsidRPr="00422317" w14:paraId="248D3B57"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256BD" w14:textId="77777777" w:rsidR="00017B37" w:rsidRPr="00BA72B0" w:rsidRDefault="00017B37" w:rsidP="0044136C">
            <w:pPr>
              <w:spacing w:line="360" w:lineRule="auto"/>
              <w:rPr>
                <w:sz w:val="28"/>
                <w:szCs w:val="28"/>
              </w:rPr>
            </w:pPr>
            <w:r w:rsidRPr="00BA72B0">
              <w:rPr>
                <w:b/>
                <w:bCs/>
                <w:color w:val="000000"/>
                <w:sz w:val="28"/>
                <w:szCs w:val="28"/>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66EFF" w14:textId="77777777" w:rsidR="00017B37" w:rsidRPr="00BA72B0" w:rsidRDefault="00017B37" w:rsidP="0044136C">
            <w:pPr>
              <w:spacing w:line="360" w:lineRule="auto"/>
              <w:rPr>
                <w:sz w:val="28"/>
                <w:szCs w:val="28"/>
              </w:rPr>
            </w:pPr>
            <w:r w:rsidRPr="00BA72B0">
              <w:rPr>
                <w:b/>
                <w:bCs/>
                <w:color w:val="000000"/>
                <w:sz w:val="28"/>
                <w:szCs w:val="28"/>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CFA6B" w14:textId="77777777" w:rsidR="00017B37" w:rsidRPr="00BA72B0" w:rsidRDefault="00017B37" w:rsidP="0044136C">
            <w:pPr>
              <w:spacing w:line="360" w:lineRule="auto"/>
              <w:rPr>
                <w:sz w:val="28"/>
                <w:szCs w:val="28"/>
              </w:rPr>
            </w:pPr>
            <w:r w:rsidRPr="00BA72B0">
              <w:rPr>
                <w:b/>
                <w:bCs/>
                <w:color w:val="000000"/>
                <w:sz w:val="28"/>
                <w:szCs w:val="28"/>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F7CD0" w14:textId="77777777" w:rsidR="00017B37" w:rsidRPr="00BA72B0" w:rsidRDefault="00017B37" w:rsidP="0044136C">
            <w:pPr>
              <w:spacing w:line="360" w:lineRule="auto"/>
              <w:rPr>
                <w:sz w:val="28"/>
                <w:szCs w:val="28"/>
              </w:rPr>
            </w:pPr>
            <w:r w:rsidRPr="00BA72B0">
              <w:rPr>
                <w:b/>
                <w:bCs/>
                <w:color w:val="000000"/>
                <w:sz w:val="28"/>
                <w:szCs w:val="2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41C44" w14:textId="77777777" w:rsidR="00017B37" w:rsidRPr="00BA72B0" w:rsidRDefault="00017B37" w:rsidP="0044136C">
            <w:pPr>
              <w:spacing w:line="360" w:lineRule="auto"/>
              <w:rPr>
                <w:sz w:val="28"/>
                <w:szCs w:val="28"/>
              </w:rPr>
            </w:pPr>
            <w:r w:rsidRPr="00BA72B0">
              <w:rPr>
                <w:b/>
                <w:bCs/>
                <w:color w:val="000000"/>
                <w:sz w:val="28"/>
                <w:szCs w:val="28"/>
              </w:rPr>
              <w:t>fail</w:t>
            </w:r>
          </w:p>
        </w:tc>
      </w:tr>
      <w:tr w:rsidR="00017B37" w:rsidRPr="00422317" w14:paraId="595555B4"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3BE4" w14:textId="633E0894" w:rsidR="00017B37" w:rsidRPr="00BA72B0" w:rsidRDefault="00017B37" w:rsidP="0044136C">
            <w:pPr>
              <w:spacing w:line="360" w:lineRule="auto"/>
              <w:rPr>
                <w:sz w:val="28"/>
                <w:szCs w:val="28"/>
              </w:rPr>
            </w:pPr>
            <w:r w:rsidRPr="00BA72B0">
              <w:rPr>
                <w:color w:val="000000"/>
                <w:sz w:val="28"/>
                <w:szCs w:val="28"/>
              </w:rPr>
              <w:t>Không thông tin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87803" w14:textId="5DDC01F6" w:rsidR="00017B37" w:rsidRPr="00BA72B0" w:rsidRDefault="00017B37" w:rsidP="0044136C">
            <w:pPr>
              <w:spacing w:line="360" w:lineRule="auto"/>
              <w:rPr>
                <w:sz w:val="28"/>
                <w:szCs w:val="28"/>
              </w:rPr>
            </w:pPr>
            <w:r w:rsidRPr="00BA72B0">
              <w:rPr>
                <w:color w:val="000000"/>
                <w:sz w:val="28"/>
                <w:szCs w:val="28"/>
              </w:rPr>
              <w:t xml:space="preserve">Bỏ trống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F14B" w14:textId="5C441F4B" w:rsidR="00017B37" w:rsidRPr="00BA72B0" w:rsidRDefault="00017B37" w:rsidP="0044136C">
            <w:pPr>
              <w:spacing w:line="360" w:lineRule="auto"/>
              <w:rPr>
                <w:sz w:val="28"/>
                <w:szCs w:val="28"/>
              </w:rPr>
            </w:pPr>
            <w:r w:rsidRPr="00BA72B0">
              <w:rPr>
                <w:color w:val="000000"/>
                <w:sz w:val="28"/>
                <w:szCs w:val="28"/>
              </w:rPr>
              <w:t xml:space="preserve">Yêu cầu nhập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59ACC"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41B3" w14:textId="77777777" w:rsidR="00017B37" w:rsidRPr="00BA72B0" w:rsidRDefault="00017B37" w:rsidP="0044136C">
            <w:pPr>
              <w:spacing w:line="360" w:lineRule="auto"/>
              <w:rPr>
                <w:sz w:val="28"/>
                <w:szCs w:val="28"/>
              </w:rPr>
            </w:pPr>
          </w:p>
        </w:tc>
      </w:tr>
      <w:tr w:rsidR="00017B37" w:rsidRPr="00422317" w14:paraId="4CDD0B43"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5C6E3" w14:textId="77777777" w:rsidR="00017B37" w:rsidRPr="00BA72B0" w:rsidRDefault="00017B37" w:rsidP="0044136C">
            <w:pPr>
              <w:spacing w:line="360" w:lineRule="auto"/>
              <w:rPr>
                <w:sz w:val="28"/>
                <w:szCs w:val="28"/>
              </w:rPr>
            </w:pPr>
            <w:r w:rsidRPr="00BA72B0">
              <w:rPr>
                <w:color w:val="000000"/>
                <w:sz w:val="28"/>
                <w:szCs w:val="28"/>
              </w:rPr>
              <w:t>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BCCE7" w14:textId="77777777" w:rsidR="00017B37" w:rsidRPr="00BA72B0" w:rsidRDefault="00017B37" w:rsidP="0044136C">
            <w:pPr>
              <w:spacing w:line="360" w:lineRule="auto"/>
              <w:rPr>
                <w:sz w:val="28"/>
                <w:szCs w:val="28"/>
              </w:rPr>
            </w:pPr>
            <w:r w:rsidRPr="00BA72B0">
              <w:rPr>
                <w:color w:val="000000"/>
                <w:sz w:val="28"/>
                <w:szCs w:val="28"/>
              </w:rPr>
              <w:t>Nhập thông tin và nhấn 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09CFA" w14:textId="77777777" w:rsidR="00017B37" w:rsidRPr="00BA72B0" w:rsidRDefault="00017B37" w:rsidP="0044136C">
            <w:pPr>
              <w:spacing w:line="360" w:lineRule="auto"/>
              <w:rPr>
                <w:sz w:val="28"/>
                <w:szCs w:val="28"/>
              </w:rPr>
            </w:pPr>
            <w:r w:rsidRPr="00BA72B0">
              <w:rPr>
                <w:color w:val="000000"/>
                <w:sz w:val="28"/>
                <w:szCs w:val="28"/>
              </w:rPr>
              <w:t>Tạo tài khoản vào hệ thống và chuyển sang giao diện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2DB63"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6A7C" w14:textId="77777777" w:rsidR="00017B37" w:rsidRPr="00BA72B0" w:rsidRDefault="00017B37" w:rsidP="0044136C">
            <w:pPr>
              <w:spacing w:line="360" w:lineRule="auto"/>
              <w:rPr>
                <w:sz w:val="28"/>
                <w:szCs w:val="28"/>
              </w:rPr>
            </w:pPr>
          </w:p>
        </w:tc>
      </w:tr>
    </w:tbl>
    <w:p w14:paraId="153D51EF" w14:textId="7F9B0A87" w:rsidR="00BA72B0" w:rsidRDefault="00BA72B0" w:rsidP="002734B5">
      <w:pPr>
        <w:pStyle w:val="BodyText"/>
        <w:spacing w:after="120"/>
        <w:ind w:firstLine="0"/>
        <w:rPr>
          <w:b/>
          <w:bCs/>
          <w:sz w:val="28"/>
          <w:szCs w:val="28"/>
        </w:rPr>
      </w:pPr>
      <w:r>
        <w:rPr>
          <w:b/>
          <w:bCs/>
          <w:sz w:val="28"/>
          <w:szCs w:val="28"/>
        </w:rPr>
        <w:t>Kiểm thử chức năng đạt hàng</w:t>
      </w:r>
    </w:p>
    <w:p w14:paraId="2ADED57A" w14:textId="46775E55" w:rsidR="009B5B81" w:rsidRPr="009B5B81" w:rsidRDefault="009B5B81" w:rsidP="009B5B81">
      <w:pPr>
        <w:pStyle w:val="Bng"/>
      </w:pPr>
      <w:bookmarkStart w:id="209" w:name="_Toc167398143"/>
      <w:r>
        <w:t>Bảng 3.3 Kiểm thử chức năng đặt hàng</w:t>
      </w:r>
      <w:bookmarkEnd w:id="209"/>
    </w:p>
    <w:tbl>
      <w:tblPr>
        <w:tblW w:w="0" w:type="auto"/>
        <w:tblCellMar>
          <w:top w:w="15" w:type="dxa"/>
          <w:left w:w="15" w:type="dxa"/>
          <w:bottom w:w="15" w:type="dxa"/>
          <w:right w:w="15" w:type="dxa"/>
        </w:tblCellMar>
        <w:tblLook w:val="04A0" w:firstRow="1" w:lastRow="0" w:firstColumn="1" w:lastColumn="0" w:noHBand="0" w:noVBand="1"/>
      </w:tblPr>
      <w:tblGrid>
        <w:gridCol w:w="1610"/>
        <w:gridCol w:w="2425"/>
        <w:gridCol w:w="3558"/>
        <w:gridCol w:w="641"/>
        <w:gridCol w:w="534"/>
      </w:tblGrid>
      <w:tr w:rsidR="00BA72B0" w:rsidRPr="006157C1" w14:paraId="1488F368" w14:textId="77777777" w:rsidTr="0044136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6DBB" w14:textId="77777777" w:rsidR="00BA72B0" w:rsidRPr="006157C1" w:rsidRDefault="00BA72B0" w:rsidP="0044136C">
            <w:pPr>
              <w:spacing w:line="360" w:lineRule="auto"/>
            </w:pPr>
            <w:r w:rsidRPr="006157C1">
              <w:rPr>
                <w:b/>
                <w:bCs/>
                <w:color w:val="000000"/>
              </w:rPr>
              <w:lastRenderedPageBreak/>
              <w:t>Test case</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355DC" w14:textId="77777777" w:rsidR="00BA72B0" w:rsidRPr="006157C1" w:rsidRDefault="00BA72B0" w:rsidP="0044136C">
            <w:pPr>
              <w:spacing w:line="360" w:lineRule="auto"/>
            </w:pPr>
            <w:r w:rsidRPr="006157C1">
              <w:rPr>
                <w:b/>
                <w:bCs/>
                <w:color w:val="000000"/>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191DE" w14:textId="77777777" w:rsidR="00BA72B0" w:rsidRPr="006157C1" w:rsidRDefault="00BA72B0" w:rsidP="0044136C">
            <w:pPr>
              <w:spacing w:line="360" w:lineRule="auto"/>
            </w:pPr>
            <w:r w:rsidRPr="006157C1">
              <w:rPr>
                <w:b/>
                <w:bCs/>
                <w:color w:val="000000"/>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5DBAD" w14:textId="77777777" w:rsidR="00BA72B0" w:rsidRPr="006157C1" w:rsidRDefault="00BA72B0" w:rsidP="0044136C">
            <w:pPr>
              <w:spacing w:line="360" w:lineRule="auto"/>
            </w:pPr>
            <w:r w:rsidRPr="006157C1">
              <w:rPr>
                <w:b/>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93025" w14:textId="77777777" w:rsidR="00BA72B0" w:rsidRPr="006157C1" w:rsidRDefault="00BA72B0" w:rsidP="0044136C">
            <w:pPr>
              <w:spacing w:line="360" w:lineRule="auto"/>
            </w:pPr>
            <w:r w:rsidRPr="006157C1">
              <w:rPr>
                <w:b/>
                <w:bCs/>
                <w:color w:val="000000"/>
              </w:rPr>
              <w:t>fail</w:t>
            </w:r>
          </w:p>
        </w:tc>
      </w:tr>
      <w:tr w:rsidR="00BA72B0" w:rsidRPr="006157C1" w14:paraId="48AD2F8E" w14:textId="77777777" w:rsidTr="0044136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88E9" w14:textId="77777777" w:rsidR="00BA72B0" w:rsidRPr="006157C1" w:rsidRDefault="00BA72B0" w:rsidP="0044136C">
            <w:pPr>
              <w:spacing w:line="360" w:lineRule="auto"/>
              <w:rPr>
                <w:color w:val="000000"/>
              </w:rPr>
            </w:pPr>
            <w:r>
              <w:rPr>
                <w:color w:val="000000"/>
              </w:rPr>
              <w:t>Thêm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75253" w14:textId="50C41EF0" w:rsidR="00BA72B0" w:rsidRPr="006157C1" w:rsidRDefault="00BA72B0" w:rsidP="0044136C">
            <w:pPr>
              <w:spacing w:line="360" w:lineRule="auto"/>
              <w:rPr>
                <w:color w:val="000000"/>
              </w:rPr>
            </w:pPr>
            <w:r>
              <w:rPr>
                <w:color w:val="000000"/>
              </w:rPr>
              <w:t>Nhấn nút ”Chọn mua” trong chi tiết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8E904" w14:textId="52D7235C" w:rsidR="00BA72B0" w:rsidRPr="006157C1" w:rsidRDefault="00BA72B0" w:rsidP="0044136C">
            <w:pPr>
              <w:spacing w:line="360" w:lineRule="auto"/>
              <w:rPr>
                <w:color w:val="000000"/>
              </w:rPr>
            </w:pPr>
            <w:r>
              <w:rPr>
                <w:color w:val="000000"/>
              </w:rPr>
              <w:t>- Thêm sản phẩm với thông tin đã chọn vào giỏ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0306B" w14:textId="77777777" w:rsidR="00BA72B0" w:rsidRPr="006157C1" w:rsidRDefault="00BA72B0" w:rsidP="0044136C">
            <w:pPr>
              <w:spacing w:line="360" w:lineRule="auto"/>
              <w:jc w:val="center"/>
              <w:rPr>
                <w:b/>
                <w:bCs/>
                <w:color w:val="000000"/>
              </w:rPr>
            </w:pPr>
            <w:r>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E5D47" w14:textId="77777777" w:rsidR="00BA72B0" w:rsidRPr="006157C1" w:rsidRDefault="00BA72B0" w:rsidP="0044136C">
            <w:pPr>
              <w:spacing w:line="360" w:lineRule="auto"/>
            </w:pPr>
          </w:p>
        </w:tc>
      </w:tr>
      <w:tr w:rsidR="00BA72B0" w:rsidRPr="006157C1" w14:paraId="46C7D6CA" w14:textId="77777777" w:rsidTr="0044136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62E5B" w14:textId="77777777" w:rsidR="00BA72B0" w:rsidRPr="006157C1" w:rsidRDefault="00BA72B0" w:rsidP="0044136C">
            <w:pPr>
              <w:spacing w:line="360" w:lineRule="auto"/>
            </w:pPr>
            <w:r>
              <w:rPr>
                <w:color w:val="000000"/>
              </w:rPr>
              <w:t>X</w:t>
            </w:r>
            <w:r w:rsidRPr="006157C1">
              <w:rPr>
                <w:color w:val="000000"/>
              </w:rPr>
              <w:t>óa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D35C0" w14:textId="01A18A11" w:rsidR="00BA72B0" w:rsidRPr="006157C1" w:rsidRDefault="00BA72B0" w:rsidP="0044136C">
            <w:pPr>
              <w:spacing w:line="360" w:lineRule="auto"/>
            </w:pPr>
            <w:r>
              <w:rPr>
                <w:color w:val="000000"/>
              </w:rPr>
              <w:t>N</w:t>
            </w:r>
            <w:r w:rsidRPr="006157C1">
              <w:rPr>
                <w:color w:val="000000"/>
              </w:rPr>
              <w:t xml:space="preserve">hấn </w:t>
            </w:r>
            <w:r>
              <w:rPr>
                <w:color w:val="000000"/>
              </w:rPr>
              <w:t>nút</w:t>
            </w:r>
            <w:r w:rsidRPr="006157C1">
              <w:rPr>
                <w:color w:val="000000"/>
              </w:rPr>
              <w:t xml:space="preserve"> </w:t>
            </w:r>
            <w:r>
              <w:rPr>
                <w:color w:val="000000"/>
              </w:rPr>
              <w:t>“X</w:t>
            </w:r>
            <w:r w:rsidRPr="006157C1">
              <w:rPr>
                <w:color w:val="000000"/>
              </w:rPr>
              <w:t>óa</w:t>
            </w:r>
            <w:r>
              <w:rPr>
                <w:color w:val="000000"/>
              </w:rPr>
              <w:t>” trên một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3AE4F" w14:textId="77777777" w:rsidR="00BA72B0" w:rsidRPr="006157C1" w:rsidRDefault="00BA72B0" w:rsidP="0044136C">
            <w:pPr>
              <w:spacing w:line="360" w:lineRule="auto"/>
            </w:pPr>
            <w:r>
              <w:rPr>
                <w:color w:val="000000"/>
              </w:rPr>
              <w:t>Xóa sản phẩm khỏi giỏ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30950"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8E8CC" w14:textId="77777777" w:rsidR="00BA72B0" w:rsidRPr="006157C1" w:rsidRDefault="00BA72B0" w:rsidP="0044136C">
            <w:pPr>
              <w:spacing w:line="360" w:lineRule="auto"/>
            </w:pPr>
          </w:p>
        </w:tc>
      </w:tr>
      <w:tr w:rsidR="00BA72B0" w:rsidRPr="006157C1" w14:paraId="461B4633" w14:textId="77777777" w:rsidTr="0044136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7E6CF" w14:textId="77777777" w:rsidR="00BA72B0" w:rsidRPr="006157C1" w:rsidRDefault="00BA72B0" w:rsidP="0044136C">
            <w:pPr>
              <w:spacing w:line="360" w:lineRule="auto"/>
            </w:pPr>
            <w:r>
              <w:rPr>
                <w:color w:val="000000"/>
              </w:rPr>
              <w:t>Thay đổi số lượng</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E94D4" w14:textId="43FB7989" w:rsidR="00BA72B0" w:rsidRPr="006157C1" w:rsidRDefault="00BA72B0" w:rsidP="0044136C">
            <w:pPr>
              <w:spacing w:line="360" w:lineRule="auto"/>
            </w:pPr>
            <w:r>
              <w:rPr>
                <w:color w:val="000000"/>
              </w:rPr>
              <w:t>Nhập số lượng trên 1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45C8" w14:textId="77777777" w:rsidR="00BA72B0" w:rsidRDefault="00BA72B0" w:rsidP="0044136C">
            <w:pPr>
              <w:spacing w:line="360" w:lineRule="auto"/>
              <w:rPr>
                <w:color w:val="000000"/>
              </w:rPr>
            </w:pPr>
            <w:r>
              <w:rPr>
                <w:color w:val="000000"/>
              </w:rPr>
              <w:t>- Thay đổi số lượng tương ứng</w:t>
            </w:r>
          </w:p>
          <w:p w14:paraId="6CDA5C65" w14:textId="0D56B5D0" w:rsidR="00BA72B0" w:rsidRPr="006157C1" w:rsidRDefault="00BA72B0" w:rsidP="0044136C">
            <w:pPr>
              <w:spacing w:line="360" w:lineRule="auto"/>
            </w:pPr>
            <w:r>
              <w:rPr>
                <w:color w:val="000000"/>
              </w:rPr>
              <w:t>- số lượng &gt;=1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772F3"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18940" w14:textId="77777777" w:rsidR="00BA72B0" w:rsidRPr="006157C1" w:rsidRDefault="00BA72B0" w:rsidP="0044136C">
            <w:pPr>
              <w:spacing w:line="360" w:lineRule="auto"/>
            </w:pPr>
          </w:p>
        </w:tc>
      </w:tr>
      <w:tr w:rsidR="00BA72B0" w:rsidRPr="006157C1" w14:paraId="7D9AE782" w14:textId="77777777" w:rsidTr="0044136C">
        <w:tc>
          <w:tcPr>
            <w:tcW w:w="161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F60E660" w14:textId="77777777" w:rsidR="00BA72B0" w:rsidRPr="006157C1" w:rsidRDefault="00BA72B0" w:rsidP="0044136C">
            <w:pPr>
              <w:spacing w:line="360" w:lineRule="auto"/>
            </w:pPr>
            <w:r>
              <w:rPr>
                <w:color w:val="000000"/>
              </w:rPr>
              <w:t>Đặt hàng</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2AE2A" w14:textId="52899C37" w:rsidR="00BA72B0" w:rsidRPr="006157C1" w:rsidRDefault="00BA72B0" w:rsidP="0044136C">
            <w:pPr>
              <w:spacing w:line="360" w:lineRule="auto"/>
            </w:pPr>
            <w:r>
              <w:rPr>
                <w:color w:val="000000"/>
              </w:rPr>
              <w:t xml:space="preserve">Nhập thiếu thông tin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716D" w14:textId="77777777" w:rsidR="00BA72B0" w:rsidRPr="006157C1" w:rsidRDefault="00BA72B0" w:rsidP="0044136C">
            <w:pPr>
              <w:spacing w:line="360" w:lineRule="auto"/>
            </w:pPr>
            <w:r>
              <w:rPr>
                <w:color w:val="000000"/>
              </w:rPr>
              <w:t>Y</w:t>
            </w:r>
            <w:r w:rsidRPr="006157C1">
              <w:rPr>
                <w:color w:val="000000"/>
              </w:rPr>
              <w:t>êu cầu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C3937"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BCBEC" w14:textId="77777777" w:rsidR="00BA72B0" w:rsidRPr="006157C1" w:rsidRDefault="00BA72B0" w:rsidP="0044136C">
            <w:pPr>
              <w:spacing w:line="360" w:lineRule="auto"/>
            </w:pPr>
          </w:p>
        </w:tc>
      </w:tr>
      <w:tr w:rsidR="00BA72B0" w:rsidRPr="006157C1" w14:paraId="7A0184EC" w14:textId="77777777" w:rsidTr="0044136C">
        <w:tc>
          <w:tcPr>
            <w:tcW w:w="1610"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3AB07112" w14:textId="77777777" w:rsidR="00BA72B0" w:rsidRPr="006157C1" w:rsidRDefault="00BA72B0" w:rsidP="0044136C">
            <w:pPr>
              <w:spacing w:line="360" w:lineRule="auto"/>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E8959" w14:textId="043AD7E7" w:rsidR="00BA72B0" w:rsidRPr="006157C1" w:rsidRDefault="00BA72B0" w:rsidP="0044136C">
            <w:pPr>
              <w:spacing w:line="360" w:lineRule="auto"/>
            </w:pPr>
            <w:r>
              <w:rPr>
                <w:color w:val="000000"/>
              </w:rPr>
              <w:t xml:space="preserve">Nhập đầy đủ thông tin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7CB96" w14:textId="77777777" w:rsidR="00BA72B0" w:rsidRPr="006157C1" w:rsidRDefault="00BA72B0" w:rsidP="0044136C">
            <w:pPr>
              <w:spacing w:line="360" w:lineRule="auto"/>
            </w:pPr>
            <w:r>
              <w:rPr>
                <w:color w:val="000000"/>
              </w:rPr>
              <w:t>Đặt hàng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A126F"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1F71B" w14:textId="77777777" w:rsidR="00BA72B0" w:rsidRPr="006157C1" w:rsidRDefault="00BA72B0" w:rsidP="0044136C">
            <w:pPr>
              <w:spacing w:line="360" w:lineRule="auto"/>
            </w:pPr>
          </w:p>
        </w:tc>
      </w:tr>
    </w:tbl>
    <w:p w14:paraId="2F5ADBCE" w14:textId="5590208B" w:rsidR="00017B37" w:rsidRDefault="00017B37" w:rsidP="002734B5">
      <w:pPr>
        <w:pStyle w:val="BodyText"/>
        <w:spacing w:after="120"/>
        <w:ind w:firstLine="0"/>
        <w:rPr>
          <w:b/>
          <w:bCs/>
          <w:sz w:val="28"/>
          <w:szCs w:val="28"/>
        </w:rPr>
      </w:pPr>
      <w:r>
        <w:rPr>
          <w:b/>
          <w:bCs/>
          <w:sz w:val="28"/>
          <w:szCs w:val="28"/>
        </w:rPr>
        <w:t>Kiểm thử chức năng quản lý đơn hàng</w:t>
      </w:r>
    </w:p>
    <w:p w14:paraId="44354A7D" w14:textId="638BB78F" w:rsidR="009B5B81" w:rsidRPr="009B5B81" w:rsidRDefault="009B5B81" w:rsidP="009B5B81">
      <w:pPr>
        <w:pStyle w:val="Bng"/>
      </w:pPr>
      <w:bookmarkStart w:id="210" w:name="_Toc167398144"/>
      <w:r>
        <w:t>Bảng 3.4 Kiểm thử chức năng quản lý đơn hàng</w:t>
      </w:r>
      <w:bookmarkEnd w:id="210"/>
    </w:p>
    <w:tbl>
      <w:tblPr>
        <w:tblW w:w="0" w:type="auto"/>
        <w:jc w:val="center"/>
        <w:tblCellMar>
          <w:top w:w="15" w:type="dxa"/>
          <w:left w:w="15" w:type="dxa"/>
          <w:bottom w:w="15" w:type="dxa"/>
          <w:right w:w="15" w:type="dxa"/>
        </w:tblCellMar>
        <w:tblLook w:val="04A0" w:firstRow="1" w:lastRow="0" w:firstColumn="1" w:lastColumn="0" w:noHBand="0" w:noVBand="1"/>
      </w:tblPr>
      <w:tblGrid>
        <w:gridCol w:w="1909"/>
        <w:gridCol w:w="3048"/>
        <w:gridCol w:w="2508"/>
        <w:gridCol w:w="714"/>
        <w:gridCol w:w="589"/>
      </w:tblGrid>
      <w:tr w:rsidR="00842B6B" w:rsidRPr="00422317" w14:paraId="521C24B7"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C18C" w14:textId="77777777" w:rsidR="00017B37" w:rsidRPr="00BA72B0" w:rsidRDefault="00017B37" w:rsidP="0044136C">
            <w:pPr>
              <w:spacing w:line="360" w:lineRule="auto"/>
              <w:rPr>
                <w:sz w:val="28"/>
                <w:szCs w:val="28"/>
              </w:rPr>
            </w:pPr>
            <w:r w:rsidRPr="00BA72B0">
              <w:rPr>
                <w:b/>
                <w:bCs/>
                <w:color w:val="000000"/>
                <w:sz w:val="28"/>
                <w:szCs w:val="28"/>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6F00C" w14:textId="77777777" w:rsidR="00017B37" w:rsidRPr="00BA72B0" w:rsidRDefault="00017B37" w:rsidP="0044136C">
            <w:pPr>
              <w:spacing w:line="360" w:lineRule="auto"/>
              <w:rPr>
                <w:sz w:val="28"/>
                <w:szCs w:val="28"/>
              </w:rPr>
            </w:pPr>
            <w:r w:rsidRPr="00BA72B0">
              <w:rPr>
                <w:b/>
                <w:bCs/>
                <w:color w:val="000000"/>
                <w:sz w:val="28"/>
                <w:szCs w:val="28"/>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3F48B" w14:textId="77777777" w:rsidR="00017B37" w:rsidRPr="00BA72B0" w:rsidRDefault="00017B37" w:rsidP="0044136C">
            <w:pPr>
              <w:spacing w:line="360" w:lineRule="auto"/>
              <w:rPr>
                <w:sz w:val="28"/>
                <w:szCs w:val="28"/>
              </w:rPr>
            </w:pPr>
            <w:r w:rsidRPr="00BA72B0">
              <w:rPr>
                <w:b/>
                <w:bCs/>
                <w:color w:val="000000"/>
                <w:sz w:val="28"/>
                <w:szCs w:val="28"/>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95FD3" w14:textId="77777777" w:rsidR="00017B37" w:rsidRPr="00BA72B0" w:rsidRDefault="00017B37" w:rsidP="0044136C">
            <w:pPr>
              <w:spacing w:line="360" w:lineRule="auto"/>
              <w:rPr>
                <w:sz w:val="28"/>
                <w:szCs w:val="28"/>
              </w:rPr>
            </w:pPr>
            <w:r w:rsidRPr="00BA72B0">
              <w:rPr>
                <w:b/>
                <w:bCs/>
                <w:color w:val="000000"/>
                <w:sz w:val="28"/>
                <w:szCs w:val="28"/>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DE7A3" w14:textId="77777777" w:rsidR="00017B37" w:rsidRPr="00BA72B0" w:rsidRDefault="00017B37" w:rsidP="0044136C">
            <w:pPr>
              <w:spacing w:line="360" w:lineRule="auto"/>
              <w:rPr>
                <w:sz w:val="28"/>
                <w:szCs w:val="28"/>
              </w:rPr>
            </w:pPr>
            <w:r w:rsidRPr="00BA72B0">
              <w:rPr>
                <w:b/>
                <w:bCs/>
                <w:color w:val="000000"/>
                <w:sz w:val="28"/>
                <w:szCs w:val="28"/>
              </w:rPr>
              <w:t>fail</w:t>
            </w:r>
          </w:p>
        </w:tc>
      </w:tr>
      <w:tr w:rsidR="00842B6B" w:rsidRPr="00422317" w14:paraId="2E17B01F"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96BC8" w14:textId="4CF0BF8F" w:rsidR="00017B37" w:rsidRPr="00BA72B0" w:rsidRDefault="00842B6B" w:rsidP="0044136C">
            <w:pPr>
              <w:spacing w:line="360" w:lineRule="auto"/>
              <w:rPr>
                <w:sz w:val="28"/>
                <w:szCs w:val="28"/>
              </w:rPr>
            </w:pPr>
            <w:r w:rsidRPr="00BA72B0">
              <w:rPr>
                <w:sz w:val="28"/>
                <w:szCs w:val="28"/>
              </w:rPr>
              <w:t>Chấp nhận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88F55" w14:textId="250F87EB" w:rsidR="00017B37" w:rsidRPr="00BA72B0" w:rsidRDefault="00842B6B" w:rsidP="0044136C">
            <w:pPr>
              <w:spacing w:line="360" w:lineRule="auto"/>
              <w:rPr>
                <w:sz w:val="28"/>
                <w:szCs w:val="28"/>
              </w:rPr>
            </w:pPr>
            <w:r w:rsidRPr="00BA72B0">
              <w:rPr>
                <w:sz w:val="28"/>
                <w:szCs w:val="28"/>
              </w:rPr>
              <w:t>Chọn trạng thái chấp nhận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F61C9" w14:textId="6C83C547" w:rsidR="00017B37" w:rsidRPr="00BA72B0" w:rsidRDefault="00842B6B" w:rsidP="0044136C">
            <w:pPr>
              <w:spacing w:line="360" w:lineRule="auto"/>
              <w:rPr>
                <w:sz w:val="28"/>
                <w:szCs w:val="28"/>
              </w:rPr>
            </w:pPr>
            <w:r w:rsidRPr="00BA72B0">
              <w:rPr>
                <w:sz w:val="28"/>
                <w:szCs w:val="28"/>
              </w:rPr>
              <w:t xml:space="preserve">Cập nhật trạng thái đơn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70E71"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20E9E" w14:textId="77777777" w:rsidR="00017B37" w:rsidRPr="00BA72B0" w:rsidRDefault="00017B37" w:rsidP="0044136C">
            <w:pPr>
              <w:spacing w:line="360" w:lineRule="auto"/>
              <w:rPr>
                <w:sz w:val="28"/>
                <w:szCs w:val="28"/>
              </w:rPr>
            </w:pPr>
          </w:p>
        </w:tc>
      </w:tr>
      <w:tr w:rsidR="00842B6B" w:rsidRPr="00422317" w14:paraId="51011A20" w14:textId="77777777" w:rsidTr="0044136C">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C5E3E" w14:textId="258DF35E" w:rsidR="00017B37" w:rsidRPr="00BA72B0" w:rsidRDefault="00842B6B" w:rsidP="0044136C">
            <w:pPr>
              <w:spacing w:line="360" w:lineRule="auto"/>
              <w:rPr>
                <w:sz w:val="28"/>
                <w:szCs w:val="28"/>
              </w:rPr>
            </w:pPr>
            <w:r w:rsidRPr="00BA72B0">
              <w:rPr>
                <w:color w:val="000000"/>
                <w:sz w:val="28"/>
                <w:szCs w:val="28"/>
              </w:rPr>
              <w:t>Huỷ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84738" w14:textId="4A6C1DF3" w:rsidR="00017B37" w:rsidRPr="00BA72B0" w:rsidRDefault="00842B6B" w:rsidP="0044136C">
            <w:pPr>
              <w:spacing w:line="360" w:lineRule="auto"/>
              <w:rPr>
                <w:sz w:val="28"/>
                <w:szCs w:val="28"/>
              </w:rPr>
            </w:pPr>
            <w:r w:rsidRPr="00BA72B0">
              <w:rPr>
                <w:sz w:val="28"/>
                <w:szCs w:val="28"/>
              </w:rPr>
              <w:t>Chọn trạng thái huỷ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0E8E3" w14:textId="032A37CA" w:rsidR="00017B37" w:rsidRPr="00BA72B0" w:rsidRDefault="00842B6B" w:rsidP="0044136C">
            <w:pPr>
              <w:spacing w:line="360" w:lineRule="auto"/>
              <w:rPr>
                <w:sz w:val="28"/>
                <w:szCs w:val="28"/>
              </w:rPr>
            </w:pPr>
            <w:r w:rsidRPr="00BA72B0">
              <w:rPr>
                <w:sz w:val="28"/>
                <w:szCs w:val="28"/>
              </w:rPr>
              <w:t>Cập nhật trạng thái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3397C" w14:textId="77777777" w:rsidR="00017B37" w:rsidRPr="00BA72B0" w:rsidRDefault="00017B37" w:rsidP="0044136C">
            <w:pPr>
              <w:spacing w:line="360" w:lineRule="auto"/>
              <w:jc w:val="center"/>
              <w:rPr>
                <w:sz w:val="28"/>
                <w:szCs w:val="28"/>
              </w:rPr>
            </w:pPr>
            <w:r w:rsidRPr="00BA72B0">
              <w:rPr>
                <w:b/>
                <w:bCs/>
                <w:color w:val="000000"/>
                <w:sz w:val="28"/>
                <w:szCs w:val="28"/>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12EE8" w14:textId="77777777" w:rsidR="00017B37" w:rsidRPr="00BA72B0" w:rsidRDefault="00017B37" w:rsidP="0044136C">
            <w:pPr>
              <w:spacing w:line="360" w:lineRule="auto"/>
              <w:rPr>
                <w:sz w:val="28"/>
                <w:szCs w:val="28"/>
              </w:rPr>
            </w:pPr>
          </w:p>
        </w:tc>
      </w:tr>
    </w:tbl>
    <w:p w14:paraId="740F0E67" w14:textId="77777777" w:rsidR="009B5B81" w:rsidRDefault="009B5B81" w:rsidP="002734B5">
      <w:pPr>
        <w:pStyle w:val="BodyText"/>
        <w:spacing w:after="120"/>
        <w:ind w:firstLine="0"/>
        <w:rPr>
          <w:b/>
          <w:bCs/>
          <w:sz w:val="28"/>
          <w:szCs w:val="28"/>
        </w:rPr>
      </w:pPr>
    </w:p>
    <w:p w14:paraId="5D402951" w14:textId="77777777" w:rsidR="009B5B81" w:rsidRDefault="009B5B81">
      <w:pPr>
        <w:spacing w:after="160" w:line="259" w:lineRule="auto"/>
        <w:rPr>
          <w:b/>
          <w:bCs/>
          <w:sz w:val="28"/>
          <w:szCs w:val="28"/>
        </w:rPr>
      </w:pPr>
      <w:r>
        <w:rPr>
          <w:b/>
          <w:bCs/>
          <w:sz w:val="28"/>
          <w:szCs w:val="28"/>
        </w:rPr>
        <w:br w:type="page"/>
      </w:r>
    </w:p>
    <w:p w14:paraId="01521151" w14:textId="569779BE" w:rsidR="009B5B81" w:rsidRPr="009B5B81" w:rsidRDefault="00BA72B0" w:rsidP="009B5B81">
      <w:pPr>
        <w:pStyle w:val="BodyText"/>
        <w:spacing w:after="120"/>
        <w:ind w:firstLine="0"/>
        <w:rPr>
          <w:b/>
          <w:bCs/>
          <w:sz w:val="28"/>
          <w:szCs w:val="28"/>
        </w:rPr>
      </w:pPr>
      <w:r>
        <w:rPr>
          <w:b/>
          <w:bCs/>
          <w:sz w:val="28"/>
          <w:szCs w:val="28"/>
        </w:rPr>
        <w:lastRenderedPageBreak/>
        <w:t>Kiểm thử chức năng quản lý sản phẩm</w:t>
      </w:r>
    </w:p>
    <w:p w14:paraId="3ABB723F" w14:textId="45F9201F" w:rsidR="009B5B81" w:rsidRPr="009B5B81" w:rsidRDefault="009B5B81" w:rsidP="009B5B81">
      <w:pPr>
        <w:pStyle w:val="Bng"/>
      </w:pPr>
      <w:bookmarkStart w:id="211" w:name="_Toc167398145"/>
      <w:r>
        <w:t>Bảng 3.5 Kiểm thử chức năng quản lý sản phẩm</w:t>
      </w:r>
      <w:bookmarkEnd w:id="211"/>
    </w:p>
    <w:tbl>
      <w:tblPr>
        <w:tblW w:w="0" w:type="auto"/>
        <w:jc w:val="center"/>
        <w:tblCellMar>
          <w:top w:w="15" w:type="dxa"/>
          <w:left w:w="15" w:type="dxa"/>
          <w:bottom w:w="15" w:type="dxa"/>
          <w:right w:w="15" w:type="dxa"/>
        </w:tblCellMar>
        <w:tblLook w:val="04A0" w:firstRow="1" w:lastRow="0" w:firstColumn="1" w:lastColumn="0" w:noHBand="0" w:noVBand="1"/>
      </w:tblPr>
      <w:tblGrid>
        <w:gridCol w:w="1975"/>
        <w:gridCol w:w="2425"/>
        <w:gridCol w:w="3193"/>
        <w:gridCol w:w="641"/>
        <w:gridCol w:w="534"/>
      </w:tblGrid>
      <w:tr w:rsidR="00BA72B0" w:rsidRPr="006157C1" w14:paraId="4CCF36C6" w14:textId="77777777" w:rsidTr="0044136C">
        <w:trPr>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6A47" w14:textId="77777777" w:rsidR="00BA72B0" w:rsidRPr="006157C1" w:rsidRDefault="00BA72B0" w:rsidP="0044136C">
            <w:pPr>
              <w:spacing w:line="360" w:lineRule="auto"/>
              <w:jc w:val="center"/>
            </w:pPr>
            <w:r w:rsidRPr="006157C1">
              <w:rPr>
                <w:b/>
                <w:bCs/>
                <w:color w:val="000000"/>
              </w:rPr>
              <w:t>Test case</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9E52F" w14:textId="77777777" w:rsidR="00BA72B0" w:rsidRPr="006157C1" w:rsidRDefault="00BA72B0" w:rsidP="0044136C">
            <w:pPr>
              <w:spacing w:line="360" w:lineRule="auto"/>
            </w:pPr>
            <w:r w:rsidRPr="006157C1">
              <w:rPr>
                <w:b/>
                <w:bCs/>
                <w:color w:val="000000"/>
              </w:rPr>
              <w:t>Quy trình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A092D" w14:textId="77777777" w:rsidR="00BA72B0" w:rsidRPr="006157C1" w:rsidRDefault="00BA72B0" w:rsidP="0044136C">
            <w:pPr>
              <w:spacing w:line="360" w:lineRule="auto"/>
            </w:pPr>
            <w:r w:rsidRPr="006157C1">
              <w:rPr>
                <w:b/>
                <w:bCs/>
                <w:color w:val="000000"/>
              </w:rPr>
              <w:t>Kết quả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ED9A9" w14:textId="77777777" w:rsidR="00BA72B0" w:rsidRPr="006157C1" w:rsidRDefault="00BA72B0" w:rsidP="0044136C">
            <w:pPr>
              <w:spacing w:line="360" w:lineRule="auto"/>
            </w:pPr>
            <w:r w:rsidRPr="006157C1">
              <w:rPr>
                <w:b/>
                <w:bCs/>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13231" w14:textId="77777777" w:rsidR="00BA72B0" w:rsidRPr="006157C1" w:rsidRDefault="00BA72B0" w:rsidP="0044136C">
            <w:pPr>
              <w:spacing w:line="360" w:lineRule="auto"/>
            </w:pPr>
            <w:r w:rsidRPr="006157C1">
              <w:rPr>
                <w:b/>
                <w:bCs/>
                <w:color w:val="000000"/>
              </w:rPr>
              <w:t>fail</w:t>
            </w:r>
          </w:p>
        </w:tc>
      </w:tr>
      <w:tr w:rsidR="00BA72B0" w:rsidRPr="006157C1" w14:paraId="66DAEF44" w14:textId="77777777" w:rsidTr="0044136C">
        <w:trPr>
          <w:jc w:val="center"/>
        </w:trPr>
        <w:tc>
          <w:tcPr>
            <w:tcW w:w="1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33E1" w14:textId="77777777" w:rsidR="00BA72B0" w:rsidRPr="006157C1" w:rsidRDefault="00BA72B0" w:rsidP="0044136C">
            <w:pPr>
              <w:spacing w:line="360" w:lineRule="auto"/>
            </w:pPr>
            <w:r>
              <w:rPr>
                <w:color w:val="000000"/>
              </w:rPr>
              <w:t>X</w:t>
            </w:r>
            <w:r w:rsidRPr="006157C1">
              <w:rPr>
                <w:color w:val="000000"/>
              </w:rPr>
              <w:t>óa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4126E" w14:textId="7D4021E1" w:rsidR="00BA72B0" w:rsidRPr="006157C1" w:rsidRDefault="00BA72B0" w:rsidP="0044136C">
            <w:pPr>
              <w:spacing w:line="360" w:lineRule="auto"/>
            </w:pPr>
            <w:r>
              <w:rPr>
                <w:color w:val="000000"/>
              </w:rPr>
              <w:t>N</w:t>
            </w:r>
            <w:r w:rsidRPr="006157C1">
              <w:rPr>
                <w:color w:val="000000"/>
              </w:rPr>
              <w:t xml:space="preserve">hấn </w:t>
            </w:r>
            <w:r>
              <w:rPr>
                <w:color w:val="000000"/>
              </w:rPr>
              <w:t>nút</w:t>
            </w:r>
            <w:r w:rsidRPr="006157C1">
              <w:rPr>
                <w:color w:val="000000"/>
              </w:rPr>
              <w:t xml:space="preserve"> </w:t>
            </w:r>
            <w:r>
              <w:rPr>
                <w:color w:val="000000"/>
              </w:rPr>
              <w:t>“X</w:t>
            </w:r>
            <w:r w:rsidRPr="006157C1">
              <w:rPr>
                <w:color w:val="000000"/>
              </w:rPr>
              <w:t>óa</w:t>
            </w:r>
            <w:r>
              <w:rPr>
                <w:color w:val="000000"/>
              </w:rPr>
              <w:t>” trên một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4020B" w14:textId="56AC77BB" w:rsidR="00BA72B0" w:rsidRPr="006157C1" w:rsidRDefault="00BA72B0" w:rsidP="0044136C">
            <w:pPr>
              <w:spacing w:line="360" w:lineRule="auto"/>
            </w:pPr>
            <w:r>
              <w:rPr>
                <w:color w:val="000000"/>
              </w:rPr>
              <w:t>Xoá sản phẩm khỏi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F320B"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FA5DE" w14:textId="77777777" w:rsidR="00BA72B0" w:rsidRPr="006157C1" w:rsidRDefault="00BA72B0" w:rsidP="0044136C">
            <w:pPr>
              <w:spacing w:line="360" w:lineRule="auto"/>
            </w:pPr>
          </w:p>
        </w:tc>
      </w:tr>
      <w:tr w:rsidR="00BA72B0" w:rsidRPr="006157C1" w14:paraId="222FA93E" w14:textId="77777777" w:rsidTr="0044136C">
        <w:trPr>
          <w:jc w:val="center"/>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819F7B0" w14:textId="77777777" w:rsidR="00BA72B0" w:rsidRPr="006157C1" w:rsidRDefault="00BA72B0" w:rsidP="0044136C">
            <w:pPr>
              <w:spacing w:line="360" w:lineRule="auto"/>
            </w:pPr>
            <w:r>
              <w:rPr>
                <w:color w:val="000000"/>
              </w:rPr>
              <w:t>T</w:t>
            </w:r>
            <w:r w:rsidRPr="006157C1">
              <w:rPr>
                <w:color w:val="000000"/>
              </w:rPr>
              <w:t>hêm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2209" w14:textId="54A4472C" w:rsidR="00BA72B0" w:rsidRPr="006157C1" w:rsidRDefault="00BA72B0" w:rsidP="0044136C">
            <w:pPr>
              <w:spacing w:line="360" w:lineRule="auto"/>
            </w:pPr>
            <w:r>
              <w:rPr>
                <w:color w:val="000000"/>
              </w:rPr>
              <w:t>N</w:t>
            </w:r>
            <w:r w:rsidRPr="006157C1">
              <w:rPr>
                <w:color w:val="000000"/>
              </w:rPr>
              <w:t xml:space="preserve">hấn </w:t>
            </w:r>
            <w:r>
              <w:rPr>
                <w:color w:val="000000"/>
              </w:rPr>
              <w:t>nút “Thêm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79EE" w14:textId="77777777" w:rsidR="00BA72B0" w:rsidRPr="006157C1" w:rsidRDefault="00BA72B0" w:rsidP="0044136C">
            <w:pPr>
              <w:spacing w:line="360" w:lineRule="auto"/>
            </w:pPr>
            <w:r>
              <w:rPr>
                <w:color w:val="000000"/>
              </w:rPr>
              <w:t>H</w:t>
            </w:r>
            <w:r w:rsidRPr="006157C1">
              <w:rPr>
                <w:color w:val="000000"/>
              </w:rPr>
              <w:t>iển thị form nhập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05DF5"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1FDA" w14:textId="77777777" w:rsidR="00BA72B0" w:rsidRPr="006157C1" w:rsidRDefault="00BA72B0" w:rsidP="0044136C">
            <w:pPr>
              <w:spacing w:line="360" w:lineRule="auto"/>
            </w:pPr>
          </w:p>
        </w:tc>
      </w:tr>
      <w:tr w:rsidR="00BA72B0" w:rsidRPr="006157C1" w14:paraId="20B7AD4B" w14:textId="77777777" w:rsidTr="00BA72B0">
        <w:trPr>
          <w:trHeight w:val="792"/>
          <w:jc w:val="center"/>
        </w:trPr>
        <w:tc>
          <w:tcPr>
            <w:tcW w:w="1975" w:type="dxa"/>
            <w:vMerge/>
            <w:tcBorders>
              <w:left w:val="single" w:sz="8" w:space="0" w:color="000000"/>
              <w:right w:val="single" w:sz="8" w:space="0" w:color="000000"/>
            </w:tcBorders>
            <w:tcMar>
              <w:top w:w="100" w:type="dxa"/>
              <w:left w:w="100" w:type="dxa"/>
              <w:bottom w:w="100" w:type="dxa"/>
              <w:right w:w="100" w:type="dxa"/>
            </w:tcMar>
            <w:hideMark/>
          </w:tcPr>
          <w:p w14:paraId="197C7679" w14:textId="77777777" w:rsidR="00BA72B0" w:rsidRPr="006157C1" w:rsidRDefault="00BA72B0" w:rsidP="0044136C">
            <w:pPr>
              <w:spacing w:line="360" w:lineRule="auto"/>
            </w:pPr>
          </w:p>
        </w:tc>
        <w:tc>
          <w:tcPr>
            <w:tcW w:w="2425"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6D9CB12" w14:textId="4233A401" w:rsidR="00BA72B0" w:rsidRPr="006157C1" w:rsidRDefault="00BA72B0" w:rsidP="0044136C">
            <w:pPr>
              <w:spacing w:line="360" w:lineRule="auto"/>
            </w:pPr>
            <w:r>
              <w:rPr>
                <w:color w:val="000000"/>
              </w:rPr>
              <w:t>N</w:t>
            </w:r>
            <w:r w:rsidRPr="006157C1">
              <w:rPr>
                <w:color w:val="000000"/>
              </w:rPr>
              <w:t xml:space="preserve">hập thiếu </w:t>
            </w:r>
            <w:r>
              <w:rPr>
                <w:color w:val="000000"/>
              </w:rPr>
              <w:t>thông tin sản phẩm</w:t>
            </w:r>
            <w:r w:rsidRPr="006157C1">
              <w:rPr>
                <w:color w:val="000000"/>
              </w:rPr>
              <w:t xml:space="preserve">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506231" w14:textId="53003C7B" w:rsidR="00BA72B0" w:rsidRPr="006157C1" w:rsidRDefault="00BA72B0" w:rsidP="0044136C">
            <w:pPr>
              <w:spacing w:line="360" w:lineRule="auto"/>
            </w:pPr>
            <w:r>
              <w:rPr>
                <w:color w:val="000000"/>
              </w:rPr>
              <w:t>Y</w:t>
            </w:r>
            <w:r w:rsidRPr="006157C1">
              <w:rPr>
                <w:color w:val="000000"/>
              </w:rPr>
              <w:t>êu cầu nhập</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12D6572" w14:textId="77777777" w:rsidR="00BA72B0" w:rsidRPr="006157C1" w:rsidRDefault="00BA72B0" w:rsidP="0044136C">
            <w:pPr>
              <w:spacing w:line="360" w:lineRule="auto"/>
              <w:jc w:val="center"/>
            </w:pPr>
            <w:r w:rsidRPr="006157C1">
              <w:rPr>
                <w:b/>
                <w:bCs/>
                <w:color w:val="000000"/>
              </w:rPr>
              <w:t>x</w:t>
            </w:r>
          </w:p>
          <w:p w14:paraId="32D3E27E" w14:textId="45996F66" w:rsidR="00BA72B0" w:rsidRPr="006157C1" w:rsidRDefault="00BA72B0" w:rsidP="0044136C">
            <w:pPr>
              <w:spacing w:line="360" w:lineRule="auto"/>
              <w:jc w:val="center"/>
            </w:pPr>
            <w:r>
              <w:rPr>
                <w:b/>
                <w:bCs/>
                <w:color w:val="000000"/>
              </w:rPr>
              <w:t>x</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5A4DCCF" w14:textId="77777777" w:rsidR="00BA72B0" w:rsidRPr="006157C1" w:rsidRDefault="00BA72B0" w:rsidP="0044136C">
            <w:pPr>
              <w:spacing w:line="360" w:lineRule="auto"/>
            </w:pPr>
          </w:p>
        </w:tc>
      </w:tr>
      <w:tr w:rsidR="00BA72B0" w:rsidRPr="006157C1" w14:paraId="79012E44" w14:textId="77777777" w:rsidTr="00BA72B0">
        <w:trPr>
          <w:trHeight w:val="195"/>
          <w:jc w:val="center"/>
        </w:trPr>
        <w:tc>
          <w:tcPr>
            <w:tcW w:w="1975"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85CC0C0" w14:textId="77777777" w:rsidR="00BA72B0" w:rsidRPr="006157C1" w:rsidRDefault="00BA72B0" w:rsidP="0044136C">
            <w:pPr>
              <w:spacing w:line="360" w:lineRule="auto"/>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B87FA" w14:textId="77777777" w:rsidR="00BA72B0" w:rsidRPr="006157C1" w:rsidRDefault="00BA72B0" w:rsidP="0044136C">
            <w:pPr>
              <w:spacing w:line="360" w:lineRule="auto"/>
            </w:pPr>
            <w:r>
              <w:rPr>
                <w:color w:val="000000"/>
              </w:rPr>
              <w:t>N</w:t>
            </w:r>
            <w:r w:rsidRPr="006157C1">
              <w:rPr>
                <w:color w:val="000000"/>
              </w:rPr>
              <w:t>hập đầy đủ thông tin và nhấn thêm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C4FF8" w14:textId="77777777" w:rsidR="00BA72B0" w:rsidRPr="006157C1" w:rsidRDefault="00BA72B0" w:rsidP="0044136C">
            <w:pPr>
              <w:spacing w:line="360" w:lineRule="auto"/>
            </w:pPr>
            <w:r>
              <w:rPr>
                <w:color w:val="000000"/>
              </w:rPr>
              <w:t>Thêm vào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4C83E"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2C29F" w14:textId="77777777" w:rsidR="00BA72B0" w:rsidRPr="006157C1" w:rsidRDefault="00BA72B0" w:rsidP="0044136C">
            <w:pPr>
              <w:spacing w:line="360" w:lineRule="auto"/>
            </w:pPr>
          </w:p>
        </w:tc>
      </w:tr>
      <w:tr w:rsidR="00BA72B0" w:rsidRPr="006157C1" w14:paraId="08F6AB67" w14:textId="77777777" w:rsidTr="0044136C">
        <w:trPr>
          <w:jc w:val="center"/>
        </w:trPr>
        <w:tc>
          <w:tcPr>
            <w:tcW w:w="197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D58E51C" w14:textId="77777777" w:rsidR="00BA72B0" w:rsidRPr="006157C1" w:rsidRDefault="00BA72B0" w:rsidP="0044136C">
            <w:pPr>
              <w:spacing w:line="360" w:lineRule="auto"/>
            </w:pPr>
            <w:r>
              <w:rPr>
                <w:color w:val="000000"/>
              </w:rPr>
              <w:t>S</w:t>
            </w:r>
            <w:r w:rsidRPr="006157C1">
              <w:rPr>
                <w:color w:val="000000"/>
              </w:rPr>
              <w:t>ửa sản phẩm</w:t>
            </w: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2722" w14:textId="4DFC6317" w:rsidR="00BA72B0" w:rsidRPr="006157C1" w:rsidRDefault="00BA72B0" w:rsidP="0044136C">
            <w:pPr>
              <w:spacing w:line="360" w:lineRule="auto"/>
            </w:pPr>
            <w:r>
              <w:rPr>
                <w:color w:val="000000"/>
              </w:rPr>
              <w:t>N</w:t>
            </w:r>
            <w:r w:rsidRPr="006157C1">
              <w:rPr>
                <w:color w:val="000000"/>
              </w:rPr>
              <w:t>hấn</w:t>
            </w:r>
            <w:r>
              <w:rPr>
                <w:color w:val="000000"/>
              </w:rPr>
              <w:t xml:space="preserve"> nút</w:t>
            </w:r>
            <w:r w:rsidRPr="006157C1">
              <w:rPr>
                <w:color w:val="000000"/>
              </w:rPr>
              <w:t xml:space="preserve"> </w:t>
            </w:r>
            <w:r>
              <w:rPr>
                <w:color w:val="000000"/>
              </w:rPr>
              <w:t>“S</w:t>
            </w:r>
            <w:r w:rsidRPr="006157C1">
              <w:rPr>
                <w:color w:val="000000"/>
              </w:rPr>
              <w:t>ửa</w:t>
            </w:r>
            <w:r>
              <w:rPr>
                <w:color w:val="000000"/>
              </w:rPr>
              <w:t>”</w:t>
            </w:r>
            <w:r w:rsidRPr="006157C1">
              <w:rPr>
                <w:color w:val="000000"/>
              </w:rPr>
              <w:t xml:space="preserve"> trên một dòng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1387" w14:textId="77777777" w:rsidR="00BA72B0" w:rsidRPr="006157C1" w:rsidRDefault="00BA72B0" w:rsidP="0044136C">
            <w:pPr>
              <w:spacing w:line="360" w:lineRule="auto"/>
            </w:pPr>
            <w:r>
              <w:rPr>
                <w:color w:val="000000"/>
              </w:rPr>
              <w:t>H</w:t>
            </w:r>
            <w:r w:rsidRPr="006157C1">
              <w:rPr>
                <w:color w:val="000000"/>
              </w:rPr>
              <w:t>iển thị form sửa sản phẩm</w:t>
            </w:r>
            <w:r>
              <w:rPr>
                <w:color w:val="000000"/>
              </w:rPr>
              <w:t xml:space="preserve"> với thông tin cũ của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5E328"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84973" w14:textId="77777777" w:rsidR="00BA72B0" w:rsidRPr="006157C1" w:rsidRDefault="00BA72B0" w:rsidP="0044136C">
            <w:pPr>
              <w:spacing w:line="360" w:lineRule="auto"/>
            </w:pPr>
          </w:p>
        </w:tc>
      </w:tr>
      <w:tr w:rsidR="00BA72B0" w:rsidRPr="006157C1" w14:paraId="26C587AA" w14:textId="77777777" w:rsidTr="00670F6C">
        <w:trPr>
          <w:trHeight w:val="828"/>
          <w:jc w:val="center"/>
        </w:trPr>
        <w:tc>
          <w:tcPr>
            <w:tcW w:w="1975" w:type="dxa"/>
            <w:vMerge/>
            <w:tcBorders>
              <w:left w:val="single" w:sz="8" w:space="0" w:color="000000"/>
              <w:right w:val="single" w:sz="8" w:space="0" w:color="000000"/>
            </w:tcBorders>
            <w:tcMar>
              <w:top w:w="100" w:type="dxa"/>
              <w:left w:w="100" w:type="dxa"/>
              <w:bottom w:w="100" w:type="dxa"/>
              <w:right w:w="100" w:type="dxa"/>
            </w:tcMar>
            <w:hideMark/>
          </w:tcPr>
          <w:p w14:paraId="7A1A542C" w14:textId="77777777" w:rsidR="00BA72B0" w:rsidRPr="006157C1" w:rsidRDefault="00BA72B0" w:rsidP="0044136C">
            <w:pPr>
              <w:spacing w:line="360" w:lineRule="auto"/>
            </w:pPr>
          </w:p>
        </w:tc>
        <w:tc>
          <w:tcPr>
            <w:tcW w:w="2425"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F1C204E" w14:textId="2921E914" w:rsidR="00BA72B0" w:rsidRPr="006157C1" w:rsidRDefault="00BA72B0" w:rsidP="0044136C">
            <w:pPr>
              <w:spacing w:line="360" w:lineRule="auto"/>
            </w:pPr>
            <w:r>
              <w:rPr>
                <w:color w:val="000000"/>
              </w:rPr>
              <w:t>N</w:t>
            </w:r>
            <w:r w:rsidRPr="006157C1">
              <w:rPr>
                <w:color w:val="000000"/>
              </w:rPr>
              <w:t xml:space="preserve">hập thiếu </w:t>
            </w:r>
            <w:r>
              <w:rPr>
                <w:color w:val="000000"/>
              </w:rPr>
              <w:t>thông tin sản phẩm</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5104825" w14:textId="77777777" w:rsidR="00BA72B0" w:rsidRPr="006157C1" w:rsidRDefault="00BA72B0" w:rsidP="0044136C">
            <w:pPr>
              <w:spacing w:line="360" w:lineRule="auto"/>
            </w:pPr>
            <w:r>
              <w:rPr>
                <w:color w:val="000000"/>
              </w:rPr>
              <w:t>Y</w:t>
            </w:r>
            <w:r w:rsidRPr="006157C1">
              <w:rPr>
                <w:color w:val="000000"/>
              </w:rPr>
              <w:t>êu cầu nhập</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CAC9E49"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5415779" w14:textId="77777777" w:rsidR="00BA72B0" w:rsidRPr="006157C1" w:rsidRDefault="00BA72B0" w:rsidP="0044136C">
            <w:pPr>
              <w:spacing w:line="360" w:lineRule="auto"/>
            </w:pPr>
          </w:p>
        </w:tc>
      </w:tr>
      <w:tr w:rsidR="00BA72B0" w:rsidRPr="006157C1" w14:paraId="3DC5AC87" w14:textId="77777777" w:rsidTr="0044136C">
        <w:trPr>
          <w:jc w:val="center"/>
        </w:trPr>
        <w:tc>
          <w:tcPr>
            <w:tcW w:w="1975" w:type="dxa"/>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4DD71BCB" w14:textId="77777777" w:rsidR="00BA72B0" w:rsidRPr="006157C1" w:rsidRDefault="00BA72B0" w:rsidP="0044136C">
            <w:pPr>
              <w:spacing w:line="360" w:lineRule="auto"/>
            </w:pPr>
          </w:p>
        </w:tc>
        <w:tc>
          <w:tcPr>
            <w:tcW w:w="2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217BB" w14:textId="77777777" w:rsidR="00BA72B0" w:rsidRPr="006157C1" w:rsidRDefault="00BA72B0" w:rsidP="0044136C">
            <w:pPr>
              <w:spacing w:line="360" w:lineRule="auto"/>
            </w:pPr>
            <w:r>
              <w:rPr>
                <w:color w:val="000000"/>
              </w:rPr>
              <w:t>N</w:t>
            </w:r>
            <w:r w:rsidRPr="006157C1">
              <w:rPr>
                <w:color w:val="000000"/>
              </w:rPr>
              <w:t>hập đầy đủ thông tin và nhấn sửa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54ABB" w14:textId="77777777" w:rsidR="00BA72B0" w:rsidRPr="006157C1" w:rsidRDefault="00BA72B0" w:rsidP="0044136C">
            <w:pPr>
              <w:spacing w:line="360" w:lineRule="auto"/>
            </w:pPr>
            <w:r>
              <w:rPr>
                <w:color w:val="000000"/>
              </w:rPr>
              <w:t>S</w:t>
            </w:r>
            <w:r w:rsidRPr="006157C1">
              <w:rPr>
                <w:color w:val="000000"/>
              </w:rPr>
              <w:t>ửa thông tin trên CSDL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0D40E" w14:textId="77777777" w:rsidR="00BA72B0" w:rsidRPr="006157C1" w:rsidRDefault="00BA72B0" w:rsidP="0044136C">
            <w:pPr>
              <w:spacing w:line="360" w:lineRule="auto"/>
              <w:jc w:val="center"/>
            </w:pPr>
            <w:r w:rsidRPr="006157C1">
              <w:rPr>
                <w:b/>
                <w:bCs/>
                <w:color w:val="000000"/>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3FB20" w14:textId="77777777" w:rsidR="00BA72B0" w:rsidRPr="006157C1" w:rsidRDefault="00BA72B0" w:rsidP="0044136C">
            <w:pPr>
              <w:spacing w:line="360" w:lineRule="auto"/>
            </w:pPr>
          </w:p>
        </w:tc>
      </w:tr>
    </w:tbl>
    <w:p w14:paraId="78562CCC" w14:textId="77777777" w:rsidR="002F747D" w:rsidRPr="00945218" w:rsidRDefault="002F747D" w:rsidP="002F747D">
      <w:pPr>
        <w:pStyle w:val="Heading1"/>
        <w:numPr>
          <w:ilvl w:val="0"/>
          <w:numId w:val="0"/>
        </w:numPr>
        <w:spacing w:before="120" w:after="120"/>
        <w:jc w:val="center"/>
        <w:rPr>
          <w:rFonts w:cs="Times New Roman"/>
          <w:color w:val="0D0D0D"/>
          <w:sz w:val="28"/>
          <w:szCs w:val="28"/>
        </w:rPr>
      </w:pPr>
      <w:bookmarkStart w:id="212" w:name="_Toc107956254"/>
      <w:bookmarkStart w:id="213" w:name="_Toc107957869"/>
      <w:bookmarkStart w:id="214" w:name="_Toc111120544"/>
      <w:bookmarkStart w:id="215" w:name="_Toc128797990"/>
      <w:bookmarkStart w:id="216" w:name="_Toc167398346"/>
      <w:r w:rsidRPr="00945218">
        <w:rPr>
          <w:rFonts w:cs="Times New Roman"/>
          <w:color w:val="0D0D0D"/>
          <w:sz w:val="28"/>
          <w:szCs w:val="28"/>
        </w:rPr>
        <w:lastRenderedPageBreak/>
        <w:t>KẾT LUẬN</w:t>
      </w:r>
      <w:r w:rsidRPr="00945218">
        <w:rPr>
          <w:rFonts w:cs="Times New Roman"/>
          <w:color w:val="FFFFFF" w:themeColor="background1"/>
          <w:sz w:val="28"/>
          <w:szCs w:val="28"/>
        </w:rPr>
        <w:t xml:space="preserve"> </w:t>
      </w:r>
      <w:r w:rsidRPr="00945218">
        <w:rPr>
          <w:rFonts w:cs="Times New Roman"/>
          <w:color w:val="0D0D0D"/>
          <w:sz w:val="28"/>
          <w:szCs w:val="28"/>
        </w:rPr>
        <w:t>VÀ HƯỚNG PHÁT</w:t>
      </w:r>
      <w:r w:rsidRPr="00945218">
        <w:rPr>
          <w:rFonts w:cs="Times New Roman"/>
          <w:color w:val="FFFFFF" w:themeColor="background1"/>
          <w:sz w:val="28"/>
          <w:szCs w:val="28"/>
        </w:rPr>
        <w:t xml:space="preserve"> </w:t>
      </w:r>
      <w:r w:rsidRPr="00945218">
        <w:rPr>
          <w:rFonts w:cs="Times New Roman"/>
          <w:color w:val="0D0D0D"/>
          <w:sz w:val="28"/>
          <w:szCs w:val="28"/>
        </w:rPr>
        <w:t>TRIỂN</w:t>
      </w:r>
      <w:bookmarkEnd w:id="212"/>
      <w:bookmarkEnd w:id="213"/>
      <w:bookmarkEnd w:id="214"/>
      <w:bookmarkEnd w:id="215"/>
      <w:bookmarkEnd w:id="216"/>
    </w:p>
    <w:p w14:paraId="1D018373" w14:textId="77777777" w:rsidR="002F747D" w:rsidRPr="00945218" w:rsidRDefault="002F747D" w:rsidP="002F747D">
      <w:pPr>
        <w:spacing w:before="120" w:after="120" w:line="360" w:lineRule="auto"/>
        <w:ind w:firstLine="720"/>
        <w:jc w:val="both"/>
        <w:rPr>
          <w:sz w:val="28"/>
          <w:szCs w:val="28"/>
          <w:lang w:val="vi-VN"/>
        </w:rPr>
      </w:pPr>
      <w:r w:rsidRPr="00945218">
        <w:rPr>
          <w:sz w:val="28"/>
          <w:szCs w:val="28"/>
        </w:rPr>
        <w:t>Sau một thời</w:t>
      </w:r>
      <w:r w:rsidRPr="00945218">
        <w:rPr>
          <w:color w:val="FFFFFF" w:themeColor="background1"/>
          <w:sz w:val="28"/>
          <w:szCs w:val="28"/>
        </w:rPr>
        <w:t>a</w:t>
      </w:r>
      <w:r w:rsidRPr="00945218">
        <w:rPr>
          <w:sz w:val="28"/>
          <w:szCs w:val="28"/>
        </w:rPr>
        <w:t>gian tìm hiểu và nghiên cứu, bản thân em</w:t>
      </w:r>
      <w:r w:rsidRPr="00945218">
        <w:rPr>
          <w:color w:val="FFFFFF" w:themeColor="background1"/>
          <w:sz w:val="28"/>
          <w:szCs w:val="28"/>
        </w:rPr>
        <w:t>a</w:t>
      </w:r>
      <w:r w:rsidRPr="00945218">
        <w:rPr>
          <w:sz w:val="28"/>
          <w:szCs w:val="28"/>
        </w:rPr>
        <w:t>đã xây dựng được một Website bán hàng điện tử máy tính với các chức năng cơ bản. Website giới</w:t>
      </w:r>
      <w:r w:rsidRPr="00945218">
        <w:rPr>
          <w:color w:val="FFFFFF" w:themeColor="background1"/>
          <w:sz w:val="28"/>
          <w:szCs w:val="28"/>
        </w:rPr>
        <w:t>a</w:t>
      </w:r>
      <w:r w:rsidRPr="00945218">
        <w:rPr>
          <w:sz w:val="28"/>
          <w:szCs w:val="28"/>
        </w:rPr>
        <w:t>thiệu thông tin về các loại mặt</w:t>
      </w:r>
      <w:r w:rsidRPr="00945218">
        <w:rPr>
          <w:color w:val="FFFFFF" w:themeColor="background1"/>
          <w:sz w:val="28"/>
          <w:szCs w:val="28"/>
        </w:rPr>
        <w:t xml:space="preserve"> </w:t>
      </w:r>
      <w:r w:rsidRPr="00945218">
        <w:rPr>
          <w:sz w:val="28"/>
          <w:szCs w:val="28"/>
        </w:rPr>
        <w:t xml:space="preserve">hàng máy tính, các mẫu mã đẹp, uy </w:t>
      </w:r>
      <w:r w:rsidRPr="00945218">
        <w:rPr>
          <w:sz w:val="28"/>
          <w:szCs w:val="28"/>
          <w:lang w:val="vi-VN"/>
        </w:rPr>
        <w:t>tín.</w:t>
      </w:r>
    </w:p>
    <w:p w14:paraId="5E1C97A3" w14:textId="77777777" w:rsidR="002F747D" w:rsidRPr="00945218" w:rsidRDefault="002F747D" w:rsidP="002F747D">
      <w:pPr>
        <w:spacing w:before="120" w:after="120" w:line="360" w:lineRule="auto"/>
        <w:ind w:firstLine="720"/>
        <w:jc w:val="both"/>
        <w:rPr>
          <w:sz w:val="28"/>
          <w:szCs w:val="28"/>
        </w:rPr>
      </w:pPr>
      <w:r w:rsidRPr="00945218">
        <w:rPr>
          <w:sz w:val="28"/>
          <w:szCs w:val="28"/>
        </w:rPr>
        <w:t xml:space="preserve"> Website cho</w:t>
      </w:r>
      <w:r w:rsidRPr="00945218">
        <w:rPr>
          <w:color w:val="FFFFFF" w:themeColor="background1"/>
          <w:sz w:val="28"/>
          <w:szCs w:val="28"/>
        </w:rPr>
        <w:t>a</w:t>
      </w:r>
      <w:r w:rsidRPr="00945218">
        <w:rPr>
          <w:sz w:val="28"/>
          <w:szCs w:val="28"/>
        </w:rPr>
        <w:t xml:space="preserve">phép </w:t>
      </w:r>
      <w:r w:rsidRPr="00945218">
        <w:rPr>
          <w:sz w:val="28"/>
          <w:szCs w:val="28"/>
          <w:lang w:val="vi-VN"/>
        </w:rPr>
        <w:t>người dùng</w:t>
      </w:r>
      <w:r w:rsidRPr="00945218">
        <w:rPr>
          <w:sz w:val="28"/>
          <w:szCs w:val="28"/>
        </w:rPr>
        <w:t xml:space="preserve"> có thể mua</w:t>
      </w:r>
      <w:r w:rsidRPr="00945218">
        <w:rPr>
          <w:color w:val="FFFFFF" w:themeColor="background1"/>
          <w:sz w:val="28"/>
          <w:szCs w:val="28"/>
        </w:rPr>
        <w:t>a</w:t>
      </w:r>
      <w:r w:rsidRPr="00945218">
        <w:rPr>
          <w:sz w:val="28"/>
          <w:szCs w:val="28"/>
        </w:rPr>
        <w:t xml:space="preserve">hàng và xem sản phẩm mà không cần đăng nhập, </w:t>
      </w:r>
      <w:r w:rsidRPr="00945218">
        <w:rPr>
          <w:sz w:val="28"/>
          <w:szCs w:val="28"/>
          <w:lang w:val="vi-VN"/>
        </w:rPr>
        <w:t>người dùng</w:t>
      </w:r>
      <w:r w:rsidRPr="00945218">
        <w:rPr>
          <w:sz w:val="28"/>
          <w:szCs w:val="28"/>
        </w:rPr>
        <w:t xml:space="preserve"> có thể mua các loại sản phẩm một cách dễ dàng và thuận tiện. Website cung cấp cho admin một trang giao diện </w:t>
      </w:r>
      <w:r w:rsidRPr="00945218">
        <w:rPr>
          <w:sz w:val="28"/>
          <w:szCs w:val="28"/>
          <w:lang w:val="vi-VN"/>
        </w:rPr>
        <w:t>bắt</w:t>
      </w:r>
      <w:r w:rsidRPr="00945218">
        <w:rPr>
          <w:color w:val="FFFFFF" w:themeColor="background1"/>
          <w:sz w:val="28"/>
          <w:szCs w:val="28"/>
        </w:rPr>
        <w:t>a</w:t>
      </w:r>
      <w:r w:rsidRPr="00945218">
        <w:rPr>
          <w:sz w:val="28"/>
          <w:szCs w:val="28"/>
          <w:lang w:val="vi-VN"/>
        </w:rPr>
        <w:t>mắt, tối giản</w:t>
      </w:r>
      <w:r w:rsidRPr="00945218">
        <w:rPr>
          <w:sz w:val="28"/>
          <w:szCs w:val="28"/>
        </w:rPr>
        <w:t xml:space="preserve"> và dễ quản lý được các mục như thông tin dịch vụ, thương hiệu, loại hình</w:t>
      </w:r>
      <w:r w:rsidRPr="00945218">
        <w:rPr>
          <w:color w:val="FFFFFF" w:themeColor="background1"/>
          <w:sz w:val="28"/>
          <w:szCs w:val="28"/>
        </w:rPr>
        <w:t>a</w:t>
      </w:r>
      <w:r w:rsidRPr="00945218">
        <w:rPr>
          <w:sz w:val="28"/>
          <w:szCs w:val="28"/>
        </w:rPr>
        <w:t xml:space="preserve">mặt hàng, kiến thức và tin tức. </w:t>
      </w:r>
    </w:p>
    <w:p w14:paraId="09F21F49" w14:textId="77777777" w:rsidR="002F747D" w:rsidRPr="00945218" w:rsidRDefault="002F747D" w:rsidP="002F747D">
      <w:pPr>
        <w:spacing w:before="120" w:after="120" w:line="360" w:lineRule="auto"/>
        <w:ind w:firstLine="720"/>
        <w:jc w:val="both"/>
        <w:rPr>
          <w:sz w:val="28"/>
          <w:szCs w:val="28"/>
        </w:rPr>
      </w:pPr>
      <w:r w:rsidRPr="00945218">
        <w:rPr>
          <w:sz w:val="28"/>
          <w:szCs w:val="28"/>
        </w:rPr>
        <w:t>Qua việc tự tìm hiểu và xây dựng website, cùng với sự hướng</w:t>
      </w:r>
      <w:r w:rsidRPr="00945218">
        <w:rPr>
          <w:color w:val="FFFFFF" w:themeColor="background1"/>
          <w:sz w:val="28"/>
          <w:szCs w:val="28"/>
        </w:rPr>
        <w:t>a</w:t>
      </w:r>
      <w:r w:rsidRPr="00945218">
        <w:rPr>
          <w:sz w:val="28"/>
          <w:szCs w:val="28"/>
        </w:rPr>
        <w:t xml:space="preserve">dẫn chỉ bảo của thầy giáo hướng dẫn. Em đã </w:t>
      </w:r>
      <w:r w:rsidRPr="00945218">
        <w:rPr>
          <w:sz w:val="28"/>
          <w:szCs w:val="28"/>
          <w:lang w:val="vi-VN"/>
        </w:rPr>
        <w:t xml:space="preserve">tiếp thu </w:t>
      </w:r>
      <w:r w:rsidRPr="00945218">
        <w:rPr>
          <w:sz w:val="28"/>
          <w:szCs w:val="28"/>
        </w:rPr>
        <w:t>được nhiều kiến thức mới hơn như công nghệ PHP/MySQL, và cách triển khai một dự án website. Hiểu được quy trình nghiệp vụ khi làm một website bán hàng, đưa thông tin trên mạng. Tuy nhiên, hệ thống website bán hàng điện tử máy tính</w:t>
      </w:r>
      <w:r w:rsidRPr="00945218">
        <w:rPr>
          <w:color w:val="FFFFFF" w:themeColor="background1"/>
          <w:sz w:val="28"/>
          <w:szCs w:val="28"/>
        </w:rPr>
        <w:t>a</w:t>
      </w:r>
      <w:r w:rsidRPr="00945218">
        <w:rPr>
          <w:sz w:val="28"/>
          <w:szCs w:val="28"/>
        </w:rPr>
        <w:t>của em chưa cho phép khách</w:t>
      </w:r>
      <w:r w:rsidRPr="00945218">
        <w:rPr>
          <w:color w:val="FFFFFF" w:themeColor="background1"/>
          <w:sz w:val="28"/>
          <w:szCs w:val="28"/>
        </w:rPr>
        <w:t>a</w:t>
      </w:r>
      <w:r w:rsidRPr="00945218">
        <w:rPr>
          <w:sz w:val="28"/>
          <w:szCs w:val="28"/>
        </w:rPr>
        <w:t xml:space="preserve">hàng thanh toán trực tuyến được, vẫn còn một số thủ tục thanh toán thủ công. Hệ thống chưa có các trợ giúp ngữ cảnh cho người dùng cấu hình tạo mới website. </w:t>
      </w:r>
      <w:r w:rsidRPr="00945218">
        <w:rPr>
          <w:sz w:val="28"/>
          <w:szCs w:val="28"/>
          <w:lang w:val="vi-VN"/>
        </w:rPr>
        <w:t>Bên cạnh</w:t>
      </w:r>
      <w:r w:rsidRPr="00945218">
        <w:rPr>
          <w:color w:val="FFFFFF" w:themeColor="background1"/>
          <w:sz w:val="28"/>
          <w:szCs w:val="28"/>
        </w:rPr>
        <w:t>a</w:t>
      </w:r>
      <w:r w:rsidRPr="00945218">
        <w:rPr>
          <w:sz w:val="28"/>
          <w:szCs w:val="28"/>
          <w:lang w:val="vi-VN"/>
        </w:rPr>
        <w:t xml:space="preserve">đó còn một </w:t>
      </w:r>
      <w:r w:rsidRPr="00945218">
        <w:rPr>
          <w:sz w:val="28"/>
          <w:szCs w:val="28"/>
        </w:rPr>
        <w:t>số chức năng vẫn</w:t>
      </w:r>
      <w:r w:rsidRPr="00945218">
        <w:rPr>
          <w:sz w:val="28"/>
          <w:szCs w:val="28"/>
          <w:lang w:val="vi-VN"/>
        </w:rPr>
        <w:t xml:space="preserve"> </w:t>
      </w:r>
      <w:r w:rsidRPr="00945218">
        <w:rPr>
          <w:sz w:val="28"/>
          <w:szCs w:val="28"/>
        </w:rPr>
        <w:t>chưa hoàn thiện và chưa đúng với mong muốn của đã đặt ra. Cách thiết kế giao diện, màu sắc vẫn chưa được chuyên nghiệp. Một số chỗ vẫn còn chưa đúng và dư thừa … Vì công nghệ PHP/MySQL còn khá mới lạ với em nên một số</w:t>
      </w:r>
      <w:r w:rsidRPr="00945218">
        <w:rPr>
          <w:color w:val="FFFFFF" w:themeColor="background1"/>
          <w:sz w:val="28"/>
          <w:szCs w:val="28"/>
        </w:rPr>
        <w:t>a</w:t>
      </w:r>
      <w:r w:rsidRPr="00945218">
        <w:rPr>
          <w:sz w:val="28"/>
          <w:szCs w:val="28"/>
        </w:rPr>
        <w:t xml:space="preserve">chức năng của hệ thống vẫn còn lỗi và một số khác vẫn chưa được hiện thực. </w:t>
      </w:r>
    </w:p>
    <w:p w14:paraId="28A6E98B" w14:textId="77777777" w:rsidR="002F747D" w:rsidRPr="00945218" w:rsidRDefault="002F747D" w:rsidP="002F747D">
      <w:pPr>
        <w:spacing w:before="120" w:after="120" w:line="360" w:lineRule="auto"/>
        <w:ind w:firstLine="720"/>
        <w:jc w:val="both"/>
        <w:rPr>
          <w:sz w:val="28"/>
          <w:szCs w:val="28"/>
        </w:rPr>
      </w:pPr>
      <w:r w:rsidRPr="00945218">
        <w:rPr>
          <w:sz w:val="28"/>
          <w:szCs w:val="28"/>
        </w:rPr>
        <w:t>Sau khi nghiên cứu</w:t>
      </w:r>
      <w:r w:rsidRPr="00945218">
        <w:rPr>
          <w:color w:val="FFFFFF" w:themeColor="background1"/>
          <w:sz w:val="28"/>
          <w:szCs w:val="28"/>
        </w:rPr>
        <w:t>a</w:t>
      </w:r>
      <w:r w:rsidRPr="00945218">
        <w:rPr>
          <w:sz w:val="28"/>
          <w:szCs w:val="28"/>
        </w:rPr>
        <w:t xml:space="preserve">và thực hiện đề tài, em đã vạch ra được hướng phát triển tiếp theo của đề tài như sau: </w:t>
      </w:r>
    </w:p>
    <w:p w14:paraId="265A51EA" w14:textId="77777777" w:rsidR="002F747D" w:rsidRPr="00945218" w:rsidRDefault="002F747D" w:rsidP="00A00577">
      <w:pPr>
        <w:pStyle w:val="ListParagraph"/>
        <w:widowControl w:val="0"/>
        <w:numPr>
          <w:ilvl w:val="0"/>
          <w:numId w:val="32"/>
        </w:numPr>
        <w:autoSpaceDE w:val="0"/>
        <w:autoSpaceDN w:val="0"/>
        <w:spacing w:before="120" w:after="120" w:line="360" w:lineRule="auto"/>
        <w:ind w:left="0" w:hanging="218"/>
        <w:contextualSpacing w:val="0"/>
        <w:rPr>
          <w:b/>
          <w:bCs/>
          <w:sz w:val="28"/>
          <w:szCs w:val="28"/>
          <w:lang w:val="vi-VN"/>
        </w:rPr>
      </w:pPr>
      <w:bookmarkStart w:id="217" w:name="_Toc312424874"/>
      <w:bookmarkStart w:id="218" w:name="_Toc419271730"/>
      <w:bookmarkStart w:id="219" w:name="_Toc469067714"/>
      <w:bookmarkStart w:id="220" w:name="_Toc8074608"/>
      <w:r w:rsidRPr="00945218">
        <w:rPr>
          <w:b/>
          <w:bCs/>
          <w:sz w:val="28"/>
          <w:szCs w:val="28"/>
        </w:rPr>
        <w:t>Kết quả đạt</w:t>
      </w:r>
      <w:r w:rsidRPr="00945218">
        <w:rPr>
          <w:b/>
          <w:bCs/>
          <w:color w:val="FFFFFF" w:themeColor="background1"/>
          <w:sz w:val="28"/>
          <w:szCs w:val="28"/>
        </w:rPr>
        <w:t>a</w:t>
      </w:r>
      <w:r w:rsidRPr="00945218">
        <w:rPr>
          <w:b/>
          <w:bCs/>
          <w:sz w:val="28"/>
          <w:szCs w:val="28"/>
        </w:rPr>
        <w:t>được của đề tài</w:t>
      </w:r>
      <w:bookmarkEnd w:id="217"/>
      <w:bookmarkEnd w:id="218"/>
      <w:bookmarkEnd w:id="219"/>
      <w:bookmarkEnd w:id="220"/>
    </w:p>
    <w:p w14:paraId="72053E5E" w14:textId="77777777" w:rsidR="002F747D" w:rsidRPr="00945218" w:rsidRDefault="002F747D" w:rsidP="00A00577">
      <w:pPr>
        <w:pStyle w:val="ListParagraph"/>
        <w:widowControl w:val="0"/>
        <w:numPr>
          <w:ilvl w:val="1"/>
          <w:numId w:val="31"/>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Đã tạo ra một website</w:t>
      </w:r>
      <w:r w:rsidRPr="00945218">
        <w:rPr>
          <w:color w:val="FFFFFF" w:themeColor="background1"/>
          <w:sz w:val="28"/>
          <w:szCs w:val="28"/>
          <w:lang w:val="vi-VN" w:eastAsia="x-none"/>
        </w:rPr>
        <w:t>a</w:t>
      </w:r>
      <w:r w:rsidRPr="00945218">
        <w:rPr>
          <w:sz w:val="28"/>
          <w:szCs w:val="28"/>
          <w:lang w:val="vi-VN" w:eastAsia="x-none"/>
        </w:rPr>
        <w:t>bán hàng đơn giản.</w:t>
      </w:r>
    </w:p>
    <w:p w14:paraId="4E369D79" w14:textId="77777777" w:rsidR="002F747D" w:rsidRPr="00945218" w:rsidRDefault="002F747D" w:rsidP="00A00577">
      <w:pPr>
        <w:pStyle w:val="ListParagraph"/>
        <w:widowControl w:val="0"/>
        <w:numPr>
          <w:ilvl w:val="1"/>
          <w:numId w:val="31"/>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Hiển thị sản phẩm theo từng loại sản phẩm.</w:t>
      </w:r>
    </w:p>
    <w:p w14:paraId="20441894" w14:textId="3F53CEA7" w:rsidR="002F747D" w:rsidRPr="00D311A1" w:rsidRDefault="00D311A1" w:rsidP="00A00577">
      <w:pPr>
        <w:pStyle w:val="ListParagraph"/>
        <w:widowControl w:val="0"/>
        <w:numPr>
          <w:ilvl w:val="1"/>
          <w:numId w:val="31"/>
        </w:numPr>
        <w:autoSpaceDE w:val="0"/>
        <w:autoSpaceDN w:val="0"/>
        <w:spacing w:before="120" w:after="120" w:line="360" w:lineRule="auto"/>
        <w:ind w:left="0" w:hanging="218"/>
        <w:contextualSpacing w:val="0"/>
        <w:rPr>
          <w:sz w:val="28"/>
          <w:szCs w:val="28"/>
          <w:lang w:val="vi-VN" w:eastAsia="x-none"/>
        </w:rPr>
      </w:pPr>
      <w:r w:rsidRPr="000C6A29">
        <w:rPr>
          <w:sz w:val="28"/>
          <w:szCs w:val="28"/>
          <w:lang w:val="vi-VN" w:eastAsia="x-none"/>
        </w:rPr>
        <w:t>Chức năng cho</w:t>
      </w:r>
      <w:r w:rsidR="002F747D" w:rsidRPr="00945218">
        <w:rPr>
          <w:sz w:val="28"/>
          <w:szCs w:val="28"/>
          <w:lang w:val="vi-VN" w:eastAsia="x-none"/>
        </w:rPr>
        <w:t xml:space="preserve"> khách hàng</w:t>
      </w:r>
      <w:r w:rsidRPr="000C6A29">
        <w:rPr>
          <w:sz w:val="28"/>
          <w:szCs w:val="28"/>
          <w:lang w:val="vi-VN" w:eastAsia="x-none"/>
        </w:rPr>
        <w:t xml:space="preserve">: đăng ký, đăng nhập, tìm kiếm sản phẩm, xem chi </w:t>
      </w:r>
      <w:r w:rsidRPr="000C6A29">
        <w:rPr>
          <w:sz w:val="28"/>
          <w:szCs w:val="28"/>
          <w:lang w:val="vi-VN" w:eastAsia="x-none"/>
        </w:rPr>
        <w:lastRenderedPageBreak/>
        <w:t>tiết sản phẩm, đặt hàng, xem chi tiết đơn hàng, đánh giá sản phẩm</w:t>
      </w:r>
      <w:r w:rsidR="002F747D" w:rsidRPr="00945218">
        <w:rPr>
          <w:sz w:val="28"/>
          <w:szCs w:val="28"/>
          <w:lang w:val="vi-VN" w:eastAsia="x-none"/>
        </w:rPr>
        <w:t>.</w:t>
      </w:r>
    </w:p>
    <w:p w14:paraId="5F957B73" w14:textId="5D4204DC" w:rsidR="00D311A1" w:rsidRPr="00945218" w:rsidRDefault="00D311A1" w:rsidP="00A00577">
      <w:pPr>
        <w:pStyle w:val="ListParagraph"/>
        <w:widowControl w:val="0"/>
        <w:numPr>
          <w:ilvl w:val="1"/>
          <w:numId w:val="31"/>
        </w:numPr>
        <w:autoSpaceDE w:val="0"/>
        <w:autoSpaceDN w:val="0"/>
        <w:spacing w:before="120" w:after="120" w:line="360" w:lineRule="auto"/>
        <w:ind w:left="0" w:hanging="218"/>
        <w:contextualSpacing w:val="0"/>
        <w:rPr>
          <w:sz w:val="28"/>
          <w:szCs w:val="28"/>
          <w:lang w:val="vi-VN" w:eastAsia="x-none"/>
        </w:rPr>
      </w:pPr>
      <w:r w:rsidRPr="000C6A29">
        <w:rPr>
          <w:sz w:val="28"/>
          <w:szCs w:val="28"/>
          <w:lang w:val="vi-VN" w:eastAsia="x-none"/>
        </w:rPr>
        <w:t>Chức năng cho quản trị viên: quản lý đơn hàng, quản lý khách hàng, quản lý sản phẩm, quản lý nhân viên, quản lý danh mục sản phẩm.</w:t>
      </w:r>
    </w:p>
    <w:p w14:paraId="4B2B4688" w14:textId="77777777" w:rsidR="002F747D" w:rsidRPr="00945218" w:rsidRDefault="002F747D" w:rsidP="00A00577">
      <w:pPr>
        <w:pStyle w:val="ListParagraph"/>
        <w:widowControl w:val="0"/>
        <w:numPr>
          <w:ilvl w:val="0"/>
          <w:numId w:val="32"/>
        </w:numPr>
        <w:autoSpaceDE w:val="0"/>
        <w:autoSpaceDN w:val="0"/>
        <w:spacing w:before="120" w:after="120" w:line="360" w:lineRule="auto"/>
        <w:ind w:left="0" w:hanging="218"/>
        <w:contextualSpacing w:val="0"/>
        <w:rPr>
          <w:b/>
          <w:bCs/>
          <w:sz w:val="28"/>
          <w:szCs w:val="28"/>
          <w:lang w:val="vi-VN" w:eastAsia="x-none"/>
        </w:rPr>
      </w:pPr>
      <w:bookmarkStart w:id="221" w:name="_Toc312424875"/>
      <w:bookmarkStart w:id="222" w:name="_Toc419271731"/>
      <w:bookmarkStart w:id="223" w:name="_Toc469067715"/>
      <w:bookmarkStart w:id="224" w:name="_Toc8074609"/>
      <w:r w:rsidRPr="00945218">
        <w:rPr>
          <w:b/>
          <w:bCs/>
          <w:sz w:val="28"/>
          <w:szCs w:val="28"/>
        </w:rPr>
        <w:t>Hạn chế của đề tài</w:t>
      </w:r>
      <w:bookmarkEnd w:id="221"/>
      <w:bookmarkEnd w:id="222"/>
      <w:bookmarkEnd w:id="223"/>
      <w:bookmarkEnd w:id="224"/>
    </w:p>
    <w:p w14:paraId="563D9F0E" w14:textId="35B4DFD6" w:rsidR="002F747D" w:rsidRPr="00945218" w:rsidRDefault="002F747D" w:rsidP="00A00577">
      <w:pPr>
        <w:pStyle w:val="ListParagraph"/>
        <w:widowControl w:val="0"/>
        <w:numPr>
          <w:ilvl w:val="0"/>
          <w:numId w:val="33"/>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Có ít kinh nghiệm trong</w:t>
      </w:r>
      <w:r w:rsidRPr="000C6A29">
        <w:rPr>
          <w:color w:val="FFFFFF" w:themeColor="background1"/>
          <w:sz w:val="28"/>
          <w:szCs w:val="28"/>
          <w:lang w:val="vi-VN" w:eastAsia="x-none"/>
        </w:rPr>
        <w:t>a</w:t>
      </w:r>
      <w:r w:rsidRPr="00945218">
        <w:rPr>
          <w:sz w:val="28"/>
          <w:szCs w:val="28"/>
          <w:lang w:val="vi-VN" w:eastAsia="x-none"/>
        </w:rPr>
        <w:t>thiết kế</w:t>
      </w:r>
      <w:r w:rsidRPr="00945218">
        <w:rPr>
          <w:color w:val="FFFFFF" w:themeColor="background1"/>
          <w:sz w:val="28"/>
          <w:szCs w:val="28"/>
          <w:lang w:val="vi-VN" w:eastAsia="x-none"/>
        </w:rPr>
        <w:t>a</w:t>
      </w:r>
      <w:r w:rsidRPr="00945218">
        <w:rPr>
          <w:sz w:val="28"/>
          <w:szCs w:val="28"/>
          <w:lang w:val="vi-VN" w:eastAsia="x-none"/>
        </w:rPr>
        <w:t>và xây dựng website</w:t>
      </w:r>
      <w:r w:rsidR="00D311A1" w:rsidRPr="000C6A29">
        <w:rPr>
          <w:sz w:val="28"/>
          <w:szCs w:val="28"/>
          <w:lang w:val="vi-VN" w:eastAsia="x-none"/>
        </w:rPr>
        <w:t>.</w:t>
      </w:r>
    </w:p>
    <w:p w14:paraId="150BB926" w14:textId="14E11E3F" w:rsidR="002F747D" w:rsidRPr="00945218" w:rsidRDefault="002F747D" w:rsidP="00A00577">
      <w:pPr>
        <w:pStyle w:val="ListParagraph"/>
        <w:widowControl w:val="0"/>
        <w:numPr>
          <w:ilvl w:val="0"/>
          <w:numId w:val="33"/>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Các chức năng quản lý</w:t>
      </w:r>
      <w:r w:rsidRPr="000C6A29">
        <w:rPr>
          <w:color w:val="FFFFFF" w:themeColor="background1"/>
          <w:sz w:val="28"/>
          <w:szCs w:val="28"/>
          <w:lang w:val="vi-VN" w:eastAsia="x-none"/>
        </w:rPr>
        <w:t>a</w:t>
      </w:r>
      <w:r w:rsidRPr="00945218">
        <w:rPr>
          <w:sz w:val="28"/>
          <w:szCs w:val="28"/>
          <w:lang w:val="vi-VN" w:eastAsia="x-none"/>
        </w:rPr>
        <w:t>còn sơ xài, chưa được tối ưu</w:t>
      </w:r>
      <w:r w:rsidR="00D311A1" w:rsidRPr="000C6A29">
        <w:rPr>
          <w:sz w:val="28"/>
          <w:szCs w:val="28"/>
          <w:lang w:val="vi-VN" w:eastAsia="x-none"/>
        </w:rPr>
        <w:t>.</w:t>
      </w:r>
    </w:p>
    <w:p w14:paraId="7DCAB134" w14:textId="76FBEDD4" w:rsidR="002F747D" w:rsidRPr="00D311A1" w:rsidRDefault="002F747D" w:rsidP="00A00577">
      <w:pPr>
        <w:pStyle w:val="ListParagraph"/>
        <w:widowControl w:val="0"/>
        <w:numPr>
          <w:ilvl w:val="0"/>
          <w:numId w:val="33"/>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Tốc độ hoàn thành</w:t>
      </w:r>
      <w:r w:rsidRPr="000C6A29">
        <w:rPr>
          <w:color w:val="FFFFFF" w:themeColor="background1"/>
          <w:sz w:val="28"/>
          <w:szCs w:val="28"/>
          <w:lang w:val="vi-VN" w:eastAsia="x-none"/>
        </w:rPr>
        <w:t>a</w:t>
      </w:r>
      <w:r w:rsidRPr="00945218">
        <w:rPr>
          <w:sz w:val="28"/>
          <w:szCs w:val="28"/>
          <w:lang w:val="vi-VN" w:eastAsia="x-none"/>
        </w:rPr>
        <w:t>website còn chậm so với mục tiêu đề ra ban đầu</w:t>
      </w:r>
      <w:r w:rsidR="00D311A1" w:rsidRPr="000C6A29">
        <w:rPr>
          <w:sz w:val="28"/>
          <w:szCs w:val="28"/>
          <w:lang w:val="vi-VN" w:eastAsia="x-none"/>
        </w:rPr>
        <w:t>.</w:t>
      </w:r>
    </w:p>
    <w:p w14:paraId="394D9F22" w14:textId="4C5738EF" w:rsidR="00D311A1" w:rsidRPr="00945218" w:rsidRDefault="00D311A1" w:rsidP="00A00577">
      <w:pPr>
        <w:pStyle w:val="ListParagraph"/>
        <w:widowControl w:val="0"/>
        <w:numPr>
          <w:ilvl w:val="0"/>
          <w:numId w:val="33"/>
        </w:numPr>
        <w:autoSpaceDE w:val="0"/>
        <w:autoSpaceDN w:val="0"/>
        <w:spacing w:before="120" w:after="120" w:line="360" w:lineRule="auto"/>
        <w:ind w:left="0" w:hanging="218"/>
        <w:contextualSpacing w:val="0"/>
        <w:rPr>
          <w:sz w:val="28"/>
          <w:szCs w:val="28"/>
          <w:lang w:val="vi-VN" w:eastAsia="x-none"/>
        </w:rPr>
      </w:pPr>
      <w:r w:rsidRPr="000C6A29">
        <w:rPr>
          <w:sz w:val="28"/>
          <w:szCs w:val="28"/>
          <w:lang w:val="vi-VN" w:eastAsia="x-none"/>
        </w:rPr>
        <w:t>Chưa hoàn thiện báo cáo thống kê,</w:t>
      </w:r>
    </w:p>
    <w:p w14:paraId="63FD2641" w14:textId="77777777" w:rsidR="002F747D" w:rsidRPr="00945218" w:rsidRDefault="002F747D" w:rsidP="00A00577">
      <w:pPr>
        <w:pStyle w:val="ListParagraph"/>
        <w:widowControl w:val="0"/>
        <w:numPr>
          <w:ilvl w:val="0"/>
          <w:numId w:val="32"/>
        </w:numPr>
        <w:autoSpaceDE w:val="0"/>
        <w:autoSpaceDN w:val="0"/>
        <w:spacing w:before="120" w:after="120" w:line="360" w:lineRule="auto"/>
        <w:ind w:left="0" w:hanging="218"/>
        <w:contextualSpacing w:val="0"/>
        <w:rPr>
          <w:b/>
          <w:bCs/>
          <w:sz w:val="28"/>
          <w:szCs w:val="28"/>
          <w:lang w:val="vi-VN" w:eastAsia="x-none"/>
        </w:rPr>
      </w:pPr>
      <w:bookmarkStart w:id="225" w:name="_Toc419271732"/>
      <w:bookmarkStart w:id="226" w:name="_Toc469067716"/>
      <w:bookmarkStart w:id="227" w:name="_Toc8074610"/>
      <w:r w:rsidRPr="000C6A29">
        <w:rPr>
          <w:b/>
          <w:bCs/>
          <w:sz w:val="28"/>
          <w:szCs w:val="28"/>
          <w:lang w:val="vi-VN"/>
        </w:rPr>
        <w:t>Hướng phát triển</w:t>
      </w:r>
      <w:r w:rsidRPr="000C6A29">
        <w:rPr>
          <w:b/>
          <w:bCs/>
          <w:color w:val="FFFFFF" w:themeColor="background1"/>
          <w:sz w:val="28"/>
          <w:szCs w:val="28"/>
          <w:lang w:val="vi-VN"/>
        </w:rPr>
        <w:t xml:space="preserve"> </w:t>
      </w:r>
      <w:r w:rsidRPr="000C6A29">
        <w:rPr>
          <w:b/>
          <w:bCs/>
          <w:sz w:val="28"/>
          <w:szCs w:val="28"/>
          <w:lang w:val="vi-VN"/>
        </w:rPr>
        <w:t>của đề tài</w:t>
      </w:r>
      <w:bookmarkEnd w:id="225"/>
      <w:bookmarkEnd w:id="226"/>
      <w:bookmarkEnd w:id="227"/>
    </w:p>
    <w:p w14:paraId="01B169F4" w14:textId="77777777" w:rsidR="002F747D" w:rsidRPr="00945218" w:rsidRDefault="002F747D" w:rsidP="00A00577">
      <w:pPr>
        <w:pStyle w:val="ListParagraph"/>
        <w:widowControl w:val="0"/>
        <w:numPr>
          <w:ilvl w:val="0"/>
          <w:numId w:val="34"/>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Phát triển các thông</w:t>
      </w:r>
      <w:r w:rsidRPr="000C6A29">
        <w:rPr>
          <w:color w:val="FFFFFF" w:themeColor="background1"/>
          <w:sz w:val="28"/>
          <w:szCs w:val="28"/>
          <w:lang w:val="vi-VN" w:eastAsia="x-none"/>
        </w:rPr>
        <w:t>a</w:t>
      </w:r>
      <w:r w:rsidRPr="00945218">
        <w:rPr>
          <w:sz w:val="28"/>
          <w:szCs w:val="28"/>
          <w:lang w:val="vi-VN" w:eastAsia="x-none"/>
        </w:rPr>
        <w:t>báo phản hồi từ hệ thống tới người dùng.</w:t>
      </w:r>
    </w:p>
    <w:p w14:paraId="0E3A5D0E" w14:textId="77777777" w:rsidR="002F747D" w:rsidRPr="00945218" w:rsidRDefault="002F747D" w:rsidP="00A00577">
      <w:pPr>
        <w:pStyle w:val="ListParagraph"/>
        <w:widowControl w:val="0"/>
        <w:numPr>
          <w:ilvl w:val="0"/>
          <w:numId w:val="34"/>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Tạo thêm các hiệu ứng</w:t>
      </w:r>
      <w:r w:rsidRPr="000C6A29">
        <w:rPr>
          <w:color w:val="FFFFFF" w:themeColor="background1"/>
          <w:sz w:val="28"/>
          <w:szCs w:val="28"/>
          <w:lang w:val="vi-VN" w:eastAsia="x-none"/>
        </w:rPr>
        <w:t>a</w:t>
      </w:r>
      <w:r w:rsidRPr="00945218">
        <w:rPr>
          <w:sz w:val="28"/>
          <w:szCs w:val="28"/>
          <w:lang w:val="vi-VN" w:eastAsia="x-none"/>
        </w:rPr>
        <w:t>để giao diện có thể giao diện đẹp mắt hơn.</w:t>
      </w:r>
    </w:p>
    <w:p w14:paraId="7010AA64" w14:textId="39DFDD18" w:rsidR="002F747D" w:rsidRPr="00D311A1" w:rsidRDefault="002F747D" w:rsidP="00A00577">
      <w:pPr>
        <w:pStyle w:val="ListParagraph"/>
        <w:widowControl w:val="0"/>
        <w:numPr>
          <w:ilvl w:val="0"/>
          <w:numId w:val="34"/>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Hoàn thiện nốt các chức năng trong phần quản lý</w:t>
      </w:r>
      <w:r w:rsidR="00D311A1" w:rsidRPr="000C6A29">
        <w:rPr>
          <w:sz w:val="28"/>
          <w:szCs w:val="28"/>
          <w:lang w:val="vi-VN" w:eastAsia="x-none"/>
        </w:rPr>
        <w:t>\</w:t>
      </w:r>
    </w:p>
    <w:p w14:paraId="7B512A7B" w14:textId="41723E21" w:rsidR="00D311A1" w:rsidRPr="00945218" w:rsidRDefault="00D311A1" w:rsidP="00A00577">
      <w:pPr>
        <w:pStyle w:val="ListParagraph"/>
        <w:widowControl w:val="0"/>
        <w:numPr>
          <w:ilvl w:val="0"/>
          <w:numId w:val="34"/>
        </w:numPr>
        <w:autoSpaceDE w:val="0"/>
        <w:autoSpaceDN w:val="0"/>
        <w:spacing w:before="120" w:after="120" w:line="360" w:lineRule="auto"/>
        <w:ind w:left="0" w:hanging="218"/>
        <w:contextualSpacing w:val="0"/>
        <w:rPr>
          <w:sz w:val="28"/>
          <w:szCs w:val="28"/>
          <w:lang w:val="vi-VN" w:eastAsia="x-none"/>
        </w:rPr>
      </w:pPr>
      <w:r w:rsidRPr="000C6A29">
        <w:rPr>
          <w:sz w:val="28"/>
          <w:szCs w:val="28"/>
          <w:lang w:val="vi-VN" w:eastAsia="x-none"/>
        </w:rPr>
        <w:t>Hoàn thiện các báo cáo thống kê</w:t>
      </w:r>
    </w:p>
    <w:p w14:paraId="4A65BA09" w14:textId="77777777" w:rsidR="002F747D" w:rsidRPr="00945218" w:rsidRDefault="002F747D" w:rsidP="00A00577">
      <w:pPr>
        <w:pStyle w:val="ListParagraph"/>
        <w:widowControl w:val="0"/>
        <w:numPr>
          <w:ilvl w:val="0"/>
          <w:numId w:val="34"/>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Làm thêm nhiều  trang web để tích lũy kinh nghiệm</w:t>
      </w:r>
    </w:p>
    <w:p w14:paraId="3B9EC0EA" w14:textId="77777777" w:rsidR="002F747D" w:rsidRPr="00945218" w:rsidRDefault="002F747D" w:rsidP="00A00577">
      <w:pPr>
        <w:pStyle w:val="ListParagraph"/>
        <w:widowControl w:val="0"/>
        <w:numPr>
          <w:ilvl w:val="0"/>
          <w:numId w:val="34"/>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Tạo ra nhiều tính năng vượt trội với nhiều giao diện đẹp hơn, thu hút người dùng hơn.</w:t>
      </w:r>
    </w:p>
    <w:p w14:paraId="545B9C16" w14:textId="77777777" w:rsidR="002F747D" w:rsidRPr="00945218" w:rsidRDefault="002F747D" w:rsidP="00A00577">
      <w:pPr>
        <w:pStyle w:val="ListParagraph"/>
        <w:widowControl w:val="0"/>
        <w:numPr>
          <w:ilvl w:val="0"/>
          <w:numId w:val="34"/>
        </w:numPr>
        <w:autoSpaceDE w:val="0"/>
        <w:autoSpaceDN w:val="0"/>
        <w:spacing w:before="120" w:after="120" w:line="360" w:lineRule="auto"/>
        <w:ind w:left="0" w:hanging="218"/>
        <w:contextualSpacing w:val="0"/>
        <w:rPr>
          <w:sz w:val="28"/>
          <w:szCs w:val="28"/>
          <w:lang w:val="vi-VN" w:eastAsia="x-none"/>
        </w:rPr>
      </w:pPr>
      <w:r w:rsidRPr="00945218">
        <w:rPr>
          <w:sz w:val="28"/>
          <w:szCs w:val="28"/>
          <w:lang w:val="vi-VN" w:eastAsia="x-none"/>
        </w:rPr>
        <w:t xml:space="preserve">Nâng cấp tốc độ </w:t>
      </w:r>
      <w:r w:rsidRPr="000C6A29">
        <w:rPr>
          <w:sz w:val="28"/>
          <w:szCs w:val="28"/>
          <w:lang w:val="vi-VN" w:eastAsia="x-none"/>
        </w:rPr>
        <w:t>xử lý</w:t>
      </w:r>
      <w:r w:rsidRPr="00945218">
        <w:rPr>
          <w:sz w:val="28"/>
          <w:szCs w:val="28"/>
          <w:lang w:val="vi-VN" w:eastAsia="x-none"/>
        </w:rPr>
        <w:t xml:space="preserve"> dữ</w:t>
      </w:r>
      <w:r w:rsidRPr="000C6A29">
        <w:rPr>
          <w:color w:val="FFFFFF" w:themeColor="background1"/>
          <w:sz w:val="28"/>
          <w:szCs w:val="28"/>
          <w:lang w:val="vi-VN" w:eastAsia="x-none"/>
        </w:rPr>
        <w:t>a</w:t>
      </w:r>
      <w:r w:rsidRPr="00945218">
        <w:rPr>
          <w:sz w:val="28"/>
          <w:szCs w:val="28"/>
          <w:lang w:val="vi-VN" w:eastAsia="x-none"/>
        </w:rPr>
        <w:t>liệu nhanh hơn, hệ thống quản lý bán hàng</w:t>
      </w:r>
      <w:r w:rsidRPr="000C6A29">
        <w:rPr>
          <w:color w:val="FFFFFF" w:themeColor="background1"/>
          <w:sz w:val="28"/>
          <w:szCs w:val="28"/>
          <w:lang w:val="vi-VN" w:eastAsia="x-none"/>
        </w:rPr>
        <w:t>a</w:t>
      </w:r>
      <w:r w:rsidRPr="00945218">
        <w:rPr>
          <w:sz w:val="28"/>
          <w:szCs w:val="28"/>
          <w:lang w:val="vi-VN" w:eastAsia="x-none"/>
        </w:rPr>
        <w:t>thực tế với người dùng</w:t>
      </w:r>
      <w:r w:rsidRPr="000C6A29">
        <w:rPr>
          <w:color w:val="FFFFFF" w:themeColor="background1"/>
          <w:sz w:val="28"/>
          <w:szCs w:val="28"/>
          <w:lang w:val="vi-VN" w:eastAsia="x-none"/>
        </w:rPr>
        <w:t>a</w:t>
      </w:r>
      <w:r w:rsidRPr="00945218">
        <w:rPr>
          <w:sz w:val="28"/>
          <w:szCs w:val="28"/>
          <w:lang w:val="vi-VN" w:eastAsia="x-none"/>
        </w:rPr>
        <w:t>mà tốn ít bộ nhớ.</w:t>
      </w:r>
    </w:p>
    <w:p w14:paraId="597FD1FB" w14:textId="77777777" w:rsidR="002F747D" w:rsidRPr="00945218" w:rsidRDefault="002F747D" w:rsidP="002F747D">
      <w:pPr>
        <w:spacing w:before="120" w:after="120" w:line="360" w:lineRule="auto"/>
        <w:ind w:hanging="218"/>
        <w:rPr>
          <w:color w:val="0D0D0D"/>
          <w:sz w:val="28"/>
          <w:szCs w:val="28"/>
          <w:lang w:val="vi-VN"/>
        </w:rPr>
      </w:pPr>
      <w:r w:rsidRPr="00945218">
        <w:rPr>
          <w:color w:val="0D0D0D"/>
          <w:sz w:val="28"/>
          <w:szCs w:val="28"/>
          <w:lang w:val="vi-VN"/>
        </w:rPr>
        <w:br w:type="page"/>
      </w:r>
    </w:p>
    <w:p w14:paraId="17A769CB" w14:textId="77777777" w:rsidR="002F747D" w:rsidRPr="00945218" w:rsidRDefault="002F747D" w:rsidP="002F747D">
      <w:pPr>
        <w:pStyle w:val="ListParagraph"/>
        <w:spacing w:before="120" w:after="120" w:line="360" w:lineRule="auto"/>
        <w:ind w:left="0"/>
        <w:jc w:val="center"/>
        <w:outlineLvl w:val="0"/>
        <w:rPr>
          <w:b/>
          <w:color w:val="0D0D0D"/>
          <w:sz w:val="28"/>
          <w:szCs w:val="28"/>
        </w:rPr>
      </w:pPr>
      <w:bookmarkStart w:id="228" w:name="_Toc107957870"/>
      <w:bookmarkStart w:id="229" w:name="_Toc167398347"/>
      <w:r w:rsidRPr="00945218">
        <w:rPr>
          <w:b/>
          <w:color w:val="0D0D0D"/>
          <w:sz w:val="28"/>
          <w:szCs w:val="28"/>
        </w:rPr>
        <w:lastRenderedPageBreak/>
        <w:t>TÀI LIỆU THAM KHẢO</w:t>
      </w:r>
      <w:bookmarkEnd w:id="228"/>
      <w:bookmarkEnd w:id="229"/>
    </w:p>
    <w:p w14:paraId="0C9261E6" w14:textId="77777777" w:rsidR="002F747D" w:rsidRDefault="002F747D" w:rsidP="00A00577">
      <w:pPr>
        <w:numPr>
          <w:ilvl w:val="0"/>
          <w:numId w:val="37"/>
        </w:numPr>
        <w:spacing w:before="120" w:after="120" w:line="360" w:lineRule="auto"/>
        <w:contextualSpacing/>
        <w:jc w:val="both"/>
        <w:rPr>
          <w:sz w:val="28"/>
          <w:szCs w:val="28"/>
        </w:rPr>
      </w:pPr>
      <w:r>
        <w:rPr>
          <w:sz w:val="28"/>
          <w:szCs w:val="28"/>
        </w:rPr>
        <w:t>Giáo trình thiết kế web, Trường đại học Công Nghiệp Hà Nội.</w:t>
      </w:r>
    </w:p>
    <w:p w14:paraId="66C25D2A" w14:textId="77777777" w:rsidR="002F747D" w:rsidRDefault="002F747D" w:rsidP="00A00577">
      <w:pPr>
        <w:numPr>
          <w:ilvl w:val="0"/>
          <w:numId w:val="37"/>
        </w:numPr>
        <w:spacing w:before="120" w:after="120" w:line="360" w:lineRule="auto"/>
        <w:contextualSpacing/>
        <w:jc w:val="both"/>
        <w:rPr>
          <w:sz w:val="28"/>
          <w:szCs w:val="28"/>
        </w:rPr>
      </w:pPr>
      <w:r>
        <w:rPr>
          <w:sz w:val="28"/>
          <w:szCs w:val="28"/>
        </w:rPr>
        <w:t xml:space="preserve">Nguyễn </w:t>
      </w:r>
      <w:r>
        <w:rPr>
          <w:sz w:val="28"/>
          <w:szCs w:val="28"/>
          <w:lang w:val="vi-VN"/>
        </w:rPr>
        <w:t>Thị Thanh Huyền, Ngô Thị Bích Thúy, Phạm Thị Kim Phượng, Giáo trình phân tích thiết kế hệ thống, NXB Giáo dục VN.</w:t>
      </w:r>
    </w:p>
    <w:p w14:paraId="497CFF55" w14:textId="77777777" w:rsidR="002F747D" w:rsidRPr="0081741F" w:rsidRDefault="002F747D" w:rsidP="00A00577">
      <w:pPr>
        <w:numPr>
          <w:ilvl w:val="0"/>
          <w:numId w:val="37"/>
        </w:numPr>
        <w:spacing w:before="120" w:after="120" w:line="360" w:lineRule="auto"/>
        <w:contextualSpacing/>
        <w:jc w:val="both"/>
        <w:rPr>
          <w:sz w:val="28"/>
          <w:szCs w:val="28"/>
        </w:rPr>
      </w:pPr>
      <w:r w:rsidRPr="00945218">
        <w:rPr>
          <w:sz w:val="28"/>
          <w:szCs w:val="28"/>
        </w:rPr>
        <w:t xml:space="preserve">SQL </w:t>
      </w:r>
      <w:r w:rsidRPr="00945218">
        <w:rPr>
          <w:rFonts w:eastAsia="Calibri"/>
          <w:sz w:val="28"/>
          <w:szCs w:val="28"/>
          <w:lang w:val="vi-VN"/>
        </w:rPr>
        <w:t>Tutorials</w:t>
      </w:r>
      <w:r w:rsidRPr="00945218">
        <w:rPr>
          <w:rFonts w:eastAsia="Calibri"/>
          <w:sz w:val="28"/>
          <w:szCs w:val="28"/>
        </w:rPr>
        <w:t>:</w:t>
      </w:r>
      <w:r w:rsidRPr="00945218">
        <w:rPr>
          <w:sz w:val="28"/>
          <w:szCs w:val="28"/>
        </w:rPr>
        <w:t xml:space="preserve"> “</w:t>
      </w:r>
      <w:hyperlink r:id="rId43" w:history="1">
        <w:r w:rsidRPr="00945218">
          <w:rPr>
            <w:rStyle w:val="Hyperlink"/>
            <w:sz w:val="28"/>
            <w:szCs w:val="28"/>
          </w:rPr>
          <w:t>https://codelearn.io/</w:t>
        </w:r>
      </w:hyperlink>
      <w:r w:rsidRPr="00945218">
        <w:rPr>
          <w:sz w:val="28"/>
          <w:szCs w:val="28"/>
        </w:rPr>
        <w:t>”.</w:t>
      </w:r>
    </w:p>
    <w:p w14:paraId="5B5C2902" w14:textId="77777777" w:rsidR="002F747D" w:rsidRPr="00945218" w:rsidRDefault="002F747D" w:rsidP="00A00577">
      <w:pPr>
        <w:numPr>
          <w:ilvl w:val="0"/>
          <w:numId w:val="37"/>
        </w:numPr>
        <w:spacing w:before="120" w:after="120" w:line="360" w:lineRule="auto"/>
        <w:contextualSpacing/>
        <w:jc w:val="both"/>
        <w:rPr>
          <w:sz w:val="28"/>
          <w:szCs w:val="28"/>
        </w:rPr>
      </w:pPr>
      <w:r w:rsidRPr="00945218">
        <w:rPr>
          <w:rFonts w:eastAsia="Calibri"/>
          <w:sz w:val="28"/>
          <w:szCs w:val="28"/>
        </w:rPr>
        <w:t xml:space="preserve">W3Schools Online Web </w:t>
      </w:r>
      <w:r w:rsidRPr="00945218">
        <w:rPr>
          <w:rFonts w:eastAsia="Calibri"/>
          <w:sz w:val="28"/>
          <w:szCs w:val="28"/>
          <w:lang w:val="vi-VN"/>
        </w:rPr>
        <w:t>Tutorials</w:t>
      </w:r>
      <w:r w:rsidRPr="00945218">
        <w:rPr>
          <w:rFonts w:eastAsia="Calibri"/>
          <w:sz w:val="28"/>
          <w:szCs w:val="28"/>
        </w:rPr>
        <w:t>:</w:t>
      </w:r>
      <w:r w:rsidRPr="00945218">
        <w:rPr>
          <w:rFonts w:eastAsia="Calibri"/>
          <w:sz w:val="28"/>
          <w:szCs w:val="28"/>
          <w:lang w:val="vi-VN"/>
        </w:rPr>
        <w:t xml:space="preserve"> “</w:t>
      </w:r>
      <w:hyperlink r:id="rId44" w:history="1">
        <w:r w:rsidRPr="00945218">
          <w:rPr>
            <w:rStyle w:val="Hyperlink"/>
            <w:rFonts w:eastAsia="Calibri"/>
            <w:sz w:val="28"/>
            <w:szCs w:val="28"/>
          </w:rPr>
          <w:t>https://www.w3schools.com</w:t>
        </w:r>
      </w:hyperlink>
      <w:r w:rsidRPr="00945218">
        <w:rPr>
          <w:rFonts w:eastAsia="Calibri"/>
          <w:sz w:val="28"/>
          <w:szCs w:val="28"/>
          <w:lang w:val="vi-VN"/>
        </w:rPr>
        <w:t>”.</w:t>
      </w:r>
    </w:p>
    <w:p w14:paraId="799E165A" w14:textId="77777777" w:rsidR="007B4C0F" w:rsidRDefault="007B4C0F"/>
    <w:sectPr w:rsidR="007B4C0F" w:rsidSect="0011685A">
      <w:headerReference w:type="default" r:id="rId45"/>
      <w:pgSz w:w="11907" w:h="16840" w:code="9"/>
      <w:pgMar w:top="1701" w:right="1701"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3D57B9" w14:textId="77777777" w:rsidR="00621CC3" w:rsidRDefault="00621CC3">
      <w:r>
        <w:separator/>
      </w:r>
    </w:p>
  </w:endnote>
  <w:endnote w:type="continuationSeparator" w:id="0">
    <w:p w14:paraId="371C89E3" w14:textId="77777777" w:rsidR="00621CC3" w:rsidRDefault="00621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935A4" w14:textId="77777777" w:rsidR="006B4F18" w:rsidRDefault="002F747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D296F" w14:textId="77777777" w:rsidR="006B4F18" w:rsidRDefault="006B4F18">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91024" w14:textId="23E0FF46" w:rsidR="006B4F18" w:rsidRDefault="002F747D">
    <w:pPr>
      <w:pStyle w:val="Footer"/>
      <w:tabs>
        <w:tab w:val="clear" w:pos="4320"/>
        <w:tab w:val="clear" w:pos="8640"/>
        <w:tab w:val="right" w:pos="9072"/>
      </w:tabs>
      <w:ind w:right="-7"/>
      <w:rPr>
        <w:b/>
        <w:bCs/>
        <w:color w:val="808080"/>
        <w:lang w:val="de-DE"/>
      </w:rPr>
    </w:pPr>
    <w:r>
      <w:rPr>
        <w:rStyle w:val="PageNumber"/>
        <w:i/>
        <w:iCs/>
        <w:color w:val="80808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AB46D" w14:textId="77777777" w:rsidR="006B4F18" w:rsidRDefault="006B4F18">
    <w:pPr>
      <w:pStyle w:val="Footer"/>
      <w:tabs>
        <w:tab w:val="clear" w:pos="4320"/>
        <w:tab w:val="clear" w:pos="8640"/>
        <w:tab w:val="right" w:pos="9072"/>
      </w:tabs>
      <w:ind w:right="-7"/>
      <w:rPr>
        <w:rStyle w:val="PageNumber"/>
        <w:i/>
        <w:iCs/>
        <w:color w:val="808080"/>
      </w:rPr>
    </w:pPr>
  </w:p>
  <w:p w14:paraId="1CF8607D" w14:textId="77A6B057" w:rsidR="006B4F18" w:rsidRDefault="002F747D">
    <w:pPr>
      <w:pStyle w:val="Footer"/>
      <w:tabs>
        <w:tab w:val="clear" w:pos="4320"/>
        <w:tab w:val="clear" w:pos="8640"/>
        <w:tab w:val="right" w:pos="9072"/>
      </w:tabs>
      <w:ind w:right="-7"/>
      <w:rPr>
        <w:b/>
        <w:bCs/>
        <w:color w:val="808080"/>
        <w:lang w:val="de-DE"/>
      </w:rPr>
    </w:pPr>
    <w:r>
      <w:rPr>
        <w:rStyle w:val="PageNumber"/>
        <w:i/>
        <w:iCs/>
        <w:color w:val="80808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FBAB0" w14:textId="77777777" w:rsidR="00621CC3" w:rsidRDefault="00621CC3">
      <w:r>
        <w:separator/>
      </w:r>
    </w:p>
  </w:footnote>
  <w:footnote w:type="continuationSeparator" w:id="0">
    <w:p w14:paraId="72203019" w14:textId="77777777" w:rsidR="00621CC3" w:rsidRDefault="00621C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08EB2" w14:textId="004A2E53" w:rsidR="006B4F18" w:rsidRDefault="002F747D">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2</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03F20" w14:textId="77777777" w:rsidR="006B4F18" w:rsidRPr="00CE3783" w:rsidRDefault="006B4F18" w:rsidP="00CE37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7922B" w14:textId="77777777" w:rsidR="006B4F18" w:rsidRDefault="006B4F18">
    <w:pPr>
      <w:pStyle w:val="Header"/>
      <w:tabs>
        <w:tab w:val="clear" w:pos="4320"/>
        <w:tab w:val="clear" w:pos="8640"/>
      </w:tabs>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1718965"/>
      <w:docPartObj>
        <w:docPartGallery w:val="Page Numbers (Top of Page)"/>
        <w:docPartUnique/>
      </w:docPartObj>
    </w:sdtPr>
    <w:sdtEndPr>
      <w:rPr>
        <w:noProof/>
      </w:rPr>
    </w:sdtEndPr>
    <w:sdtContent>
      <w:p w14:paraId="63F44E54" w14:textId="7D30D877" w:rsidR="0011685A" w:rsidRPr="00CE3783" w:rsidRDefault="0011685A" w:rsidP="0011685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80DF3F"/>
    <w:multiLevelType w:val="singleLevel"/>
    <w:tmpl w:val="8080DF3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9089B3A"/>
    <w:multiLevelType w:val="singleLevel"/>
    <w:tmpl w:val="99089B3A"/>
    <w:lvl w:ilvl="0">
      <w:start w:val="1"/>
      <w:numFmt w:val="decimal"/>
      <w:lvlText w:val="%1."/>
      <w:lvlJc w:val="left"/>
      <w:pPr>
        <w:tabs>
          <w:tab w:val="left" w:pos="425"/>
        </w:tabs>
        <w:ind w:left="425" w:hanging="425"/>
      </w:pPr>
      <w:rPr>
        <w:rFonts w:hint="default"/>
      </w:rPr>
    </w:lvl>
  </w:abstractNum>
  <w:abstractNum w:abstractNumId="2" w15:restartNumberingAfterBreak="0">
    <w:nsid w:val="D3418B6F"/>
    <w:multiLevelType w:val="singleLevel"/>
    <w:tmpl w:val="D3418B6F"/>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B45C244"/>
    <w:multiLevelType w:val="singleLevel"/>
    <w:tmpl w:val="DB45C244"/>
    <w:lvl w:ilvl="0">
      <w:start w:val="1"/>
      <w:numFmt w:val="decimal"/>
      <w:lvlText w:val="%1."/>
      <w:lvlJc w:val="left"/>
      <w:pPr>
        <w:tabs>
          <w:tab w:val="left" w:pos="425"/>
        </w:tabs>
        <w:ind w:left="425" w:hanging="425"/>
      </w:pPr>
      <w:rPr>
        <w:rFonts w:hint="default"/>
      </w:rPr>
    </w:lvl>
  </w:abstractNum>
  <w:abstractNum w:abstractNumId="4" w15:restartNumberingAfterBreak="0">
    <w:nsid w:val="FE2BEC3A"/>
    <w:multiLevelType w:val="singleLevel"/>
    <w:tmpl w:val="FE2BEC3A"/>
    <w:lvl w:ilvl="0">
      <w:start w:val="1"/>
      <w:numFmt w:val="decimal"/>
      <w:lvlText w:val="%1."/>
      <w:lvlJc w:val="left"/>
      <w:pPr>
        <w:tabs>
          <w:tab w:val="left" w:pos="425"/>
        </w:tabs>
        <w:ind w:left="425" w:hanging="425"/>
      </w:pPr>
      <w:rPr>
        <w:rFonts w:hint="default"/>
      </w:rPr>
    </w:lvl>
  </w:abstractNum>
  <w:abstractNum w:abstractNumId="5"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6" w15:restartNumberingAfterBreak="0">
    <w:nsid w:val="FFFFFF7F"/>
    <w:multiLevelType w:val="singleLevel"/>
    <w:tmpl w:val="FFFFFF7F"/>
    <w:lvl w:ilvl="0">
      <w:start w:val="1"/>
      <w:numFmt w:val="decimal"/>
      <w:pStyle w:val="ListNumber2"/>
      <w:lvlText w:val="Q%1."/>
      <w:lvlJc w:val="left"/>
      <w:pPr>
        <w:tabs>
          <w:tab w:val="left" w:pos="643"/>
        </w:tabs>
        <w:ind w:left="643" w:hanging="360"/>
      </w:pPr>
      <w:rPr>
        <w:rFont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567"/>
        </w:tabs>
        <w:ind w:left="567" w:hanging="284"/>
      </w:pPr>
      <w:rPr>
        <w:rFonts w:ascii="Symbol" w:hAnsi="Symbol" w:hint="default"/>
      </w:rPr>
    </w:lvl>
  </w:abstractNum>
  <w:abstractNum w:abstractNumId="8"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9" w15:restartNumberingAfterBreak="0">
    <w:nsid w:val="019437EA"/>
    <w:multiLevelType w:val="multilevel"/>
    <w:tmpl w:val="019437EA"/>
    <w:lvl w:ilvl="0">
      <w:numFmt w:val="bullet"/>
      <w:lvlText w:val="-"/>
      <w:lvlJc w:val="left"/>
      <w:pPr>
        <w:ind w:left="900" w:hanging="360"/>
      </w:pPr>
      <w:rPr>
        <w:rFonts w:ascii="Times New Roman" w:eastAsia="Times New Roman" w:hAnsi="Times New Roman" w:cs="Times New Roman" w:hint="default"/>
        <w:b/>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0" w15:restartNumberingAfterBreak="0">
    <w:nsid w:val="02321AA9"/>
    <w:multiLevelType w:val="singleLevel"/>
    <w:tmpl w:val="02321AA9"/>
    <w:lvl w:ilvl="0">
      <w:start w:val="1"/>
      <w:numFmt w:val="decimal"/>
      <w:lvlText w:val="%1."/>
      <w:lvlJc w:val="left"/>
      <w:pPr>
        <w:tabs>
          <w:tab w:val="left" w:pos="425"/>
        </w:tabs>
        <w:ind w:left="425" w:hanging="425"/>
      </w:pPr>
      <w:rPr>
        <w:rFonts w:hint="default"/>
      </w:rPr>
    </w:lvl>
  </w:abstractNum>
  <w:abstractNum w:abstractNumId="11" w15:restartNumberingAfterBreak="0">
    <w:nsid w:val="0E93D298"/>
    <w:multiLevelType w:val="singleLevel"/>
    <w:tmpl w:val="0E93D298"/>
    <w:lvl w:ilvl="0">
      <w:start w:val="1"/>
      <w:numFmt w:val="bullet"/>
      <w:lvlText w:val=""/>
      <w:lvlJc w:val="left"/>
      <w:pPr>
        <w:ind w:left="720" w:hanging="360"/>
      </w:pPr>
      <w:rPr>
        <w:rFonts w:ascii="Wingdings" w:hAnsi="Wingdings" w:hint="default"/>
      </w:rPr>
    </w:lvl>
  </w:abstractNum>
  <w:abstractNum w:abstractNumId="12" w15:restartNumberingAfterBreak="0">
    <w:nsid w:val="17B87FDB"/>
    <w:multiLevelType w:val="singleLevel"/>
    <w:tmpl w:val="17B87FDB"/>
    <w:lvl w:ilvl="0">
      <w:start w:val="1"/>
      <w:numFmt w:val="decimal"/>
      <w:lvlText w:val="%1."/>
      <w:lvlJc w:val="left"/>
      <w:pPr>
        <w:tabs>
          <w:tab w:val="left" w:pos="425"/>
        </w:tabs>
        <w:ind w:left="425" w:hanging="425"/>
      </w:pPr>
      <w:rPr>
        <w:rFonts w:hint="default"/>
      </w:rPr>
    </w:lvl>
  </w:abstractNum>
  <w:abstractNum w:abstractNumId="13" w15:restartNumberingAfterBreak="0">
    <w:nsid w:val="192600F0"/>
    <w:multiLevelType w:val="hybridMultilevel"/>
    <w:tmpl w:val="6F22DFD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4" w15:restartNumberingAfterBreak="0">
    <w:nsid w:val="1CCE3DCF"/>
    <w:multiLevelType w:val="multilevel"/>
    <w:tmpl w:val="1CCE3DCF"/>
    <w:lvl w:ilvl="0">
      <w:start w:val="1"/>
      <w:numFmt w:val="decimal"/>
      <w:pStyle w:val="Tailieuthamkhao"/>
      <w:lvlText w:val="[%1]"/>
      <w:lvlJc w:val="left"/>
      <w:pPr>
        <w:tabs>
          <w:tab w:val="left" w:pos="432"/>
        </w:tabs>
        <w:ind w:left="0" w:firstLine="0"/>
      </w:pPr>
      <w:rPr>
        <w:rFonts w:hint="default"/>
        <w:i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1E003064"/>
    <w:multiLevelType w:val="multilevel"/>
    <w:tmpl w:val="1E0030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8653B3"/>
    <w:multiLevelType w:val="hybridMultilevel"/>
    <w:tmpl w:val="9474AC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537439"/>
    <w:multiLevelType w:val="singleLevel"/>
    <w:tmpl w:val="22537439"/>
    <w:lvl w:ilvl="0">
      <w:start w:val="1"/>
      <w:numFmt w:val="decimal"/>
      <w:lvlText w:val="%1."/>
      <w:lvlJc w:val="left"/>
      <w:pPr>
        <w:tabs>
          <w:tab w:val="left" w:pos="425"/>
        </w:tabs>
        <w:ind w:left="425" w:hanging="425"/>
      </w:pPr>
      <w:rPr>
        <w:rFonts w:hint="default"/>
      </w:rPr>
    </w:lvl>
  </w:abstractNum>
  <w:abstractNum w:abstractNumId="18" w15:restartNumberingAfterBreak="0">
    <w:nsid w:val="28050293"/>
    <w:multiLevelType w:val="hybridMultilevel"/>
    <w:tmpl w:val="33886D7C"/>
    <w:lvl w:ilvl="0" w:tplc="FFFFFFFF">
      <w:start w:val="1"/>
      <w:numFmt w:val="decimal"/>
      <w:lvlText w:val="%1."/>
      <w:lvlJc w:val="left"/>
      <w:pPr>
        <w:ind w:left="927" w:hanging="360"/>
      </w:pPr>
      <w:rPr>
        <w:rFonts w:hint="default"/>
      </w:rPr>
    </w:lvl>
    <w:lvl w:ilvl="1" w:tplc="04090001">
      <w:start w:val="1"/>
      <w:numFmt w:val="bullet"/>
      <w:lvlText w:val=""/>
      <w:lvlJc w:val="left"/>
      <w:pPr>
        <w:ind w:left="1647" w:hanging="360"/>
      </w:pPr>
      <w:rPr>
        <w:rFonts w:ascii="Symbol" w:hAnsi="Symbol"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9" w15:restartNumberingAfterBreak="0">
    <w:nsid w:val="28E041D2"/>
    <w:multiLevelType w:val="hybridMultilevel"/>
    <w:tmpl w:val="BFF4A8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A914682"/>
    <w:multiLevelType w:val="multilevel"/>
    <w:tmpl w:val="2A914682"/>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1" w15:restartNumberingAfterBreak="0">
    <w:nsid w:val="2B173967"/>
    <w:multiLevelType w:val="multilevel"/>
    <w:tmpl w:val="2B173967"/>
    <w:lvl w:ilvl="0">
      <w:numFmt w:val="bullet"/>
      <w:lvlText w:val="-"/>
      <w:lvlJc w:val="left"/>
      <w:pPr>
        <w:ind w:left="927" w:hanging="360"/>
      </w:pPr>
      <w:rPr>
        <w:rFonts w:ascii="Times New Roman" w:eastAsia="Times New Roman" w:hAnsi="Times New Roman" w:cs="Times New Roman" w:hint="default"/>
        <w:b/>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2" w15:restartNumberingAfterBreak="0">
    <w:nsid w:val="30FB461D"/>
    <w:multiLevelType w:val="multilevel"/>
    <w:tmpl w:val="30FB461D"/>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left" w:pos="864"/>
        </w:tabs>
        <w:ind w:left="864" w:hanging="864"/>
      </w:pPr>
      <w:rPr>
        <w:rFonts w:hint="default"/>
        <w:i w:val="0"/>
      </w:rPr>
    </w:lvl>
    <w:lvl w:ilvl="4">
      <w:numFmt w:val="none"/>
      <w:pStyle w:val="Heading5"/>
      <w:lvlText w:val=""/>
      <w:lvlJc w:val="left"/>
      <w:pPr>
        <w:tabs>
          <w:tab w:val="left" w:pos="360"/>
        </w:tabs>
        <w:ind w:left="0" w:firstLine="0"/>
      </w:pPr>
      <w:rPr>
        <w:rFonts w:hint="default"/>
      </w:rPr>
    </w:lvl>
    <w:lvl w:ilvl="5">
      <w:start w:val="1"/>
      <w:numFmt w:val="decimal"/>
      <w:pStyle w:val="Heading6"/>
      <w:lvlText w:val="%1.%2.%3.%4.%5.%6"/>
      <w:lvlJc w:val="left"/>
      <w:pPr>
        <w:tabs>
          <w:tab w:val="left" w:pos="1152"/>
        </w:tabs>
        <w:ind w:left="1152" w:hanging="1152"/>
      </w:pPr>
      <w:rPr>
        <w:rFonts w:hint="default"/>
      </w:rPr>
    </w:lvl>
    <w:lvl w:ilvl="6">
      <w:numFmt w:val="none"/>
      <w:pStyle w:val="Heading7"/>
      <w:lvlText w:val=""/>
      <w:lvlJc w:val="left"/>
      <w:pPr>
        <w:tabs>
          <w:tab w:val="left" w:pos="360"/>
        </w:tabs>
        <w:ind w:left="0" w:firstLine="0"/>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3" w15:restartNumberingAfterBreak="0">
    <w:nsid w:val="325B13B1"/>
    <w:multiLevelType w:val="multilevel"/>
    <w:tmpl w:val="325B13B1"/>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3E91D91"/>
    <w:multiLevelType w:val="hybridMultilevel"/>
    <w:tmpl w:val="CF7EB4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71C5AEB"/>
    <w:multiLevelType w:val="hybridMultilevel"/>
    <w:tmpl w:val="517A052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74B7595"/>
    <w:multiLevelType w:val="multilevel"/>
    <w:tmpl w:val="374B7595"/>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7" w15:restartNumberingAfterBreak="0">
    <w:nsid w:val="45B0B3D6"/>
    <w:multiLevelType w:val="singleLevel"/>
    <w:tmpl w:val="45B0B3D6"/>
    <w:lvl w:ilvl="0">
      <w:start w:val="1"/>
      <w:numFmt w:val="decimal"/>
      <w:lvlText w:val="%1."/>
      <w:lvlJc w:val="left"/>
      <w:pPr>
        <w:tabs>
          <w:tab w:val="left" w:pos="425"/>
        </w:tabs>
        <w:ind w:left="425" w:hanging="425"/>
      </w:pPr>
      <w:rPr>
        <w:rFonts w:hint="default"/>
      </w:rPr>
    </w:lvl>
  </w:abstractNum>
  <w:abstractNum w:abstractNumId="28" w15:restartNumberingAfterBreak="0">
    <w:nsid w:val="47327B8A"/>
    <w:multiLevelType w:val="hybridMultilevel"/>
    <w:tmpl w:val="3ED2475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9" w15:restartNumberingAfterBreak="0">
    <w:nsid w:val="47CA6486"/>
    <w:multiLevelType w:val="multilevel"/>
    <w:tmpl w:val="47CA6486"/>
    <w:lvl w:ilvl="0">
      <w:start w:val="1"/>
      <w:numFmt w:val="bullet"/>
      <w:pStyle w:val="Demuc"/>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0" w15:restartNumberingAfterBreak="0">
    <w:nsid w:val="4B1D5CAA"/>
    <w:multiLevelType w:val="multilevel"/>
    <w:tmpl w:val="4B1D5CAA"/>
    <w:lvl w:ilvl="0">
      <w:start w:val="1"/>
      <w:numFmt w:val="decimal"/>
      <w:pStyle w:val="RBDLTK"/>
      <w:lvlText w:val="[%1]"/>
      <w:lvlJc w:val="left"/>
      <w:pPr>
        <w:tabs>
          <w:tab w:val="left" w:pos="0"/>
        </w:tabs>
        <w:ind w:left="0" w:firstLine="0"/>
      </w:pPr>
      <w:rPr>
        <w:rFonts w:hint="default"/>
        <w:color w:val="auto"/>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31" w15:restartNumberingAfterBreak="0">
    <w:nsid w:val="4F4671CD"/>
    <w:multiLevelType w:val="hybridMultilevel"/>
    <w:tmpl w:val="104CA8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FCF6DA9"/>
    <w:multiLevelType w:val="multilevel"/>
    <w:tmpl w:val="4FCF6DA9"/>
    <w:lvl w:ilvl="0">
      <w:start w:val="1"/>
      <w:numFmt w:val="decimal"/>
      <w:pStyle w:val="RBDLPT"/>
      <w:lvlText w:val="[%1]"/>
      <w:lvlJc w:val="left"/>
      <w:pPr>
        <w:tabs>
          <w:tab w:val="left" w:pos="0"/>
        </w:tabs>
        <w:ind w:left="0" w:firstLine="0"/>
      </w:pPr>
      <w:rPr>
        <w:rFonts w:hint="default"/>
        <w:color w:val="auto"/>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3" w15:restartNumberingAfterBreak="0">
    <w:nsid w:val="54352BA5"/>
    <w:multiLevelType w:val="multilevel"/>
    <w:tmpl w:val="54352BA5"/>
    <w:lvl w:ilvl="0">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4" w15:restartNumberingAfterBreak="0">
    <w:nsid w:val="55D92559"/>
    <w:multiLevelType w:val="multilevel"/>
    <w:tmpl w:val="0B82F1EC"/>
    <w:lvl w:ilvl="0">
      <w:start w:val="3"/>
      <w:numFmt w:val="decimal"/>
      <w:lvlText w:val="%1."/>
      <w:lvlJc w:val="left"/>
      <w:pPr>
        <w:ind w:left="408" w:hanging="408"/>
      </w:pPr>
      <w:rPr>
        <w:rFonts w:hint="default"/>
      </w:rPr>
    </w:lvl>
    <w:lvl w:ilvl="1">
      <w:start w:val="2"/>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5A9C9226"/>
    <w:multiLevelType w:val="singleLevel"/>
    <w:tmpl w:val="5A9C9226"/>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60B9590C"/>
    <w:multiLevelType w:val="hybridMultilevel"/>
    <w:tmpl w:val="967A5AC6"/>
    <w:lvl w:ilvl="0" w:tplc="3A60E62A">
      <w:start w:val="1"/>
      <w:numFmt w:val="decimal"/>
      <w:lvlText w:val="%1."/>
      <w:lvlJc w:val="left"/>
      <w:pPr>
        <w:ind w:left="927" w:hanging="360"/>
      </w:pPr>
      <w:rPr>
        <w:rFonts w:hint="default"/>
      </w:rPr>
    </w:lvl>
    <w:lvl w:ilvl="1" w:tplc="F612D1A4">
      <w:numFmt w:val="bullet"/>
      <w:lvlText w:val="-"/>
      <w:lvlJc w:val="left"/>
      <w:pPr>
        <w:ind w:left="1647" w:hanging="360"/>
      </w:pPr>
      <w:rPr>
        <w:rFonts w:ascii="Times New Roman" w:eastAsia="Times New Roman" w:hAnsi="Times New Roman" w:cs="Times New Roman"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65967172"/>
    <w:multiLevelType w:val="hybridMultilevel"/>
    <w:tmpl w:val="77161A78"/>
    <w:lvl w:ilvl="0" w:tplc="18F61352">
      <w:start w:val="1"/>
      <w:numFmt w:val="bullet"/>
      <w:lvlText w:val=""/>
      <w:lvlJc w:val="righ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6E080195"/>
    <w:multiLevelType w:val="hybridMultilevel"/>
    <w:tmpl w:val="D37843F2"/>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60734DD"/>
    <w:multiLevelType w:val="hybridMultilevel"/>
    <w:tmpl w:val="54F0E29E"/>
    <w:lvl w:ilvl="0" w:tplc="042A0001">
      <w:start w:val="1"/>
      <w:numFmt w:val="bullet"/>
      <w:lvlText w:val=""/>
      <w:lvlJc w:val="left"/>
      <w:pPr>
        <w:ind w:left="1493" w:hanging="360"/>
      </w:pPr>
      <w:rPr>
        <w:rFonts w:ascii="Symbol" w:hAnsi="Symbol" w:hint="default"/>
      </w:rPr>
    </w:lvl>
    <w:lvl w:ilvl="1" w:tplc="042A0003" w:tentative="1">
      <w:start w:val="1"/>
      <w:numFmt w:val="bullet"/>
      <w:lvlText w:val="o"/>
      <w:lvlJc w:val="left"/>
      <w:pPr>
        <w:ind w:left="2213" w:hanging="360"/>
      </w:pPr>
      <w:rPr>
        <w:rFonts w:ascii="Courier New" w:hAnsi="Courier New" w:cs="Courier New" w:hint="default"/>
      </w:rPr>
    </w:lvl>
    <w:lvl w:ilvl="2" w:tplc="042A0005" w:tentative="1">
      <w:start w:val="1"/>
      <w:numFmt w:val="bullet"/>
      <w:lvlText w:val=""/>
      <w:lvlJc w:val="left"/>
      <w:pPr>
        <w:ind w:left="2933" w:hanging="360"/>
      </w:pPr>
      <w:rPr>
        <w:rFonts w:ascii="Wingdings" w:hAnsi="Wingdings" w:hint="default"/>
      </w:rPr>
    </w:lvl>
    <w:lvl w:ilvl="3" w:tplc="042A0001" w:tentative="1">
      <w:start w:val="1"/>
      <w:numFmt w:val="bullet"/>
      <w:lvlText w:val=""/>
      <w:lvlJc w:val="left"/>
      <w:pPr>
        <w:ind w:left="3653" w:hanging="360"/>
      </w:pPr>
      <w:rPr>
        <w:rFonts w:ascii="Symbol" w:hAnsi="Symbol" w:hint="default"/>
      </w:rPr>
    </w:lvl>
    <w:lvl w:ilvl="4" w:tplc="042A0003" w:tentative="1">
      <w:start w:val="1"/>
      <w:numFmt w:val="bullet"/>
      <w:lvlText w:val="o"/>
      <w:lvlJc w:val="left"/>
      <w:pPr>
        <w:ind w:left="4373" w:hanging="360"/>
      </w:pPr>
      <w:rPr>
        <w:rFonts w:ascii="Courier New" w:hAnsi="Courier New" w:cs="Courier New" w:hint="default"/>
      </w:rPr>
    </w:lvl>
    <w:lvl w:ilvl="5" w:tplc="042A0005" w:tentative="1">
      <w:start w:val="1"/>
      <w:numFmt w:val="bullet"/>
      <w:lvlText w:val=""/>
      <w:lvlJc w:val="left"/>
      <w:pPr>
        <w:ind w:left="5093" w:hanging="360"/>
      </w:pPr>
      <w:rPr>
        <w:rFonts w:ascii="Wingdings" w:hAnsi="Wingdings" w:hint="default"/>
      </w:rPr>
    </w:lvl>
    <w:lvl w:ilvl="6" w:tplc="042A0001" w:tentative="1">
      <w:start w:val="1"/>
      <w:numFmt w:val="bullet"/>
      <w:lvlText w:val=""/>
      <w:lvlJc w:val="left"/>
      <w:pPr>
        <w:ind w:left="5813" w:hanging="360"/>
      </w:pPr>
      <w:rPr>
        <w:rFonts w:ascii="Symbol" w:hAnsi="Symbol" w:hint="default"/>
      </w:rPr>
    </w:lvl>
    <w:lvl w:ilvl="7" w:tplc="042A0003" w:tentative="1">
      <w:start w:val="1"/>
      <w:numFmt w:val="bullet"/>
      <w:lvlText w:val="o"/>
      <w:lvlJc w:val="left"/>
      <w:pPr>
        <w:ind w:left="6533" w:hanging="360"/>
      </w:pPr>
      <w:rPr>
        <w:rFonts w:ascii="Courier New" w:hAnsi="Courier New" w:cs="Courier New" w:hint="default"/>
      </w:rPr>
    </w:lvl>
    <w:lvl w:ilvl="8" w:tplc="042A0005" w:tentative="1">
      <w:start w:val="1"/>
      <w:numFmt w:val="bullet"/>
      <w:lvlText w:val=""/>
      <w:lvlJc w:val="left"/>
      <w:pPr>
        <w:ind w:left="7253" w:hanging="360"/>
      </w:pPr>
      <w:rPr>
        <w:rFonts w:ascii="Wingdings" w:hAnsi="Wingdings" w:hint="default"/>
      </w:rPr>
    </w:lvl>
  </w:abstractNum>
  <w:abstractNum w:abstractNumId="40" w15:restartNumberingAfterBreak="0">
    <w:nsid w:val="76C82129"/>
    <w:multiLevelType w:val="multilevel"/>
    <w:tmpl w:val="76C82129"/>
    <w:lvl w:ilvl="0">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num w:numId="1" w16cid:durableId="871109595">
    <w:abstractNumId w:val="22"/>
  </w:num>
  <w:num w:numId="2" w16cid:durableId="1383672005">
    <w:abstractNumId w:val="8"/>
  </w:num>
  <w:num w:numId="3" w16cid:durableId="1593202386">
    <w:abstractNumId w:val="7"/>
  </w:num>
  <w:num w:numId="4" w16cid:durableId="117526593">
    <w:abstractNumId w:val="6"/>
  </w:num>
  <w:num w:numId="5" w16cid:durableId="1790126812">
    <w:abstractNumId w:val="5"/>
  </w:num>
  <w:num w:numId="6" w16cid:durableId="1371304613">
    <w:abstractNumId w:val="14"/>
  </w:num>
  <w:num w:numId="7" w16cid:durableId="1616787759">
    <w:abstractNumId w:val="29"/>
  </w:num>
  <w:num w:numId="8" w16cid:durableId="1451392611">
    <w:abstractNumId w:val="32"/>
  </w:num>
  <w:num w:numId="9" w16cid:durableId="638412926">
    <w:abstractNumId w:val="30"/>
  </w:num>
  <w:num w:numId="10" w16cid:durableId="1939362709">
    <w:abstractNumId w:val="9"/>
  </w:num>
  <w:num w:numId="11" w16cid:durableId="1748767381">
    <w:abstractNumId w:val="26"/>
  </w:num>
  <w:num w:numId="12" w16cid:durableId="1467967642">
    <w:abstractNumId w:val="21"/>
  </w:num>
  <w:num w:numId="13" w16cid:durableId="2095542142">
    <w:abstractNumId w:val="20"/>
  </w:num>
  <w:num w:numId="14" w16cid:durableId="1431003577">
    <w:abstractNumId w:val="33"/>
  </w:num>
  <w:num w:numId="15" w16cid:durableId="152524346">
    <w:abstractNumId w:val="40"/>
  </w:num>
  <w:num w:numId="16" w16cid:durableId="1144783701">
    <w:abstractNumId w:val="11"/>
  </w:num>
  <w:num w:numId="17" w16cid:durableId="1145657245">
    <w:abstractNumId w:val="12"/>
  </w:num>
  <w:num w:numId="18" w16cid:durableId="1218014275">
    <w:abstractNumId w:val="15"/>
  </w:num>
  <w:num w:numId="19" w16cid:durableId="856774812">
    <w:abstractNumId w:val="23"/>
  </w:num>
  <w:num w:numId="20" w16cid:durableId="476728717">
    <w:abstractNumId w:val="0"/>
  </w:num>
  <w:num w:numId="21" w16cid:durableId="2106075648">
    <w:abstractNumId w:val="10"/>
  </w:num>
  <w:num w:numId="22" w16cid:durableId="1860653847">
    <w:abstractNumId w:val="1"/>
  </w:num>
  <w:num w:numId="23" w16cid:durableId="28918930">
    <w:abstractNumId w:val="2"/>
  </w:num>
  <w:num w:numId="24" w16cid:durableId="1597589189">
    <w:abstractNumId w:val="17"/>
  </w:num>
  <w:num w:numId="25" w16cid:durableId="1781221838">
    <w:abstractNumId w:val="3"/>
  </w:num>
  <w:num w:numId="26" w16cid:durableId="146213583">
    <w:abstractNumId w:val="35"/>
  </w:num>
  <w:num w:numId="27" w16cid:durableId="990645149">
    <w:abstractNumId w:val="27"/>
  </w:num>
  <w:num w:numId="28" w16cid:durableId="237789565">
    <w:abstractNumId w:val="4"/>
  </w:num>
  <w:num w:numId="29" w16cid:durableId="463274927">
    <w:abstractNumId w:val="37"/>
  </w:num>
  <w:num w:numId="30" w16cid:durableId="701517186">
    <w:abstractNumId w:val="34"/>
  </w:num>
  <w:num w:numId="31" w16cid:durableId="955719856">
    <w:abstractNumId w:val="16"/>
  </w:num>
  <w:num w:numId="32" w16cid:durableId="1411001257">
    <w:abstractNumId w:val="25"/>
  </w:num>
  <w:num w:numId="33" w16cid:durableId="823668435">
    <w:abstractNumId w:val="31"/>
  </w:num>
  <w:num w:numId="34" w16cid:durableId="355041152">
    <w:abstractNumId w:val="19"/>
  </w:num>
  <w:num w:numId="35" w16cid:durableId="2134982515">
    <w:abstractNumId w:val="28"/>
  </w:num>
  <w:num w:numId="36" w16cid:durableId="1952659518">
    <w:abstractNumId w:val="39"/>
  </w:num>
  <w:num w:numId="37" w16cid:durableId="1598371207">
    <w:abstractNumId w:val="38"/>
  </w:num>
  <w:num w:numId="38" w16cid:durableId="1453940922">
    <w:abstractNumId w:val="36"/>
  </w:num>
  <w:num w:numId="39" w16cid:durableId="1974283597">
    <w:abstractNumId w:val="18"/>
  </w:num>
  <w:num w:numId="40" w16cid:durableId="1591428611">
    <w:abstractNumId w:val="13"/>
  </w:num>
  <w:num w:numId="41" w16cid:durableId="715593009">
    <w:abstractNumId w:val="2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47D"/>
    <w:rsid w:val="000148BF"/>
    <w:rsid w:val="00017B37"/>
    <w:rsid w:val="000B204E"/>
    <w:rsid w:val="000C6A29"/>
    <w:rsid w:val="000F3F2B"/>
    <w:rsid w:val="00116465"/>
    <w:rsid w:val="0011685A"/>
    <w:rsid w:val="001222C0"/>
    <w:rsid w:val="00157065"/>
    <w:rsid w:val="001E04A2"/>
    <w:rsid w:val="001F6DAB"/>
    <w:rsid w:val="0022402E"/>
    <w:rsid w:val="00260AAC"/>
    <w:rsid w:val="002734B5"/>
    <w:rsid w:val="002B7D4D"/>
    <w:rsid w:val="002C3EAF"/>
    <w:rsid w:val="002F747D"/>
    <w:rsid w:val="003377D3"/>
    <w:rsid w:val="0041285E"/>
    <w:rsid w:val="0045485C"/>
    <w:rsid w:val="004C0B98"/>
    <w:rsid w:val="00506D0B"/>
    <w:rsid w:val="006051F4"/>
    <w:rsid w:val="00621CC3"/>
    <w:rsid w:val="00651E95"/>
    <w:rsid w:val="006A0126"/>
    <w:rsid w:val="006B4F18"/>
    <w:rsid w:val="00703898"/>
    <w:rsid w:val="00706F8C"/>
    <w:rsid w:val="007B4C0F"/>
    <w:rsid w:val="00842B6B"/>
    <w:rsid w:val="00873742"/>
    <w:rsid w:val="00876541"/>
    <w:rsid w:val="00893835"/>
    <w:rsid w:val="008F406B"/>
    <w:rsid w:val="00926AF4"/>
    <w:rsid w:val="009946BD"/>
    <w:rsid w:val="009B5B81"/>
    <w:rsid w:val="00A00577"/>
    <w:rsid w:val="00A13CE7"/>
    <w:rsid w:val="00A613F5"/>
    <w:rsid w:val="00A661F6"/>
    <w:rsid w:val="00A93442"/>
    <w:rsid w:val="00AD3603"/>
    <w:rsid w:val="00B7610D"/>
    <w:rsid w:val="00BA72B0"/>
    <w:rsid w:val="00BB0825"/>
    <w:rsid w:val="00BD0BCC"/>
    <w:rsid w:val="00BD4ECE"/>
    <w:rsid w:val="00BE2849"/>
    <w:rsid w:val="00C20C26"/>
    <w:rsid w:val="00CB191A"/>
    <w:rsid w:val="00CF0760"/>
    <w:rsid w:val="00D311A1"/>
    <w:rsid w:val="00D33C40"/>
    <w:rsid w:val="00DB69E3"/>
    <w:rsid w:val="00DC24E6"/>
    <w:rsid w:val="00E37B54"/>
    <w:rsid w:val="00E6081C"/>
    <w:rsid w:val="00E830D1"/>
    <w:rsid w:val="00E971D4"/>
    <w:rsid w:val="00EB2D9C"/>
    <w:rsid w:val="00EC1D07"/>
    <w:rsid w:val="00F45D81"/>
    <w:rsid w:val="00F778C7"/>
    <w:rsid w:val="00F8775F"/>
    <w:rsid w:val="00F92658"/>
    <w:rsid w:val="00F97F2E"/>
    <w:rsid w:val="00FA5330"/>
    <w:rsid w:val="00FF7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BA6283"/>
  <w15:chartTrackingRefBased/>
  <w15:docId w15:val="{204A2BA3-2613-4219-AD4F-D1901CF0D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iPriority="0" w:unhideWhenUsed="1" w:qFormat="1"/>
    <w:lsdException w:name="annotation text" w:semiHidden="1" w:uiPriority="0" w:unhideWhenUsed="1" w:qFormat="1"/>
    <w:lsdException w:name="header" w:semiHidden="1"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qFormat="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898"/>
    <w:pPr>
      <w:spacing w:after="0" w:line="240" w:lineRule="auto"/>
    </w:pPr>
    <w:rPr>
      <w:rFonts w:ascii="Times New Roman" w:eastAsia="Times New Roman" w:hAnsi="Times New Roman" w:cs="Times New Roman"/>
      <w:sz w:val="24"/>
      <w:szCs w:val="24"/>
    </w:rPr>
  </w:style>
  <w:style w:type="paragraph" w:styleId="Heading1">
    <w:name w:val="heading 1"/>
    <w:next w:val="Heading2"/>
    <w:link w:val="Heading1Char"/>
    <w:qFormat/>
    <w:rsid w:val="002F747D"/>
    <w:pPr>
      <w:pageBreakBefore/>
      <w:numPr>
        <w:numId w:val="1"/>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2F747D"/>
    <w:pPr>
      <w:keepNext/>
      <w:numPr>
        <w:ilvl w:val="1"/>
        <w:numId w:val="1"/>
      </w:numPr>
      <w:spacing w:before="600" w:after="240" w:line="440" w:lineRule="exact"/>
      <w:ind w:left="357" w:hanging="357"/>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2F747D"/>
    <w:pPr>
      <w:keepNext/>
      <w:numPr>
        <w:ilvl w:val="2"/>
        <w:numId w:val="1"/>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2F747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qFormat/>
    <w:rsid w:val="002F747D"/>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2F747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2F747D"/>
    <w:pPr>
      <w:numPr>
        <w:ilvl w:val="6"/>
        <w:numId w:val="1"/>
      </w:numPr>
      <w:spacing w:before="240" w:after="60"/>
      <w:outlineLvl w:val="6"/>
    </w:pPr>
  </w:style>
  <w:style w:type="paragraph" w:styleId="Heading8">
    <w:name w:val="heading 8"/>
    <w:basedOn w:val="Normal"/>
    <w:next w:val="Normal"/>
    <w:link w:val="Heading8Char"/>
    <w:qFormat/>
    <w:rsid w:val="002F747D"/>
    <w:pPr>
      <w:numPr>
        <w:ilvl w:val="7"/>
        <w:numId w:val="1"/>
      </w:numPr>
      <w:spacing w:before="240" w:after="60"/>
      <w:outlineLvl w:val="7"/>
    </w:pPr>
    <w:rPr>
      <w:i/>
      <w:iCs/>
    </w:rPr>
  </w:style>
  <w:style w:type="paragraph" w:styleId="Heading9">
    <w:name w:val="heading 9"/>
    <w:basedOn w:val="Normal"/>
    <w:next w:val="Normal"/>
    <w:link w:val="Heading9Char"/>
    <w:qFormat/>
    <w:rsid w:val="002F747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2F747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qFormat/>
    <w:rsid w:val="002F747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2F747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2F747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2F747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2F747D"/>
    <w:rPr>
      <w:rFonts w:ascii="Times New Roman" w:eastAsia="Times New Roman" w:hAnsi="Times New Roman" w:cs="Times New Roman"/>
      <w:b/>
      <w:bCs/>
    </w:rPr>
  </w:style>
  <w:style w:type="character" w:customStyle="1" w:styleId="Heading7Char">
    <w:name w:val="Heading 7 Char"/>
    <w:basedOn w:val="DefaultParagraphFont"/>
    <w:link w:val="Heading7"/>
    <w:rsid w:val="002F747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2F747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F747D"/>
    <w:rPr>
      <w:rFonts w:ascii="Arial" w:eastAsia="Times New Roman" w:hAnsi="Arial" w:cs="Arial"/>
    </w:rPr>
  </w:style>
  <w:style w:type="paragraph" w:styleId="BodyText">
    <w:name w:val="Body Text"/>
    <w:basedOn w:val="Normal"/>
    <w:link w:val="BodyTextChar"/>
    <w:qFormat/>
    <w:rsid w:val="002F747D"/>
    <w:pPr>
      <w:spacing w:before="120" w:line="360" w:lineRule="auto"/>
      <w:ind w:firstLine="567"/>
      <w:jc w:val="both"/>
    </w:pPr>
    <w:rPr>
      <w:sz w:val="26"/>
    </w:rPr>
  </w:style>
  <w:style w:type="character" w:customStyle="1" w:styleId="BodyTextChar">
    <w:name w:val="Body Text Char"/>
    <w:basedOn w:val="DefaultParagraphFont"/>
    <w:link w:val="BodyText"/>
    <w:qFormat/>
    <w:rsid w:val="002F747D"/>
    <w:rPr>
      <w:rFonts w:ascii="Times New Roman" w:eastAsia="Times New Roman" w:hAnsi="Times New Roman" w:cs="Times New Roman"/>
      <w:sz w:val="26"/>
      <w:szCs w:val="24"/>
    </w:rPr>
  </w:style>
  <w:style w:type="paragraph" w:styleId="Caption">
    <w:name w:val="caption"/>
    <w:next w:val="BodyText"/>
    <w:link w:val="CaptionChar"/>
    <w:qFormat/>
    <w:rsid w:val="000C6A29"/>
    <w:pPr>
      <w:spacing w:before="120" w:after="120" w:line="360" w:lineRule="auto"/>
      <w:jc w:val="center"/>
    </w:pPr>
    <w:rPr>
      <w:rFonts w:ascii="Times New Roman" w:eastAsia="Times New Roman" w:hAnsi="Times New Roman" w:cs="Times New Roman"/>
      <w:bCs/>
      <w:i/>
      <w:sz w:val="26"/>
      <w:szCs w:val="20"/>
    </w:rPr>
  </w:style>
  <w:style w:type="character" w:styleId="CommentReference">
    <w:name w:val="annotation reference"/>
    <w:basedOn w:val="DefaultParagraphFont"/>
    <w:qFormat/>
    <w:rsid w:val="002F747D"/>
    <w:rPr>
      <w:sz w:val="16"/>
      <w:szCs w:val="16"/>
    </w:rPr>
  </w:style>
  <w:style w:type="paragraph" w:styleId="CommentText">
    <w:name w:val="annotation text"/>
    <w:basedOn w:val="Normal"/>
    <w:link w:val="CommentTextChar"/>
    <w:qFormat/>
    <w:rsid w:val="002F747D"/>
    <w:rPr>
      <w:sz w:val="20"/>
      <w:szCs w:val="20"/>
    </w:rPr>
  </w:style>
  <w:style w:type="character" w:customStyle="1" w:styleId="CommentTextChar">
    <w:name w:val="Comment Text Char"/>
    <w:basedOn w:val="DefaultParagraphFont"/>
    <w:link w:val="CommentText"/>
    <w:qFormat/>
    <w:rsid w:val="002F747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qFormat/>
    <w:rsid w:val="002F747D"/>
    <w:rPr>
      <w:b/>
      <w:bCs/>
    </w:rPr>
  </w:style>
  <w:style w:type="character" w:customStyle="1" w:styleId="CommentSubjectChar">
    <w:name w:val="Comment Subject Char"/>
    <w:basedOn w:val="CommentTextChar"/>
    <w:link w:val="CommentSubject"/>
    <w:qFormat/>
    <w:rsid w:val="002F747D"/>
    <w:rPr>
      <w:rFonts w:ascii="Times New Roman" w:eastAsia="Times New Roman" w:hAnsi="Times New Roman" w:cs="Times New Roman"/>
      <w:b/>
      <w:bCs/>
      <w:sz w:val="20"/>
      <w:szCs w:val="20"/>
    </w:rPr>
  </w:style>
  <w:style w:type="paragraph" w:styleId="DocumentMap">
    <w:name w:val="Document Map"/>
    <w:basedOn w:val="Normal"/>
    <w:link w:val="DocumentMapChar"/>
    <w:semiHidden/>
    <w:qFormat/>
    <w:rsid w:val="002F747D"/>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2F747D"/>
    <w:rPr>
      <w:rFonts w:ascii="Tahoma" w:eastAsia="Times New Roman" w:hAnsi="Tahoma" w:cs="Tahoma"/>
      <w:sz w:val="20"/>
      <w:szCs w:val="20"/>
      <w:shd w:val="clear" w:color="auto" w:fill="000080"/>
    </w:rPr>
  </w:style>
  <w:style w:type="paragraph" w:styleId="Footer">
    <w:name w:val="footer"/>
    <w:basedOn w:val="Normal"/>
    <w:link w:val="FooterChar"/>
    <w:qFormat/>
    <w:rsid w:val="002F747D"/>
    <w:pPr>
      <w:tabs>
        <w:tab w:val="center" w:pos="4320"/>
        <w:tab w:val="right" w:pos="8640"/>
      </w:tabs>
    </w:pPr>
  </w:style>
  <w:style w:type="character" w:customStyle="1" w:styleId="FooterChar">
    <w:name w:val="Footer Char"/>
    <w:basedOn w:val="DefaultParagraphFont"/>
    <w:link w:val="Footer"/>
    <w:rsid w:val="002F747D"/>
    <w:rPr>
      <w:rFonts w:ascii="Times New Roman" w:eastAsia="Times New Roman" w:hAnsi="Times New Roman" w:cs="Times New Roman"/>
      <w:sz w:val="24"/>
      <w:szCs w:val="24"/>
    </w:rPr>
  </w:style>
  <w:style w:type="character" w:styleId="FootnoteReference">
    <w:name w:val="footnote reference"/>
    <w:basedOn w:val="DefaultParagraphFont"/>
    <w:semiHidden/>
    <w:qFormat/>
    <w:rsid w:val="002F747D"/>
    <w:rPr>
      <w:vertAlign w:val="superscript"/>
    </w:rPr>
  </w:style>
  <w:style w:type="paragraph" w:styleId="FootnoteText">
    <w:name w:val="footnote text"/>
    <w:basedOn w:val="Normal"/>
    <w:link w:val="FootnoteTextChar"/>
    <w:semiHidden/>
    <w:qFormat/>
    <w:rsid w:val="002F747D"/>
    <w:rPr>
      <w:sz w:val="20"/>
      <w:szCs w:val="20"/>
    </w:rPr>
  </w:style>
  <w:style w:type="character" w:customStyle="1" w:styleId="FootnoteTextChar">
    <w:name w:val="Footnote Text Char"/>
    <w:basedOn w:val="DefaultParagraphFont"/>
    <w:link w:val="FootnoteText"/>
    <w:semiHidden/>
    <w:rsid w:val="002F747D"/>
    <w:rPr>
      <w:rFonts w:ascii="Times New Roman" w:eastAsia="Times New Roman" w:hAnsi="Times New Roman" w:cs="Times New Roman"/>
      <w:sz w:val="20"/>
      <w:szCs w:val="20"/>
    </w:rPr>
  </w:style>
  <w:style w:type="paragraph" w:styleId="Header">
    <w:name w:val="header"/>
    <w:basedOn w:val="Normal"/>
    <w:link w:val="HeaderChar"/>
    <w:uiPriority w:val="99"/>
    <w:qFormat/>
    <w:rsid w:val="002F747D"/>
    <w:pPr>
      <w:tabs>
        <w:tab w:val="center" w:pos="4320"/>
        <w:tab w:val="right" w:pos="8640"/>
      </w:tabs>
    </w:pPr>
  </w:style>
  <w:style w:type="character" w:customStyle="1" w:styleId="HeaderChar">
    <w:name w:val="Header Char"/>
    <w:basedOn w:val="DefaultParagraphFont"/>
    <w:link w:val="Header"/>
    <w:uiPriority w:val="99"/>
    <w:qFormat/>
    <w:rsid w:val="002F747D"/>
    <w:rPr>
      <w:rFonts w:ascii="Times New Roman" w:eastAsia="Times New Roman" w:hAnsi="Times New Roman" w:cs="Times New Roman"/>
      <w:sz w:val="24"/>
      <w:szCs w:val="24"/>
    </w:rPr>
  </w:style>
  <w:style w:type="character" w:styleId="HTMLSample">
    <w:name w:val="HTML Sample"/>
    <w:basedOn w:val="DefaultParagraphFont"/>
    <w:qFormat/>
    <w:rsid w:val="002F747D"/>
    <w:rPr>
      <w:rFonts w:ascii="Courier New" w:hAnsi="Courier New" w:cs="Courier New"/>
    </w:rPr>
  </w:style>
  <w:style w:type="character" w:styleId="Hyperlink">
    <w:name w:val="Hyperlink"/>
    <w:basedOn w:val="DefaultParagraphFont"/>
    <w:uiPriority w:val="99"/>
    <w:qFormat/>
    <w:rsid w:val="002F747D"/>
    <w:rPr>
      <w:color w:val="0000FF"/>
      <w:u w:val="single"/>
    </w:rPr>
  </w:style>
  <w:style w:type="paragraph" w:styleId="ListBullet">
    <w:name w:val="List Bullet"/>
    <w:basedOn w:val="Normal"/>
    <w:qFormat/>
    <w:rsid w:val="002F747D"/>
    <w:pPr>
      <w:numPr>
        <w:numId w:val="2"/>
      </w:numPr>
      <w:tabs>
        <w:tab w:val="clear" w:pos="360"/>
      </w:tabs>
      <w:spacing w:before="120" w:line="360" w:lineRule="auto"/>
      <w:ind w:left="567" w:firstLine="0"/>
      <w:jc w:val="both"/>
    </w:pPr>
    <w:rPr>
      <w:rFonts w:eastAsia="MS Mincho"/>
      <w:sz w:val="26"/>
    </w:rPr>
  </w:style>
  <w:style w:type="paragraph" w:styleId="ListBullet2">
    <w:name w:val="List Bullet 2"/>
    <w:basedOn w:val="Normal"/>
    <w:qFormat/>
    <w:rsid w:val="002F747D"/>
    <w:pPr>
      <w:numPr>
        <w:numId w:val="3"/>
      </w:numPr>
      <w:tabs>
        <w:tab w:val="clear" w:pos="567"/>
      </w:tabs>
      <w:spacing w:line="400" w:lineRule="exact"/>
      <w:ind w:left="1080" w:hanging="360"/>
      <w:jc w:val="both"/>
    </w:pPr>
    <w:rPr>
      <w:sz w:val="26"/>
    </w:rPr>
  </w:style>
  <w:style w:type="paragraph" w:styleId="ListNumber">
    <w:name w:val="List Number"/>
    <w:basedOn w:val="BodyText"/>
    <w:qFormat/>
    <w:rsid w:val="002F747D"/>
    <w:pPr>
      <w:keepNext/>
      <w:tabs>
        <w:tab w:val="left" w:pos="1080"/>
      </w:tabs>
      <w:spacing w:before="0" w:line="240" w:lineRule="auto"/>
      <w:ind w:firstLine="0"/>
      <w:jc w:val="left"/>
    </w:pPr>
    <w:rPr>
      <w:spacing w:val="-1"/>
      <w:szCs w:val="26"/>
    </w:rPr>
  </w:style>
  <w:style w:type="paragraph" w:styleId="ListNumber2">
    <w:name w:val="List Number 2"/>
    <w:basedOn w:val="BodyText"/>
    <w:qFormat/>
    <w:rsid w:val="002F747D"/>
    <w:pPr>
      <w:numPr>
        <w:numId w:val="4"/>
      </w:numPr>
      <w:tabs>
        <w:tab w:val="clear" w:pos="643"/>
      </w:tabs>
      <w:ind w:left="1134" w:hanging="567"/>
    </w:pPr>
  </w:style>
  <w:style w:type="paragraph" w:styleId="ListNumber3">
    <w:name w:val="List Number 3"/>
    <w:basedOn w:val="Normal"/>
    <w:qFormat/>
    <w:rsid w:val="002F747D"/>
    <w:pPr>
      <w:numPr>
        <w:numId w:val="5"/>
      </w:numPr>
      <w:tabs>
        <w:tab w:val="clear" w:pos="926"/>
      </w:tabs>
      <w:spacing w:before="360" w:line="360" w:lineRule="auto"/>
      <w:ind w:left="284" w:hanging="284"/>
      <w:jc w:val="both"/>
    </w:pPr>
    <w:rPr>
      <w:sz w:val="26"/>
    </w:rPr>
  </w:style>
  <w:style w:type="paragraph" w:styleId="NormalWeb">
    <w:name w:val="Normal (Web)"/>
    <w:basedOn w:val="Normal"/>
    <w:uiPriority w:val="99"/>
    <w:qFormat/>
    <w:rsid w:val="002F747D"/>
    <w:pPr>
      <w:spacing w:before="100" w:beforeAutospacing="1" w:after="100" w:afterAutospacing="1"/>
    </w:pPr>
  </w:style>
  <w:style w:type="character" w:styleId="PageNumber">
    <w:name w:val="page number"/>
    <w:basedOn w:val="DefaultParagraphFont"/>
    <w:qFormat/>
    <w:rsid w:val="002F747D"/>
    <w:rPr>
      <w:rFonts w:ascii="Times New Roman" w:hAnsi="Times New Roman"/>
      <w:sz w:val="24"/>
    </w:rPr>
  </w:style>
  <w:style w:type="character" w:styleId="Strong">
    <w:name w:val="Strong"/>
    <w:uiPriority w:val="22"/>
    <w:qFormat/>
    <w:rsid w:val="002F747D"/>
    <w:rPr>
      <w:b/>
      <w:bCs/>
    </w:rPr>
  </w:style>
  <w:style w:type="paragraph" w:styleId="Subtitle">
    <w:name w:val="Subtitle"/>
    <w:aliases w:val="Thesis title"/>
    <w:basedOn w:val="BodyText"/>
    <w:link w:val="SubtitleChar"/>
    <w:uiPriority w:val="11"/>
    <w:qFormat/>
    <w:rsid w:val="002F747D"/>
    <w:pPr>
      <w:keepNext/>
      <w:spacing w:before="240" w:after="60" w:line="240" w:lineRule="auto"/>
      <w:ind w:firstLine="0"/>
      <w:outlineLvl w:val="1"/>
    </w:pPr>
    <w:rPr>
      <w:bCs/>
      <w:u w:val="single"/>
    </w:rPr>
  </w:style>
  <w:style w:type="character" w:customStyle="1" w:styleId="SubtitleChar">
    <w:name w:val="Subtitle Char"/>
    <w:aliases w:val="Thesis title Char"/>
    <w:basedOn w:val="DefaultParagraphFont"/>
    <w:link w:val="Subtitle"/>
    <w:uiPriority w:val="11"/>
    <w:rsid w:val="002F747D"/>
    <w:rPr>
      <w:rFonts w:ascii="Times New Roman" w:eastAsia="Times New Roman" w:hAnsi="Times New Roman" w:cs="Times New Roman"/>
      <w:bCs/>
      <w:sz w:val="26"/>
      <w:szCs w:val="24"/>
      <w:u w:val="single"/>
    </w:rPr>
  </w:style>
  <w:style w:type="table" w:styleId="TableGrid">
    <w:name w:val="Table Grid"/>
    <w:basedOn w:val="TableNormal"/>
    <w:uiPriority w:val="39"/>
    <w:qFormat/>
    <w:rsid w:val="002F747D"/>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next w:val="Normal"/>
    <w:uiPriority w:val="99"/>
    <w:qFormat/>
    <w:rsid w:val="002F747D"/>
    <w:pPr>
      <w:tabs>
        <w:tab w:val="right" w:leader="dot" w:pos="8789"/>
      </w:tabs>
      <w:spacing w:before="120" w:after="0" w:line="360" w:lineRule="exact"/>
      <w:ind w:left="284" w:right="284"/>
      <w:jc w:val="both"/>
    </w:pPr>
    <w:rPr>
      <w:rFonts w:ascii="Times New Roman" w:eastAsia="Times New Roman" w:hAnsi="Times New Roman" w:cs="Times New Roman"/>
      <w:sz w:val="26"/>
    </w:rPr>
  </w:style>
  <w:style w:type="paragraph" w:styleId="Title">
    <w:name w:val="Title"/>
    <w:next w:val="BodyText"/>
    <w:link w:val="TitleChar"/>
    <w:qFormat/>
    <w:rsid w:val="00E971D4"/>
    <w:pPr>
      <w:widowControl w:val="0"/>
      <w:spacing w:before="120" w:after="120" w:line="360" w:lineRule="auto"/>
      <w:jc w:val="center"/>
      <w:outlineLvl w:val="0"/>
    </w:pPr>
    <w:rPr>
      <w:rFonts w:ascii="Times New Roman" w:eastAsia="Times New Roman" w:hAnsi="Times New Roman" w:cs="Arial"/>
      <w:b/>
      <w:bCs/>
      <w:kern w:val="28"/>
      <w:sz w:val="28"/>
      <w:szCs w:val="32"/>
    </w:rPr>
  </w:style>
  <w:style w:type="character" w:customStyle="1" w:styleId="TitleChar">
    <w:name w:val="Title Char"/>
    <w:basedOn w:val="DefaultParagraphFont"/>
    <w:link w:val="Title"/>
    <w:qFormat/>
    <w:rsid w:val="00E971D4"/>
    <w:rPr>
      <w:rFonts w:ascii="Times New Roman" w:eastAsia="Times New Roman" w:hAnsi="Times New Roman" w:cs="Arial"/>
      <w:b/>
      <w:bCs/>
      <w:kern w:val="28"/>
      <w:sz w:val="28"/>
      <w:szCs w:val="32"/>
    </w:rPr>
  </w:style>
  <w:style w:type="paragraph" w:styleId="TOC1">
    <w:name w:val="toc 1"/>
    <w:next w:val="Normal"/>
    <w:uiPriority w:val="39"/>
    <w:qFormat/>
    <w:rsid w:val="0011685A"/>
    <w:pPr>
      <w:keepNext/>
      <w:tabs>
        <w:tab w:val="right" w:leader="dot" w:pos="8778"/>
      </w:tabs>
      <w:spacing w:before="240" w:after="60" w:line="360" w:lineRule="exact"/>
      <w:ind w:left="284" w:right="284"/>
    </w:pPr>
    <w:rPr>
      <w:rFonts w:ascii="Times New Roman" w:eastAsia="Times New Roman" w:hAnsi="Times New Roman" w:cs="Times New Roman"/>
      <w:bCs/>
      <w:sz w:val="26"/>
      <w:szCs w:val="20"/>
    </w:rPr>
  </w:style>
  <w:style w:type="paragraph" w:styleId="TOC2">
    <w:name w:val="toc 2"/>
    <w:next w:val="Normal"/>
    <w:uiPriority w:val="39"/>
    <w:qFormat/>
    <w:rsid w:val="002F747D"/>
    <w:pPr>
      <w:tabs>
        <w:tab w:val="right" w:leader="dot" w:pos="8778"/>
      </w:tabs>
      <w:spacing w:before="120" w:after="0" w:line="320" w:lineRule="exact"/>
      <w:ind w:left="1702" w:hanging="284"/>
    </w:pPr>
    <w:rPr>
      <w:rFonts w:ascii="Times New Roman" w:eastAsia="Times New Roman" w:hAnsi="Times New Roman" w:cs="Times New Roman"/>
      <w:i/>
      <w:sz w:val="24"/>
      <w:szCs w:val="20"/>
    </w:rPr>
  </w:style>
  <w:style w:type="paragraph" w:styleId="TOC4">
    <w:name w:val="toc 4"/>
    <w:basedOn w:val="Normal"/>
    <w:next w:val="Normal"/>
    <w:semiHidden/>
    <w:qFormat/>
    <w:rsid w:val="002F747D"/>
    <w:pPr>
      <w:ind w:left="720"/>
    </w:pPr>
    <w:rPr>
      <w:sz w:val="18"/>
      <w:szCs w:val="18"/>
    </w:rPr>
  </w:style>
  <w:style w:type="paragraph" w:styleId="TOC5">
    <w:name w:val="toc 5"/>
    <w:basedOn w:val="Normal"/>
    <w:next w:val="Normal"/>
    <w:semiHidden/>
    <w:qFormat/>
    <w:rsid w:val="002F747D"/>
    <w:pPr>
      <w:ind w:left="960"/>
    </w:pPr>
    <w:rPr>
      <w:sz w:val="18"/>
      <w:szCs w:val="18"/>
    </w:rPr>
  </w:style>
  <w:style w:type="paragraph" w:styleId="TOC6">
    <w:name w:val="toc 6"/>
    <w:basedOn w:val="Normal"/>
    <w:next w:val="Normal"/>
    <w:semiHidden/>
    <w:qFormat/>
    <w:rsid w:val="002F747D"/>
    <w:pPr>
      <w:ind w:left="1200"/>
    </w:pPr>
    <w:rPr>
      <w:sz w:val="18"/>
      <w:szCs w:val="18"/>
    </w:rPr>
  </w:style>
  <w:style w:type="paragraph" w:styleId="TOC7">
    <w:name w:val="toc 7"/>
    <w:basedOn w:val="Normal"/>
    <w:next w:val="Normal"/>
    <w:semiHidden/>
    <w:qFormat/>
    <w:rsid w:val="002F747D"/>
    <w:pPr>
      <w:ind w:left="1440"/>
    </w:pPr>
    <w:rPr>
      <w:sz w:val="18"/>
      <w:szCs w:val="18"/>
    </w:rPr>
  </w:style>
  <w:style w:type="paragraph" w:styleId="TOC8">
    <w:name w:val="toc 8"/>
    <w:basedOn w:val="Normal"/>
    <w:next w:val="Normal"/>
    <w:semiHidden/>
    <w:qFormat/>
    <w:rsid w:val="002F747D"/>
    <w:pPr>
      <w:ind w:left="1680"/>
    </w:pPr>
    <w:rPr>
      <w:sz w:val="18"/>
      <w:szCs w:val="18"/>
    </w:rPr>
  </w:style>
  <w:style w:type="paragraph" w:styleId="TOC9">
    <w:name w:val="toc 9"/>
    <w:basedOn w:val="Normal"/>
    <w:next w:val="Normal"/>
    <w:semiHidden/>
    <w:qFormat/>
    <w:rsid w:val="002F747D"/>
    <w:pPr>
      <w:ind w:left="1920"/>
    </w:pPr>
    <w:rPr>
      <w:sz w:val="18"/>
      <w:szCs w:val="18"/>
    </w:rPr>
  </w:style>
  <w:style w:type="paragraph" w:customStyle="1" w:styleId="StyleHeading4H4h4Bold">
    <w:name w:val="Style Heading 4H4h4 + Bold"/>
    <w:basedOn w:val="Normal"/>
    <w:qFormat/>
    <w:rsid w:val="002F747D"/>
  </w:style>
  <w:style w:type="paragraph" w:customStyle="1" w:styleId="Tailieuthamkhao">
    <w:name w:val="Tai lieu tham khao"/>
    <w:basedOn w:val="Normal"/>
    <w:qFormat/>
    <w:rsid w:val="002F747D"/>
    <w:pPr>
      <w:numPr>
        <w:numId w:val="6"/>
      </w:numPr>
      <w:spacing w:before="120" w:line="360" w:lineRule="exact"/>
      <w:jc w:val="both"/>
    </w:pPr>
    <w:rPr>
      <w:sz w:val="26"/>
      <w:szCs w:val="20"/>
    </w:rPr>
  </w:style>
  <w:style w:type="character" w:customStyle="1" w:styleId="English">
    <w:name w:val="English"/>
    <w:basedOn w:val="DefaultParagraphFont"/>
    <w:qFormat/>
    <w:rsid w:val="002F747D"/>
    <w:rPr>
      <w:i/>
    </w:rPr>
  </w:style>
  <w:style w:type="character" w:customStyle="1" w:styleId="st">
    <w:name w:val="st"/>
    <w:basedOn w:val="DefaultParagraphFont"/>
    <w:qFormat/>
    <w:rsid w:val="002F747D"/>
  </w:style>
  <w:style w:type="paragraph" w:customStyle="1" w:styleId="TableTitle">
    <w:name w:val="Table Title"/>
    <w:basedOn w:val="Table11"/>
    <w:qFormat/>
    <w:rsid w:val="002F747D"/>
    <w:pPr>
      <w:keepNext/>
      <w:jc w:val="center"/>
    </w:pPr>
    <w:rPr>
      <w:b/>
    </w:rPr>
  </w:style>
  <w:style w:type="paragraph" w:customStyle="1" w:styleId="Table11">
    <w:name w:val="Table11"/>
    <w:basedOn w:val="Normal"/>
    <w:link w:val="Table11Char"/>
    <w:qFormat/>
    <w:rsid w:val="002F747D"/>
    <w:pPr>
      <w:spacing w:before="20" w:after="20" w:line="280" w:lineRule="exact"/>
      <w:jc w:val="both"/>
    </w:pPr>
    <w:rPr>
      <w:sz w:val="22"/>
      <w:szCs w:val="20"/>
      <w:lang w:eastAsia="fr-FR"/>
    </w:rPr>
  </w:style>
  <w:style w:type="paragraph" w:customStyle="1" w:styleId="Blankline">
    <w:name w:val="Blank line"/>
    <w:basedOn w:val="BodyText"/>
    <w:qFormat/>
    <w:rsid w:val="002F747D"/>
    <w:pPr>
      <w:keepNext/>
      <w:spacing w:before="0" w:line="240" w:lineRule="auto"/>
      <w:ind w:firstLine="0"/>
    </w:pPr>
    <w:rPr>
      <w:sz w:val="16"/>
    </w:rPr>
  </w:style>
  <w:style w:type="paragraph" w:customStyle="1" w:styleId="Figure">
    <w:name w:val="Figure"/>
    <w:next w:val="BodyText"/>
    <w:qFormat/>
    <w:rsid w:val="002F747D"/>
    <w:pPr>
      <w:keepNext/>
      <w:spacing w:before="240" w:after="0" w:line="240" w:lineRule="auto"/>
      <w:jc w:val="center"/>
    </w:pPr>
    <w:rPr>
      <w:rFonts w:ascii="Times New Roman" w:eastAsia="Times New Roman" w:hAnsi="Times New Roman" w:cs="Times New Roman"/>
      <w:sz w:val="24"/>
      <w:szCs w:val="24"/>
    </w:rPr>
  </w:style>
  <w:style w:type="paragraph" w:customStyle="1" w:styleId="StyleCaptionJustified">
    <w:name w:val="Style Caption + Justified"/>
    <w:basedOn w:val="Caption"/>
    <w:qFormat/>
    <w:rsid w:val="002F747D"/>
  </w:style>
  <w:style w:type="paragraph" w:customStyle="1" w:styleId="StyleCaptionJustified1">
    <w:name w:val="Style Caption + Justified1"/>
    <w:basedOn w:val="Caption"/>
    <w:next w:val="BodyText"/>
    <w:qFormat/>
    <w:rsid w:val="002F747D"/>
  </w:style>
  <w:style w:type="paragraph" w:customStyle="1" w:styleId="StyleCaptionJustified2">
    <w:name w:val="Style Caption + Justified2"/>
    <w:basedOn w:val="Caption"/>
    <w:qFormat/>
    <w:rsid w:val="002F747D"/>
  </w:style>
  <w:style w:type="paragraph" w:customStyle="1" w:styleId="StyleCaptionJustified3">
    <w:name w:val="Style Caption + Justified3"/>
    <w:basedOn w:val="Caption"/>
    <w:qFormat/>
    <w:rsid w:val="002F747D"/>
    <w:pPr>
      <w:spacing w:before="60" w:after="240"/>
      <w:jc w:val="both"/>
    </w:pPr>
  </w:style>
  <w:style w:type="paragraph" w:customStyle="1" w:styleId="StyleCaptionJustified4">
    <w:name w:val="Style Caption + Justified4"/>
    <w:basedOn w:val="Caption"/>
    <w:qFormat/>
    <w:rsid w:val="002F747D"/>
    <w:pPr>
      <w:spacing w:before="60" w:after="240"/>
      <w:jc w:val="both"/>
    </w:pPr>
  </w:style>
  <w:style w:type="paragraph" w:customStyle="1" w:styleId="Table12">
    <w:name w:val="Table 12"/>
    <w:qFormat/>
    <w:rsid w:val="002F747D"/>
    <w:pPr>
      <w:keepNext/>
      <w:spacing w:before="20" w:after="20" w:line="320" w:lineRule="exact"/>
    </w:pPr>
    <w:rPr>
      <w:rFonts w:ascii="Times New Roman" w:eastAsia="Times New Roman" w:hAnsi="Times New Roman" w:cs="Times New Roman"/>
      <w:sz w:val="26"/>
      <w:szCs w:val="24"/>
    </w:rPr>
  </w:style>
  <w:style w:type="paragraph" w:customStyle="1" w:styleId="Equation">
    <w:name w:val="Equation"/>
    <w:basedOn w:val="BodyText"/>
    <w:link w:val="EquationChar"/>
    <w:qFormat/>
    <w:rsid w:val="002F747D"/>
    <w:pPr>
      <w:tabs>
        <w:tab w:val="center" w:pos="4536"/>
        <w:tab w:val="right" w:pos="8789"/>
      </w:tabs>
      <w:spacing w:before="240" w:after="240"/>
      <w:ind w:firstLine="0"/>
      <w:jc w:val="center"/>
    </w:pPr>
  </w:style>
  <w:style w:type="character" w:customStyle="1" w:styleId="Table11Char">
    <w:name w:val="Table11 Char"/>
    <w:basedOn w:val="DefaultParagraphFont"/>
    <w:link w:val="Table11"/>
    <w:qFormat/>
    <w:rsid w:val="002F747D"/>
    <w:rPr>
      <w:rFonts w:ascii="Times New Roman" w:eastAsia="Times New Roman" w:hAnsi="Times New Roman" w:cs="Times New Roman"/>
      <w:szCs w:val="20"/>
      <w:lang w:eastAsia="fr-FR"/>
    </w:rPr>
  </w:style>
  <w:style w:type="paragraph" w:customStyle="1" w:styleId="Demuc">
    <w:name w:val="De muc"/>
    <w:qFormat/>
    <w:rsid w:val="002F747D"/>
    <w:pPr>
      <w:keepNext/>
      <w:numPr>
        <w:numId w:val="7"/>
      </w:numPr>
      <w:tabs>
        <w:tab w:val="clear" w:pos="720"/>
      </w:tabs>
      <w:spacing w:before="240" w:after="60" w:line="300" w:lineRule="exact"/>
      <w:ind w:left="284" w:hanging="284"/>
      <w:jc w:val="both"/>
    </w:pPr>
    <w:rPr>
      <w:rFonts w:ascii="Times New Roman" w:eastAsia="Times New Roman" w:hAnsi="Times New Roman" w:cs="Arial"/>
      <w:bCs/>
      <w:sz w:val="26"/>
      <w:szCs w:val="26"/>
      <w:u w:val="single"/>
    </w:rPr>
  </w:style>
  <w:style w:type="character" w:customStyle="1" w:styleId="Math">
    <w:name w:val="Math"/>
    <w:basedOn w:val="DefaultParagraphFont"/>
    <w:qFormat/>
    <w:rsid w:val="002F747D"/>
    <w:rPr>
      <w:rFonts w:cs="Arial"/>
      <w:i/>
      <w:szCs w:val="20"/>
    </w:rPr>
  </w:style>
  <w:style w:type="character" w:customStyle="1" w:styleId="EquationChar">
    <w:name w:val="Equation Char"/>
    <w:basedOn w:val="BodyTextChar"/>
    <w:link w:val="Equation"/>
    <w:qFormat/>
    <w:rsid w:val="002F747D"/>
    <w:rPr>
      <w:rFonts w:ascii="Times New Roman" w:eastAsia="Times New Roman" w:hAnsi="Times New Roman" w:cs="Times New Roman"/>
      <w:sz w:val="26"/>
      <w:szCs w:val="24"/>
    </w:rPr>
  </w:style>
  <w:style w:type="paragraph" w:customStyle="1" w:styleId="Table120">
    <w:name w:val="Table12"/>
    <w:link w:val="Table12CharChar"/>
    <w:qFormat/>
    <w:rsid w:val="002F747D"/>
    <w:pPr>
      <w:keepNext/>
      <w:spacing w:before="20" w:after="20" w:line="320" w:lineRule="exact"/>
    </w:pPr>
    <w:rPr>
      <w:rFonts w:ascii="Times New Roman" w:eastAsia="Times New Roman" w:hAnsi="Times New Roman" w:cs="Times New Roman"/>
      <w:sz w:val="24"/>
      <w:szCs w:val="16"/>
    </w:rPr>
  </w:style>
  <w:style w:type="paragraph" w:customStyle="1" w:styleId="Text">
    <w:name w:val="Text"/>
    <w:basedOn w:val="Normal"/>
    <w:qFormat/>
    <w:rsid w:val="002F747D"/>
    <w:pPr>
      <w:autoSpaceDE w:val="0"/>
      <w:autoSpaceDN w:val="0"/>
      <w:spacing w:line="252" w:lineRule="auto"/>
      <w:ind w:firstLine="202"/>
      <w:jc w:val="both"/>
    </w:pPr>
    <w:rPr>
      <w:rFonts w:eastAsia="PMingLiU"/>
      <w:sz w:val="20"/>
      <w:szCs w:val="20"/>
    </w:rPr>
  </w:style>
  <w:style w:type="paragraph" w:customStyle="1" w:styleId="separator">
    <w:name w:val="separator"/>
    <w:basedOn w:val="BodyText"/>
    <w:qFormat/>
    <w:rsid w:val="002F747D"/>
    <w:pPr>
      <w:spacing w:line="240" w:lineRule="auto"/>
      <w:ind w:firstLine="0"/>
    </w:pPr>
  </w:style>
  <w:style w:type="paragraph" w:customStyle="1" w:styleId="MainText">
    <w:name w:val="Main Text"/>
    <w:basedOn w:val="Normal"/>
    <w:qFormat/>
    <w:rsid w:val="002F747D"/>
    <w:pPr>
      <w:ind w:firstLine="284"/>
      <w:jc w:val="both"/>
    </w:pPr>
    <w:rPr>
      <w:sz w:val="20"/>
    </w:rPr>
  </w:style>
  <w:style w:type="character" w:customStyle="1" w:styleId="Table12CharChar">
    <w:name w:val="Table12 Char Char"/>
    <w:basedOn w:val="DefaultParagraphFont"/>
    <w:link w:val="Table120"/>
    <w:qFormat/>
    <w:rsid w:val="002F747D"/>
    <w:rPr>
      <w:rFonts w:ascii="Times New Roman" w:eastAsia="Times New Roman" w:hAnsi="Times New Roman" w:cs="Times New Roman"/>
      <w:sz w:val="24"/>
      <w:szCs w:val="16"/>
    </w:rPr>
  </w:style>
  <w:style w:type="character" w:customStyle="1" w:styleId="CaptionChar">
    <w:name w:val="Caption Char"/>
    <w:basedOn w:val="DefaultParagraphFont"/>
    <w:link w:val="Caption"/>
    <w:qFormat/>
    <w:rsid w:val="000C6A29"/>
    <w:rPr>
      <w:rFonts w:ascii="Times New Roman" w:eastAsia="Times New Roman" w:hAnsi="Times New Roman" w:cs="Times New Roman"/>
      <w:bCs/>
      <w:i/>
      <w:sz w:val="26"/>
      <w:szCs w:val="20"/>
    </w:rPr>
  </w:style>
  <w:style w:type="paragraph" w:customStyle="1" w:styleId="Tendetai">
    <w:name w:val="Ten de tai"/>
    <w:qFormat/>
    <w:rsid w:val="002F747D"/>
    <w:pPr>
      <w:spacing w:after="0" w:line="360" w:lineRule="auto"/>
      <w:jc w:val="center"/>
    </w:pPr>
    <w:rPr>
      <w:rFonts w:ascii="Times New Roman" w:eastAsia="Times New Roman" w:hAnsi="Times New Roman" w:cs="Times New Roman"/>
      <w:b/>
      <w:sz w:val="36"/>
      <w:szCs w:val="36"/>
    </w:rPr>
  </w:style>
  <w:style w:type="paragraph" w:customStyle="1" w:styleId="RBDLPT">
    <w:name w:val="RBDL_PT"/>
    <w:basedOn w:val="BodyText"/>
    <w:qFormat/>
    <w:rsid w:val="002F747D"/>
    <w:pPr>
      <w:numPr>
        <w:numId w:val="8"/>
      </w:numPr>
      <w:spacing w:line="320" w:lineRule="exact"/>
    </w:pPr>
  </w:style>
  <w:style w:type="paragraph" w:customStyle="1" w:styleId="Vdlenh">
    <w:name w:val="Vd_lenh"/>
    <w:qFormat/>
    <w:rsid w:val="002F747D"/>
    <w:pPr>
      <w:keepLines/>
      <w:widowControl w:val="0"/>
      <w:tabs>
        <w:tab w:val="left" w:pos="1559"/>
        <w:tab w:val="left" w:pos="1985"/>
        <w:tab w:val="left" w:pos="6095"/>
      </w:tabs>
      <w:spacing w:after="0" w:line="240" w:lineRule="auto"/>
      <w:ind w:left="864"/>
    </w:pPr>
    <w:rPr>
      <w:rFonts w:ascii="Times New Roman" w:eastAsia="Times New Roman" w:hAnsi="Times New Roman" w:cs="Times New Roman"/>
      <w:b/>
      <w:sz w:val="24"/>
      <w:szCs w:val="20"/>
    </w:rPr>
  </w:style>
  <w:style w:type="paragraph" w:customStyle="1" w:styleId="RBDLTK">
    <w:name w:val="RBDL_TK"/>
    <w:basedOn w:val="RBDLPT"/>
    <w:qFormat/>
    <w:rsid w:val="002F747D"/>
    <w:pPr>
      <w:numPr>
        <w:numId w:val="9"/>
      </w:numPr>
    </w:pPr>
  </w:style>
  <w:style w:type="paragraph" w:styleId="ListParagraph">
    <w:name w:val="List Paragraph"/>
    <w:basedOn w:val="Normal"/>
    <w:link w:val="ListParagraphChar"/>
    <w:uiPriority w:val="34"/>
    <w:qFormat/>
    <w:rsid w:val="002F747D"/>
    <w:pPr>
      <w:ind w:left="720"/>
      <w:contextualSpacing/>
    </w:pPr>
  </w:style>
  <w:style w:type="character" w:customStyle="1" w:styleId="ListParagraphChar">
    <w:name w:val="List Paragraph Char"/>
    <w:link w:val="ListParagraph"/>
    <w:uiPriority w:val="34"/>
    <w:rsid w:val="002F747D"/>
    <w:rPr>
      <w:rFonts w:ascii="Times New Roman" w:eastAsia="Times New Roman" w:hAnsi="Times New Roman" w:cs="Times New Roman"/>
      <w:sz w:val="24"/>
      <w:szCs w:val="24"/>
    </w:rPr>
  </w:style>
  <w:style w:type="character" w:styleId="Emphasis">
    <w:name w:val="Emphasis"/>
    <w:basedOn w:val="DefaultParagraphFont"/>
    <w:uiPriority w:val="20"/>
    <w:qFormat/>
    <w:rsid w:val="002F747D"/>
    <w:rPr>
      <w:i/>
      <w:iCs/>
    </w:rPr>
  </w:style>
  <w:style w:type="paragraph" w:styleId="TOCHeading">
    <w:name w:val="TOC Heading"/>
    <w:basedOn w:val="Heading1"/>
    <w:next w:val="Normal"/>
    <w:uiPriority w:val="39"/>
    <w:unhideWhenUsed/>
    <w:qFormat/>
    <w:rsid w:val="002F747D"/>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Revision">
    <w:name w:val="Revision"/>
    <w:hidden/>
    <w:uiPriority w:val="99"/>
    <w:semiHidden/>
    <w:rsid w:val="002F747D"/>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semiHidden/>
    <w:unhideWhenUsed/>
    <w:rsid w:val="002F747D"/>
    <w:rPr>
      <w:rFonts w:ascii="Segoe UI" w:hAnsi="Segoe UI" w:cs="Segoe UI"/>
      <w:sz w:val="18"/>
      <w:szCs w:val="18"/>
    </w:rPr>
  </w:style>
  <w:style w:type="character" w:customStyle="1" w:styleId="BalloonTextChar">
    <w:name w:val="Balloon Text Char"/>
    <w:basedOn w:val="DefaultParagraphFont"/>
    <w:link w:val="BalloonText"/>
    <w:semiHidden/>
    <w:rsid w:val="002F747D"/>
    <w:rPr>
      <w:rFonts w:ascii="Segoe UI" w:eastAsia="Times New Roman" w:hAnsi="Segoe UI" w:cs="Segoe UI"/>
      <w:sz w:val="18"/>
      <w:szCs w:val="18"/>
    </w:rPr>
  </w:style>
  <w:style w:type="table" w:customStyle="1" w:styleId="Style26">
    <w:name w:val="_Style 26"/>
    <w:basedOn w:val="TableNormal"/>
    <w:qFormat/>
    <w:rsid w:val="002F747D"/>
    <w:pPr>
      <w:spacing w:after="0" w:line="240" w:lineRule="auto"/>
    </w:pPr>
    <w:rPr>
      <w:rFonts w:ascii="Times New Roman" w:eastAsia="SimSun" w:hAnsi="Times New Roman" w:cs="Times New Roman"/>
      <w:sz w:val="20"/>
      <w:szCs w:val="20"/>
    </w:rPr>
    <w:tblPr>
      <w:tblInd w:w="0" w:type="nil"/>
    </w:tblPr>
  </w:style>
  <w:style w:type="character" w:customStyle="1" w:styleId="UnresolvedMention1">
    <w:name w:val="Unresolved Mention1"/>
    <w:basedOn w:val="DefaultParagraphFont"/>
    <w:uiPriority w:val="99"/>
    <w:semiHidden/>
    <w:unhideWhenUsed/>
    <w:rsid w:val="002F747D"/>
    <w:rPr>
      <w:color w:val="605E5C"/>
      <w:shd w:val="clear" w:color="auto" w:fill="E1DFDD"/>
    </w:rPr>
  </w:style>
  <w:style w:type="character" w:styleId="UnresolvedMention">
    <w:name w:val="Unresolved Mention"/>
    <w:basedOn w:val="DefaultParagraphFont"/>
    <w:uiPriority w:val="99"/>
    <w:semiHidden/>
    <w:unhideWhenUsed/>
    <w:rsid w:val="00842B6B"/>
    <w:rPr>
      <w:color w:val="605E5C"/>
      <w:shd w:val="clear" w:color="auto" w:fill="E1DFDD"/>
    </w:rPr>
  </w:style>
  <w:style w:type="paragraph" w:customStyle="1" w:styleId="Bng">
    <w:name w:val="Bảng"/>
    <w:basedOn w:val="Caption"/>
    <w:link w:val="BngChar"/>
    <w:qFormat/>
    <w:rsid w:val="00BE2849"/>
  </w:style>
  <w:style w:type="character" w:customStyle="1" w:styleId="BngChar">
    <w:name w:val="Bảng Char"/>
    <w:basedOn w:val="CaptionChar"/>
    <w:link w:val="Bng"/>
    <w:rsid w:val="00BE2849"/>
    <w:rPr>
      <w:rFonts w:ascii="Times New Roman" w:eastAsia="Times New Roman" w:hAnsi="Times New Roman" w:cs="Times New Roman"/>
      <w:bCs/>
      <w:i/>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713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codelearn.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F6205-98FC-4D1C-B2DD-3B9982A3D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57</Pages>
  <Words>5166</Words>
  <Characters>29447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Quân Nguyễn</cp:lastModifiedBy>
  <cp:revision>27</cp:revision>
  <dcterms:created xsi:type="dcterms:W3CDTF">2024-05-15T10:56:00Z</dcterms:created>
  <dcterms:modified xsi:type="dcterms:W3CDTF">2024-05-23T16:22:00Z</dcterms:modified>
</cp:coreProperties>
</file>