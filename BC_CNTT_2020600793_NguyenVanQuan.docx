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E2B80" w14:textId="77777777" w:rsidR="002F747D" w:rsidRPr="00945218" w:rsidRDefault="002F747D" w:rsidP="002F747D">
      <w:pPr>
        <w:rPr>
          <w:sz w:val="28"/>
          <w:szCs w:val="28"/>
        </w:rPr>
      </w:pPr>
    </w:p>
    <w:tbl>
      <w:tblPr>
        <w:tblStyle w:val="Style26"/>
        <w:tblpPr w:leftFromText="180" w:rightFromText="180" w:vertAnchor="text" w:tblpX="370"/>
        <w:tblW w:w="8620" w:type="dxa"/>
        <w:tblInd w:w="0" w:type="dxa"/>
        <w:tblLayout w:type="fixed"/>
        <w:tblLook w:val="04A0" w:firstRow="1" w:lastRow="0" w:firstColumn="1" w:lastColumn="0" w:noHBand="0" w:noVBand="1"/>
      </w:tblPr>
      <w:tblGrid>
        <w:gridCol w:w="8620"/>
      </w:tblGrid>
      <w:tr w:rsidR="002F747D" w:rsidRPr="00945218" w14:paraId="431394B5" w14:textId="77777777" w:rsidTr="006B07A4">
        <w:trPr>
          <w:trHeight w:val="503"/>
        </w:trPr>
        <w:tc>
          <w:tcPr>
            <w:tcW w:w="8620" w:type="dxa"/>
            <w:tcBorders>
              <w:top w:val="single" w:sz="4" w:space="0" w:color="000000"/>
              <w:left w:val="single" w:sz="4" w:space="0" w:color="000000"/>
              <w:right w:val="single" w:sz="4" w:space="0" w:color="000000"/>
            </w:tcBorders>
            <w:tcMar>
              <w:top w:w="0" w:type="dxa"/>
              <w:left w:w="115" w:type="dxa"/>
              <w:bottom w:w="0" w:type="dxa"/>
              <w:right w:w="115" w:type="dxa"/>
            </w:tcMar>
          </w:tcPr>
          <w:p w14:paraId="59378C70" w14:textId="77777777" w:rsidR="002F747D" w:rsidRPr="00945218" w:rsidRDefault="002F747D" w:rsidP="006B07A4">
            <w:pPr>
              <w:rPr>
                <w:sz w:val="28"/>
                <w:szCs w:val="28"/>
              </w:rPr>
            </w:pPr>
          </w:p>
        </w:tc>
      </w:tr>
      <w:tr w:rsidR="002F747D" w:rsidRPr="00945218" w14:paraId="217FF123" w14:textId="77777777" w:rsidTr="006B07A4">
        <w:trPr>
          <w:trHeight w:val="1134"/>
        </w:trPr>
        <w:tc>
          <w:tcPr>
            <w:tcW w:w="8620" w:type="dxa"/>
            <w:tcBorders>
              <w:left w:val="single" w:sz="4" w:space="0" w:color="000000"/>
              <w:right w:val="single" w:sz="4" w:space="0" w:color="000000"/>
            </w:tcBorders>
            <w:tcMar>
              <w:top w:w="0" w:type="dxa"/>
              <w:left w:w="115" w:type="dxa"/>
              <w:bottom w:w="0" w:type="dxa"/>
              <w:right w:w="115" w:type="dxa"/>
            </w:tcMar>
          </w:tcPr>
          <w:p w14:paraId="613CAC6F" w14:textId="77777777" w:rsidR="002F747D" w:rsidRPr="00945218" w:rsidRDefault="002F747D" w:rsidP="006B07A4">
            <w:pPr>
              <w:spacing w:before="80"/>
              <w:jc w:val="center"/>
              <w:rPr>
                <w:sz w:val="28"/>
                <w:szCs w:val="28"/>
              </w:rPr>
            </w:pPr>
            <w:r w:rsidRPr="00945218">
              <w:rPr>
                <w:b/>
                <w:color w:val="000000"/>
                <w:sz w:val="28"/>
                <w:szCs w:val="28"/>
              </w:rPr>
              <w:t>TRƯỜNG ĐẠI HỌC CÔNG NGHIỆP HÀ NỘI</w:t>
            </w:r>
          </w:p>
          <w:p w14:paraId="6FAFFF81" w14:textId="77777777" w:rsidR="002F747D" w:rsidRPr="00945218" w:rsidRDefault="002F747D" w:rsidP="006B07A4">
            <w:pPr>
              <w:spacing w:before="80"/>
              <w:jc w:val="center"/>
              <w:rPr>
                <w:sz w:val="28"/>
                <w:szCs w:val="28"/>
              </w:rPr>
            </w:pPr>
            <w:r w:rsidRPr="00945218">
              <w:rPr>
                <w:b/>
                <w:color w:val="000000"/>
                <w:sz w:val="28"/>
                <w:szCs w:val="28"/>
              </w:rPr>
              <w:t>KHOA CÔNG NGHỆ THÔNG TIN</w:t>
            </w:r>
          </w:p>
          <w:p w14:paraId="4DE9E841" w14:textId="77777777" w:rsidR="002F747D" w:rsidRPr="00945218" w:rsidRDefault="002F747D" w:rsidP="006B07A4">
            <w:pPr>
              <w:spacing w:before="80" w:after="80"/>
              <w:jc w:val="center"/>
              <w:rPr>
                <w:sz w:val="28"/>
                <w:szCs w:val="28"/>
              </w:rPr>
            </w:pPr>
            <w:r w:rsidRPr="00945218">
              <w:rPr>
                <w:b/>
                <w:color w:val="000000"/>
                <w:sz w:val="28"/>
                <w:szCs w:val="28"/>
              </w:rPr>
              <w:t>---------------------------------------</w:t>
            </w:r>
          </w:p>
        </w:tc>
      </w:tr>
      <w:tr w:rsidR="002F747D" w:rsidRPr="00945218" w14:paraId="1167F37D" w14:textId="77777777" w:rsidTr="006B07A4">
        <w:tc>
          <w:tcPr>
            <w:tcW w:w="8620" w:type="dxa"/>
            <w:tcBorders>
              <w:left w:val="single" w:sz="4" w:space="0" w:color="000000"/>
              <w:right w:val="single" w:sz="4" w:space="0" w:color="000000"/>
            </w:tcBorders>
            <w:tcMar>
              <w:top w:w="0" w:type="dxa"/>
              <w:left w:w="115" w:type="dxa"/>
              <w:bottom w:w="0" w:type="dxa"/>
              <w:right w:w="115" w:type="dxa"/>
            </w:tcMar>
          </w:tcPr>
          <w:p w14:paraId="4452984B" w14:textId="77777777" w:rsidR="002F747D" w:rsidRPr="00945218" w:rsidRDefault="002F747D" w:rsidP="006B07A4">
            <w:pPr>
              <w:jc w:val="center"/>
              <w:rPr>
                <w:sz w:val="28"/>
                <w:szCs w:val="28"/>
              </w:rPr>
            </w:pPr>
            <w:r w:rsidRPr="00945218">
              <w:rPr>
                <w:rFonts w:eastAsia="SimSun"/>
                <w:noProof/>
                <w:sz w:val="28"/>
                <w:szCs w:val="28"/>
              </w:rPr>
              <w:drawing>
                <wp:inline distT="0" distB="0" distL="114300" distR="114300" wp14:anchorId="28884397" wp14:editId="0E95D359">
                  <wp:extent cx="1864360" cy="1864360"/>
                  <wp:effectExtent l="0" t="0" r="0" b="0"/>
                  <wp:docPr id="1008922139" name="image1.png" descr="IMG_256"/>
                  <wp:cNvGraphicFramePr/>
                  <a:graphic xmlns:a="http://schemas.openxmlformats.org/drawingml/2006/main">
                    <a:graphicData uri="http://schemas.openxmlformats.org/drawingml/2006/picture">
                      <pic:pic xmlns:pic="http://schemas.openxmlformats.org/drawingml/2006/picture">
                        <pic:nvPicPr>
                          <pic:cNvPr id="2" name="image1.png" descr="IMG_256"/>
                          <pic:cNvPicPr preferRelativeResize="0"/>
                        </pic:nvPicPr>
                        <pic:blipFill>
                          <a:blip r:embed="rId7"/>
                          <a:srcRect/>
                          <a:stretch>
                            <a:fillRect/>
                          </a:stretch>
                        </pic:blipFill>
                        <pic:spPr>
                          <a:xfrm>
                            <a:off x="0" y="0"/>
                            <a:ext cx="1864360" cy="1864360"/>
                          </a:xfrm>
                          <a:prstGeom prst="rect">
                            <a:avLst/>
                          </a:prstGeom>
                        </pic:spPr>
                      </pic:pic>
                    </a:graphicData>
                  </a:graphic>
                </wp:inline>
              </w:drawing>
            </w:r>
          </w:p>
          <w:p w14:paraId="2FA94126" w14:textId="77777777" w:rsidR="002F747D" w:rsidRPr="00945218" w:rsidRDefault="002F747D" w:rsidP="006B07A4">
            <w:pPr>
              <w:jc w:val="center"/>
              <w:rPr>
                <w:b/>
                <w:sz w:val="28"/>
                <w:szCs w:val="28"/>
              </w:rPr>
            </w:pPr>
            <w:r w:rsidRPr="00945218">
              <w:rPr>
                <w:b/>
                <w:sz w:val="28"/>
                <w:szCs w:val="28"/>
              </w:rPr>
              <w:t>ĐỒ ÁN TỐT NGHIỆP</w:t>
            </w:r>
          </w:p>
          <w:p w14:paraId="0B3528B9" w14:textId="77777777" w:rsidR="002F747D" w:rsidRPr="00945218" w:rsidRDefault="002F747D" w:rsidP="006B07A4">
            <w:pPr>
              <w:spacing w:before="80" w:after="80"/>
              <w:jc w:val="center"/>
              <w:rPr>
                <w:sz w:val="28"/>
                <w:szCs w:val="28"/>
              </w:rPr>
            </w:pPr>
            <w:r w:rsidRPr="00945218">
              <w:rPr>
                <w:color w:val="000000"/>
                <w:sz w:val="28"/>
                <w:szCs w:val="28"/>
              </w:rPr>
              <w:t>NGÀNH CÔNG NGHỆ THÔNG TIN</w:t>
            </w:r>
          </w:p>
        </w:tc>
      </w:tr>
      <w:tr w:rsidR="002F747D" w:rsidRPr="00945218" w14:paraId="55433F06" w14:textId="77777777" w:rsidTr="006B07A4">
        <w:tc>
          <w:tcPr>
            <w:tcW w:w="8620" w:type="dxa"/>
            <w:tcBorders>
              <w:left w:val="single" w:sz="4" w:space="0" w:color="000000"/>
              <w:right w:val="single" w:sz="4" w:space="0" w:color="000000"/>
            </w:tcBorders>
            <w:tcMar>
              <w:top w:w="0" w:type="dxa"/>
              <w:left w:w="115" w:type="dxa"/>
              <w:bottom w:w="0" w:type="dxa"/>
              <w:right w:w="115" w:type="dxa"/>
            </w:tcMar>
          </w:tcPr>
          <w:p w14:paraId="5BF4B150" w14:textId="77777777" w:rsidR="002F747D" w:rsidRPr="00945218" w:rsidRDefault="002F747D" w:rsidP="006B07A4">
            <w:pPr>
              <w:rPr>
                <w:sz w:val="28"/>
                <w:szCs w:val="28"/>
              </w:rPr>
            </w:pPr>
          </w:p>
        </w:tc>
      </w:tr>
      <w:tr w:rsidR="002F747D" w:rsidRPr="00945218" w14:paraId="14F804AB" w14:textId="77777777" w:rsidTr="006B07A4">
        <w:trPr>
          <w:trHeight w:val="833"/>
        </w:trPr>
        <w:tc>
          <w:tcPr>
            <w:tcW w:w="8620" w:type="dxa"/>
            <w:tcBorders>
              <w:left w:val="single" w:sz="4" w:space="0" w:color="000000"/>
              <w:right w:val="single" w:sz="4" w:space="0" w:color="000000"/>
            </w:tcBorders>
            <w:tcMar>
              <w:top w:w="0" w:type="dxa"/>
              <w:left w:w="115" w:type="dxa"/>
              <w:bottom w:w="0" w:type="dxa"/>
              <w:right w:w="115" w:type="dxa"/>
            </w:tcMar>
          </w:tcPr>
          <w:p w14:paraId="0FD5B7C7" w14:textId="77777777" w:rsidR="002F747D" w:rsidRPr="00945218" w:rsidRDefault="002F747D" w:rsidP="006B07A4">
            <w:pPr>
              <w:jc w:val="center"/>
              <w:rPr>
                <w:sz w:val="28"/>
                <w:szCs w:val="28"/>
              </w:rPr>
            </w:pPr>
            <w:r w:rsidRPr="00945218">
              <w:rPr>
                <w:b/>
                <w:sz w:val="28"/>
                <w:szCs w:val="28"/>
              </w:rPr>
              <w:t xml:space="preserve">ĐỀ TÀI: </w:t>
            </w:r>
            <w:bookmarkStart w:id="0" w:name="_Hlk166608538"/>
            <w:r w:rsidRPr="00945218">
              <w:rPr>
                <w:b/>
                <w:sz w:val="28"/>
                <w:szCs w:val="28"/>
              </w:rPr>
              <w:t>XÂY DỰNG WEBSITE BÁN LAPTOP VÀ PHỤ KIỆN BẰNG PHP &amp; MYSQL</w:t>
            </w:r>
            <w:bookmarkEnd w:id="0"/>
          </w:p>
        </w:tc>
      </w:tr>
      <w:tr w:rsidR="002F747D" w:rsidRPr="00945218" w14:paraId="37671ADD" w14:textId="77777777" w:rsidTr="006B07A4">
        <w:trPr>
          <w:trHeight w:val="90"/>
        </w:trPr>
        <w:tc>
          <w:tcPr>
            <w:tcW w:w="8620" w:type="dxa"/>
            <w:tcBorders>
              <w:left w:val="single" w:sz="4" w:space="0" w:color="000000"/>
              <w:right w:val="single" w:sz="4" w:space="0" w:color="000000"/>
            </w:tcBorders>
            <w:tcMar>
              <w:top w:w="0" w:type="dxa"/>
              <w:left w:w="115" w:type="dxa"/>
              <w:bottom w:w="0" w:type="dxa"/>
              <w:right w:w="115" w:type="dxa"/>
            </w:tcMar>
          </w:tcPr>
          <w:p w14:paraId="09D7D084" w14:textId="77777777" w:rsidR="002F747D" w:rsidRPr="00945218" w:rsidRDefault="002F747D" w:rsidP="006B07A4">
            <w:pPr>
              <w:rPr>
                <w:sz w:val="28"/>
                <w:szCs w:val="28"/>
              </w:rPr>
            </w:pPr>
          </w:p>
        </w:tc>
      </w:tr>
      <w:tr w:rsidR="002F747D" w:rsidRPr="00945218" w14:paraId="52E7F1B7" w14:textId="77777777" w:rsidTr="006B07A4">
        <w:tc>
          <w:tcPr>
            <w:tcW w:w="8620" w:type="dxa"/>
            <w:tcBorders>
              <w:left w:val="single" w:sz="4" w:space="0" w:color="000000"/>
              <w:right w:val="single" w:sz="4" w:space="0" w:color="000000"/>
            </w:tcBorders>
            <w:tcMar>
              <w:top w:w="0" w:type="dxa"/>
              <w:left w:w="115" w:type="dxa"/>
              <w:bottom w:w="0" w:type="dxa"/>
              <w:right w:w="115" w:type="dxa"/>
            </w:tcMar>
          </w:tcPr>
          <w:p w14:paraId="097E71FF" w14:textId="77777777" w:rsidR="002F747D" w:rsidRPr="00945218" w:rsidRDefault="002F747D" w:rsidP="006B07A4">
            <w:pPr>
              <w:spacing w:before="80" w:after="80"/>
              <w:ind w:left="2335"/>
              <w:rPr>
                <w:sz w:val="28"/>
                <w:szCs w:val="28"/>
              </w:rPr>
            </w:pPr>
            <w:r w:rsidRPr="00945218">
              <w:rPr>
                <w:b/>
                <w:color w:val="000000"/>
                <w:sz w:val="28"/>
                <w:szCs w:val="28"/>
              </w:rPr>
              <w:t>CBHD:</w:t>
            </w:r>
            <w:r w:rsidRPr="00945218">
              <w:rPr>
                <w:b/>
                <w:sz w:val="28"/>
                <w:szCs w:val="28"/>
              </w:rPr>
              <w:t xml:space="preserve"> Ts. Đặng Trọng Hợp</w:t>
            </w:r>
          </w:p>
        </w:tc>
      </w:tr>
      <w:tr w:rsidR="002F747D" w:rsidRPr="00945218" w14:paraId="1B3B3385" w14:textId="77777777" w:rsidTr="006B07A4">
        <w:trPr>
          <w:trHeight w:val="507"/>
        </w:trPr>
        <w:tc>
          <w:tcPr>
            <w:tcW w:w="8620" w:type="dxa"/>
            <w:tcBorders>
              <w:left w:val="single" w:sz="4" w:space="0" w:color="000000"/>
              <w:right w:val="single" w:sz="4" w:space="0" w:color="000000"/>
            </w:tcBorders>
            <w:tcMar>
              <w:top w:w="0" w:type="dxa"/>
              <w:left w:w="115" w:type="dxa"/>
              <w:bottom w:w="0" w:type="dxa"/>
              <w:right w:w="115" w:type="dxa"/>
            </w:tcMar>
          </w:tcPr>
          <w:p w14:paraId="2730EE85" w14:textId="77777777" w:rsidR="002F747D" w:rsidRPr="00945218" w:rsidRDefault="002F747D" w:rsidP="006B07A4">
            <w:pPr>
              <w:spacing w:before="80" w:after="80"/>
              <w:ind w:left="2335"/>
              <w:rPr>
                <w:sz w:val="28"/>
                <w:szCs w:val="28"/>
              </w:rPr>
            </w:pPr>
            <w:r w:rsidRPr="00945218">
              <w:rPr>
                <w:b/>
                <w:color w:val="000000"/>
                <w:sz w:val="28"/>
                <w:szCs w:val="28"/>
              </w:rPr>
              <w:t xml:space="preserve">Sinh viên: </w:t>
            </w:r>
            <w:r w:rsidRPr="00945218">
              <w:rPr>
                <w:b/>
                <w:sz w:val="28"/>
                <w:szCs w:val="28"/>
              </w:rPr>
              <w:t xml:space="preserve"> Nguyễn Văn Quân</w:t>
            </w:r>
          </w:p>
        </w:tc>
      </w:tr>
      <w:tr w:rsidR="002F747D" w:rsidRPr="00945218" w14:paraId="710525CE" w14:textId="77777777" w:rsidTr="006B07A4">
        <w:tc>
          <w:tcPr>
            <w:tcW w:w="8620" w:type="dxa"/>
            <w:tcBorders>
              <w:left w:val="single" w:sz="4" w:space="0" w:color="000000"/>
              <w:right w:val="single" w:sz="4" w:space="0" w:color="000000"/>
            </w:tcBorders>
            <w:tcMar>
              <w:top w:w="0" w:type="dxa"/>
              <w:left w:w="115" w:type="dxa"/>
              <w:bottom w:w="0" w:type="dxa"/>
              <w:right w:w="115" w:type="dxa"/>
            </w:tcMar>
          </w:tcPr>
          <w:p w14:paraId="49342891" w14:textId="77777777" w:rsidR="002F747D" w:rsidRPr="00945218" w:rsidRDefault="002F747D" w:rsidP="006B07A4">
            <w:pPr>
              <w:spacing w:before="80" w:after="80"/>
              <w:ind w:left="2335"/>
              <w:rPr>
                <w:sz w:val="28"/>
                <w:szCs w:val="28"/>
              </w:rPr>
            </w:pPr>
            <w:r w:rsidRPr="00945218">
              <w:rPr>
                <w:b/>
                <w:color w:val="000000"/>
                <w:sz w:val="28"/>
                <w:szCs w:val="28"/>
              </w:rPr>
              <w:t xml:space="preserve">Mã số sinh viên: </w:t>
            </w:r>
            <w:r>
              <w:rPr>
                <w:b/>
                <w:sz w:val="28"/>
                <w:szCs w:val="28"/>
              </w:rPr>
              <w:t>2020600</w:t>
            </w:r>
            <w:r w:rsidRPr="00945218">
              <w:rPr>
                <w:b/>
                <w:sz w:val="28"/>
                <w:szCs w:val="28"/>
              </w:rPr>
              <w:t>793</w:t>
            </w:r>
          </w:p>
        </w:tc>
      </w:tr>
      <w:tr w:rsidR="002F747D" w:rsidRPr="00945218" w14:paraId="1D7CAF1C" w14:textId="77777777" w:rsidTr="006B07A4">
        <w:tc>
          <w:tcPr>
            <w:tcW w:w="8620" w:type="dxa"/>
            <w:tcBorders>
              <w:left w:val="single" w:sz="4" w:space="0" w:color="000000"/>
              <w:right w:val="single" w:sz="4" w:space="0" w:color="000000"/>
            </w:tcBorders>
            <w:tcMar>
              <w:top w:w="0" w:type="dxa"/>
              <w:left w:w="115" w:type="dxa"/>
              <w:bottom w:w="0" w:type="dxa"/>
              <w:right w:w="115" w:type="dxa"/>
            </w:tcMar>
          </w:tcPr>
          <w:p w14:paraId="6D883596" w14:textId="77777777" w:rsidR="002F747D" w:rsidRPr="00945218" w:rsidRDefault="002F747D" w:rsidP="006B07A4">
            <w:pPr>
              <w:spacing w:after="240"/>
              <w:rPr>
                <w:sz w:val="28"/>
                <w:szCs w:val="28"/>
              </w:rPr>
            </w:pPr>
          </w:p>
        </w:tc>
      </w:tr>
      <w:tr w:rsidR="002F747D" w:rsidRPr="00945218" w14:paraId="2C27BDE7" w14:textId="77777777" w:rsidTr="006B07A4">
        <w:trPr>
          <w:trHeight w:val="1512"/>
        </w:trPr>
        <w:tc>
          <w:tcPr>
            <w:tcW w:w="8620" w:type="dxa"/>
            <w:tcBorders>
              <w:left w:val="single" w:sz="4" w:space="0" w:color="000000"/>
              <w:bottom w:val="single" w:sz="4" w:space="0" w:color="000000"/>
              <w:right w:val="single" w:sz="4" w:space="0" w:color="000000"/>
            </w:tcBorders>
            <w:tcMar>
              <w:top w:w="0" w:type="dxa"/>
              <w:left w:w="115" w:type="dxa"/>
              <w:bottom w:w="0" w:type="dxa"/>
              <w:right w:w="115" w:type="dxa"/>
            </w:tcMar>
          </w:tcPr>
          <w:p w14:paraId="53568323" w14:textId="77777777" w:rsidR="002F747D" w:rsidRPr="00945218" w:rsidRDefault="002F747D" w:rsidP="006B07A4">
            <w:pPr>
              <w:spacing w:before="80" w:after="80"/>
              <w:rPr>
                <w:color w:val="000000"/>
                <w:sz w:val="28"/>
                <w:szCs w:val="28"/>
              </w:rPr>
            </w:pPr>
          </w:p>
          <w:p w14:paraId="38F1B7DF" w14:textId="77777777" w:rsidR="002F747D" w:rsidRPr="00945218" w:rsidRDefault="002F747D" w:rsidP="006B07A4">
            <w:pPr>
              <w:spacing w:before="80" w:after="80"/>
              <w:jc w:val="center"/>
              <w:rPr>
                <w:sz w:val="28"/>
                <w:szCs w:val="28"/>
              </w:rPr>
            </w:pPr>
            <w:r w:rsidRPr="00945218">
              <w:rPr>
                <w:color w:val="000000"/>
                <w:sz w:val="28"/>
                <w:szCs w:val="28"/>
              </w:rPr>
              <w:t>Hà Nội – 2024</w:t>
            </w:r>
          </w:p>
        </w:tc>
      </w:tr>
    </w:tbl>
    <w:p w14:paraId="2F9B3DF3" w14:textId="77777777" w:rsidR="002F747D" w:rsidRPr="00945218" w:rsidRDefault="002F747D" w:rsidP="002F747D">
      <w:pPr>
        <w:pBdr>
          <w:top w:val="thickThinSmallGap" w:sz="12" w:space="1" w:color="auto"/>
          <w:left w:val="thickThinSmallGap" w:sz="12" w:space="4" w:color="auto"/>
          <w:bottom w:val="thinThickSmallGap" w:sz="12" w:space="1" w:color="auto"/>
          <w:right w:val="thinThickSmallGap" w:sz="12" w:space="4" w:color="auto"/>
        </w:pBdr>
        <w:spacing w:before="120" w:after="120" w:line="360" w:lineRule="auto"/>
        <w:rPr>
          <w:bCs/>
          <w:sz w:val="28"/>
          <w:szCs w:val="28"/>
        </w:rPr>
        <w:sectPr w:rsidR="002F747D" w:rsidRPr="00945218">
          <w:headerReference w:type="default" r:id="rId8"/>
          <w:footerReference w:type="even" r:id="rId9"/>
          <w:footerReference w:type="default" r:id="rId10"/>
          <w:pgSz w:w="11907" w:h="16840"/>
          <w:pgMar w:top="1701" w:right="1418" w:bottom="1701" w:left="1701" w:header="709" w:footer="709" w:gutter="0"/>
          <w:cols w:space="708"/>
          <w:titlePg/>
          <w:docGrid w:linePitch="360"/>
        </w:sectPr>
      </w:pPr>
    </w:p>
    <w:p w14:paraId="71A456B6" w14:textId="77777777" w:rsidR="002F747D" w:rsidRPr="00945218" w:rsidRDefault="002F747D" w:rsidP="002F747D">
      <w:pPr>
        <w:pStyle w:val="Title"/>
        <w:spacing w:before="120" w:after="120" w:line="360" w:lineRule="auto"/>
        <w:rPr>
          <w:rFonts w:cs="Times New Roman"/>
          <w:sz w:val="28"/>
          <w:szCs w:val="28"/>
        </w:rPr>
      </w:pPr>
      <w:bookmarkStart w:id="1" w:name="_Toc166689870"/>
      <w:r w:rsidRPr="00945218">
        <w:rPr>
          <w:rFonts w:cs="Times New Roman"/>
          <w:sz w:val="28"/>
          <w:szCs w:val="28"/>
        </w:rPr>
        <w:lastRenderedPageBreak/>
        <w:t>LỜI CẢM ƠN</w:t>
      </w:r>
      <w:bookmarkEnd w:id="1"/>
    </w:p>
    <w:p w14:paraId="489F703D" w14:textId="77777777" w:rsidR="002F747D" w:rsidRPr="00945218" w:rsidRDefault="002F747D" w:rsidP="002F747D">
      <w:pPr>
        <w:spacing w:before="120" w:after="120" w:line="360" w:lineRule="auto"/>
        <w:ind w:firstLine="720"/>
        <w:rPr>
          <w:sz w:val="28"/>
          <w:szCs w:val="28"/>
        </w:rPr>
      </w:pPr>
      <w:r w:rsidRPr="00945218">
        <w:rPr>
          <w:sz w:val="28"/>
          <w:szCs w:val="28"/>
        </w:rPr>
        <w:t xml:space="preserve">Để hoàn thành được đề tài đồ án tốt nghiệp này, trước hết em gửi lời cảm ơn chân thành nhất đến các thầy cô giáo trong trường Đại học Công Nghiệp Hà Nội nói chung, các thầy cô trong Khoa Công Nghệ Thông Tin nói riêng đã dạy dỗ cho em kiến thức về các môn đại cương cũng như các môn chuyên ngành, giúp em có được cơ sở lý thuyết vững vàng và tạo điều kiện giúp đỡ em trong suốt quá trình học tập để em có được ngày hôm nay. </w:t>
      </w:r>
    </w:p>
    <w:p w14:paraId="27A1B232" w14:textId="77777777" w:rsidR="002F747D" w:rsidRPr="00945218" w:rsidRDefault="002F747D" w:rsidP="002F747D">
      <w:pPr>
        <w:spacing w:before="120" w:after="120" w:line="360" w:lineRule="auto"/>
        <w:ind w:firstLine="720"/>
        <w:rPr>
          <w:sz w:val="28"/>
          <w:szCs w:val="28"/>
        </w:rPr>
      </w:pPr>
      <w:r w:rsidRPr="00945218">
        <w:rPr>
          <w:sz w:val="28"/>
          <w:szCs w:val="28"/>
        </w:rPr>
        <w:t>Đặc biệt, em xin gửi lời cảm ơn chân thành về sự chỉ dạy, hướng dẫn tận tình của thầy Đặng Trọng Hợp - người đã trực tiếp giúp đỡ, quan tâm, hướng dẫn em trong suốt thời gian thực hiện đồ án.</w:t>
      </w:r>
    </w:p>
    <w:p w14:paraId="013E006F" w14:textId="77777777" w:rsidR="002F747D" w:rsidRPr="00945218" w:rsidRDefault="002F747D" w:rsidP="002F747D">
      <w:pPr>
        <w:spacing w:before="120" w:after="120" w:line="360" w:lineRule="auto"/>
        <w:ind w:firstLine="720"/>
        <w:rPr>
          <w:sz w:val="28"/>
          <w:szCs w:val="28"/>
        </w:rPr>
      </w:pPr>
      <w:r w:rsidRPr="00945218">
        <w:rPr>
          <w:sz w:val="28"/>
          <w:szCs w:val="28"/>
        </w:rPr>
        <w:t>Mặc dù trong quá trình làm đồ án em đã rất cố gắng tuy nhiên cũng không tránh khỏi những thiếu sót. Em hy vọng rằng là sẽ nhận được những ý kiến nhận xét, góp ý của các thầy cô giáo về những vấn đề được triển khai trong bài báo cáo đồ án tốt nghiệp của em được hoàn thiện và giúp em có thêm những kinh nghiệm quý báu.</w:t>
      </w:r>
    </w:p>
    <w:p w14:paraId="42A354C0" w14:textId="77777777" w:rsidR="002F747D" w:rsidRPr="00945218" w:rsidRDefault="002F747D" w:rsidP="002F747D">
      <w:pPr>
        <w:spacing w:before="120" w:after="120" w:line="360" w:lineRule="auto"/>
        <w:ind w:firstLine="720"/>
        <w:rPr>
          <w:sz w:val="28"/>
          <w:szCs w:val="28"/>
        </w:rPr>
      </w:pPr>
      <w:r w:rsidRPr="00945218">
        <w:rPr>
          <w:sz w:val="28"/>
          <w:szCs w:val="28"/>
        </w:rPr>
        <w:t>Cuối cùng, em xin kính chúc các thầy cô giảng viên trường Đại học Công Nghiệp Hà Nội nói chung, các thầy cô khoa Công nghệ thông tin nói riêng luôn luôn dồi dào sức khỏe và thành công trong sự nghiệp giảng dạy cao quý.</w:t>
      </w:r>
    </w:p>
    <w:p w14:paraId="0EF72CF6" w14:textId="77777777" w:rsidR="002F747D" w:rsidRPr="00945218" w:rsidRDefault="002F747D" w:rsidP="002F747D">
      <w:pPr>
        <w:spacing w:before="120" w:after="120" w:line="360" w:lineRule="auto"/>
        <w:ind w:firstLine="14"/>
        <w:rPr>
          <w:sz w:val="28"/>
          <w:szCs w:val="28"/>
        </w:rPr>
      </w:pPr>
      <w:r w:rsidRPr="00945218">
        <w:rPr>
          <w:sz w:val="28"/>
          <w:szCs w:val="28"/>
        </w:rPr>
        <w:t>Em xin chân thành cảm ơn!</w:t>
      </w:r>
    </w:p>
    <w:p w14:paraId="3B8484D4" w14:textId="77777777" w:rsidR="002F747D" w:rsidRPr="00945218" w:rsidRDefault="002F747D" w:rsidP="002F747D">
      <w:pPr>
        <w:ind w:left="2880" w:firstLine="720"/>
        <w:jc w:val="center"/>
        <w:rPr>
          <w:i/>
          <w:iCs/>
          <w:sz w:val="28"/>
          <w:szCs w:val="28"/>
        </w:rPr>
      </w:pPr>
      <w:r w:rsidRPr="00945218">
        <w:rPr>
          <w:i/>
          <w:iCs/>
          <w:sz w:val="28"/>
          <w:szCs w:val="28"/>
        </w:rPr>
        <w:t>Hà Nội, tháng  năm 2024</w:t>
      </w:r>
    </w:p>
    <w:p w14:paraId="65E879FA" w14:textId="77777777" w:rsidR="002F747D" w:rsidRPr="00945218" w:rsidRDefault="002F747D" w:rsidP="002F747D">
      <w:pPr>
        <w:ind w:left="2880" w:firstLine="720"/>
        <w:jc w:val="center"/>
        <w:rPr>
          <w:sz w:val="28"/>
          <w:szCs w:val="28"/>
        </w:rPr>
      </w:pPr>
      <w:r w:rsidRPr="00945218">
        <w:rPr>
          <w:sz w:val="28"/>
          <w:szCs w:val="28"/>
        </w:rPr>
        <w:t xml:space="preserve">Sinh viên thực hiện </w:t>
      </w:r>
    </w:p>
    <w:p w14:paraId="229C582B" w14:textId="77777777" w:rsidR="002F747D" w:rsidRPr="00945218" w:rsidRDefault="002F747D" w:rsidP="002F747D">
      <w:pPr>
        <w:ind w:left="2880" w:firstLine="720"/>
        <w:jc w:val="center"/>
        <w:rPr>
          <w:sz w:val="28"/>
          <w:szCs w:val="28"/>
        </w:rPr>
      </w:pPr>
      <w:r w:rsidRPr="00945218">
        <w:rPr>
          <w:sz w:val="28"/>
          <w:szCs w:val="28"/>
        </w:rPr>
        <w:t>Quân</w:t>
      </w:r>
    </w:p>
    <w:p w14:paraId="62EF361F" w14:textId="77777777" w:rsidR="002F747D" w:rsidRPr="00945218" w:rsidRDefault="002F747D" w:rsidP="002F747D">
      <w:pPr>
        <w:ind w:left="2880" w:firstLine="720"/>
        <w:jc w:val="center"/>
        <w:rPr>
          <w:sz w:val="28"/>
          <w:szCs w:val="28"/>
        </w:rPr>
      </w:pPr>
      <w:r w:rsidRPr="00945218">
        <w:rPr>
          <w:sz w:val="28"/>
          <w:szCs w:val="28"/>
        </w:rPr>
        <w:t>Nguyễn Văn Quân</w:t>
      </w:r>
    </w:p>
    <w:p w14:paraId="0DFC2E90" w14:textId="77777777" w:rsidR="002F747D" w:rsidRPr="00945218" w:rsidRDefault="002F747D" w:rsidP="002F747D">
      <w:pPr>
        <w:pStyle w:val="Title"/>
        <w:spacing w:before="120" w:after="120" w:line="360" w:lineRule="auto"/>
        <w:rPr>
          <w:rFonts w:cs="Times New Roman"/>
          <w:sz w:val="28"/>
          <w:szCs w:val="28"/>
        </w:rPr>
      </w:pPr>
      <w:bookmarkStart w:id="2" w:name="_Toc166689871"/>
      <w:r w:rsidRPr="00945218">
        <w:rPr>
          <w:rFonts w:cs="Times New Roman"/>
          <w:sz w:val="28"/>
          <w:szCs w:val="28"/>
        </w:rPr>
        <w:lastRenderedPageBreak/>
        <w:t>MỞ ĐẦU</w:t>
      </w:r>
      <w:bookmarkEnd w:id="2"/>
    </w:p>
    <w:p w14:paraId="1E9301FD" w14:textId="77777777" w:rsidR="002F747D" w:rsidRPr="00C40558" w:rsidRDefault="002F747D" w:rsidP="002F747D">
      <w:pPr>
        <w:pStyle w:val="BodyText"/>
        <w:rPr>
          <w:sz w:val="28"/>
          <w:szCs w:val="28"/>
        </w:rPr>
      </w:pPr>
      <w:r w:rsidRPr="00C40558">
        <w:rPr>
          <w:sz w:val="28"/>
          <w:szCs w:val="28"/>
        </w:rPr>
        <w:t>Trong thời đại của sự bùng nổ công nghệ thông tin, chúng ta không thể phủ nhận sức ảnh hưởng mạnh mẽ của việc tiếp cận và phát triển công nghệ phần mềm. Điều này không chỉ đem lại những thay đổi to lớn trong cách chúng ta sống và làm việc mà còn mở ra một thế giới mới, nơi mà việc xây dựng ứng dụng web trở thành một trào lưu không thể phủ nhận. Từ các ứng dụng giới thiệu, quảng cáo cho đến nền tảng giao dịch thương mại điện tử, ứng dụng web đã xâm nhập vào mọi lĩnh vực của cuộc sống.</w:t>
      </w:r>
    </w:p>
    <w:p w14:paraId="08BFF8D1" w14:textId="2C150A14" w:rsidR="002F747D" w:rsidRPr="00C40558" w:rsidRDefault="002F747D" w:rsidP="002F747D">
      <w:pPr>
        <w:pStyle w:val="BodyText"/>
        <w:rPr>
          <w:sz w:val="28"/>
          <w:szCs w:val="28"/>
        </w:rPr>
      </w:pPr>
      <w:r w:rsidRPr="00C40558">
        <w:rPr>
          <w:sz w:val="28"/>
          <w:szCs w:val="28"/>
        </w:rPr>
        <w:t xml:space="preserve">Trong khi mạng lưới thông tin ngày càng mở rộng và cuộc sống trở nên đa dạng hơn thông qua internet, ngành công nghiệp phần mềm cũng đang chứng kiến sự biến đổi lớn về cách chúng ta tương tác với công nghệ. Sự lan rộng của các ứng dụng web đã tạo ra một nền tảng kỹ thuật vững chắc để phát triển các giải pháp số, giúp cải thiện chất lượng cuộc sống và hiệu suất làm việc. Trong lĩnh vực </w:t>
      </w:r>
      <w:r w:rsidR="00876541">
        <w:rPr>
          <w:sz w:val="28"/>
          <w:szCs w:val="28"/>
        </w:rPr>
        <w:t>thương mại điện tử</w:t>
      </w:r>
      <w:r w:rsidRPr="00C40558">
        <w:rPr>
          <w:sz w:val="28"/>
          <w:szCs w:val="28"/>
        </w:rPr>
        <w:t xml:space="preserve">, nhu cầu về nguồn thông tin </w:t>
      </w:r>
      <w:r w:rsidR="00876541">
        <w:rPr>
          <w:sz w:val="28"/>
          <w:szCs w:val="28"/>
        </w:rPr>
        <w:t>sản phẩm công nghệ</w:t>
      </w:r>
      <w:r w:rsidRPr="00C40558">
        <w:rPr>
          <w:sz w:val="28"/>
          <w:szCs w:val="28"/>
        </w:rPr>
        <w:t xml:space="preserve"> chính xác và chi tiết ngày càng trở nên quan trọng. Sự tiện lợi và thoải mái từ việc sử dụng các ứng dụng web không chỉ giúp tăng cường hiệu suất thu thập thông tin về các </w:t>
      </w:r>
      <w:r w:rsidR="00876541">
        <w:rPr>
          <w:sz w:val="28"/>
          <w:szCs w:val="28"/>
        </w:rPr>
        <w:t>sản phẩm về công nghệ</w:t>
      </w:r>
      <w:r w:rsidRPr="00C40558">
        <w:rPr>
          <w:sz w:val="28"/>
          <w:szCs w:val="28"/>
        </w:rPr>
        <w:t xml:space="preserve"> mà còn</w:t>
      </w:r>
      <w:r w:rsidR="00876541">
        <w:rPr>
          <w:sz w:val="28"/>
          <w:szCs w:val="28"/>
        </w:rPr>
        <w:t xml:space="preserve"> giúp người dùng dễ dàng chọn lựa sản phẩm mà mình yêu thích</w:t>
      </w:r>
      <w:r w:rsidRPr="00C40558">
        <w:rPr>
          <w:sz w:val="28"/>
          <w:szCs w:val="28"/>
        </w:rPr>
        <w:t xml:space="preserve">. Điều này đáp ứng nhu cầu ngày càng tăng về </w:t>
      </w:r>
      <w:r w:rsidR="00876541">
        <w:rPr>
          <w:sz w:val="28"/>
          <w:szCs w:val="28"/>
        </w:rPr>
        <w:t>thương mại điện tử</w:t>
      </w:r>
      <w:r w:rsidRPr="00C40558">
        <w:rPr>
          <w:sz w:val="28"/>
          <w:szCs w:val="28"/>
        </w:rPr>
        <w:t xml:space="preserve"> và sự linh hoạt trong việc lựa chọn </w:t>
      </w:r>
      <w:r w:rsidR="00876541">
        <w:rPr>
          <w:sz w:val="28"/>
          <w:szCs w:val="28"/>
        </w:rPr>
        <w:t>sản phẩm công nghệ</w:t>
      </w:r>
      <w:r w:rsidRPr="00C40558">
        <w:rPr>
          <w:sz w:val="28"/>
          <w:szCs w:val="28"/>
        </w:rPr>
        <w:t xml:space="preserve"> của người dùng.</w:t>
      </w:r>
    </w:p>
    <w:p w14:paraId="47B91C5A" w14:textId="171D9EF8" w:rsidR="002F747D" w:rsidRPr="00945218" w:rsidRDefault="002F747D" w:rsidP="002F747D">
      <w:pPr>
        <w:pStyle w:val="BodyText"/>
        <w:rPr>
          <w:sz w:val="28"/>
          <w:szCs w:val="28"/>
        </w:rPr>
      </w:pPr>
      <w:r w:rsidRPr="00C40558">
        <w:rPr>
          <w:sz w:val="28"/>
          <w:szCs w:val="28"/>
        </w:rPr>
        <w:t>Với sứ mệnh đáp ứng nhu cầu thực tế này, em đã quyết định chọn đề tài: "</w:t>
      </w:r>
      <w:r w:rsidRPr="00C40558">
        <w:t xml:space="preserve"> </w:t>
      </w:r>
      <w:r w:rsidRPr="00C40558">
        <w:rPr>
          <w:sz w:val="28"/>
          <w:szCs w:val="28"/>
        </w:rPr>
        <w:t xml:space="preserve">xây dựng website bán laptop và phụ kiện bằng </w:t>
      </w:r>
      <w:r>
        <w:rPr>
          <w:sz w:val="28"/>
          <w:szCs w:val="28"/>
        </w:rPr>
        <w:t>PHP</w:t>
      </w:r>
      <w:r w:rsidRPr="00C40558">
        <w:rPr>
          <w:sz w:val="28"/>
          <w:szCs w:val="28"/>
        </w:rPr>
        <w:t xml:space="preserve"> &amp; </w:t>
      </w:r>
      <w:r>
        <w:rPr>
          <w:sz w:val="28"/>
          <w:szCs w:val="28"/>
        </w:rPr>
        <w:t>M</w:t>
      </w:r>
      <w:r w:rsidRPr="00C40558">
        <w:rPr>
          <w:sz w:val="28"/>
          <w:szCs w:val="28"/>
        </w:rPr>
        <w:t>y</w:t>
      </w:r>
      <w:r>
        <w:rPr>
          <w:sz w:val="28"/>
          <w:szCs w:val="28"/>
        </w:rPr>
        <w:t>SQL</w:t>
      </w:r>
      <w:r w:rsidRPr="00C40558">
        <w:rPr>
          <w:sz w:val="28"/>
          <w:szCs w:val="28"/>
        </w:rPr>
        <w:t xml:space="preserve"> ". Do giới hạn thời gian nghiên cứu cũng như lượng kiến thức, thông tin thu thập còn hạn chế nên bài khóa luận không tránh khỏi những thiếu sót trong quá trình thực hiện nghiên cứu. Rất mong được sự góp ý và đánh giá chân thành của các thầy, các cô </w:t>
      </w:r>
      <w:r w:rsidR="00876541">
        <w:rPr>
          <w:sz w:val="28"/>
          <w:szCs w:val="28"/>
        </w:rPr>
        <w:t>để bài báo cáo được hoàn chỉnh hơn.</w:t>
      </w:r>
    </w:p>
    <w:p w14:paraId="23818BE7" w14:textId="77777777" w:rsidR="002F747D" w:rsidRPr="00945218" w:rsidRDefault="002F747D" w:rsidP="002F747D">
      <w:pPr>
        <w:pStyle w:val="Title"/>
        <w:spacing w:before="120" w:after="120" w:line="360" w:lineRule="auto"/>
        <w:rPr>
          <w:rFonts w:cs="Times New Roman"/>
          <w:sz w:val="28"/>
          <w:szCs w:val="28"/>
        </w:rPr>
      </w:pPr>
      <w:bookmarkStart w:id="3" w:name="_Toc166689872"/>
      <w:r w:rsidRPr="00945218">
        <w:rPr>
          <w:rFonts w:cs="Times New Roman"/>
          <w:sz w:val="28"/>
          <w:szCs w:val="28"/>
        </w:rPr>
        <w:lastRenderedPageBreak/>
        <w:t>MỤC LỤC</w:t>
      </w:r>
      <w:bookmarkEnd w:id="3"/>
    </w:p>
    <w:sdt>
      <w:sdtPr>
        <w:rPr>
          <w:rFonts w:ascii="Times New Roman" w:eastAsia="Times New Roman" w:hAnsi="Times New Roman" w:cs="Times New Roman"/>
          <w:color w:val="auto"/>
          <w:sz w:val="28"/>
          <w:szCs w:val="28"/>
        </w:rPr>
        <w:id w:val="1572085997"/>
        <w:docPartObj>
          <w:docPartGallery w:val="Table of Contents"/>
          <w:docPartUnique/>
        </w:docPartObj>
      </w:sdtPr>
      <w:sdtEndPr>
        <w:rPr>
          <w:b/>
          <w:bCs/>
          <w:noProof/>
        </w:rPr>
      </w:sdtEndPr>
      <w:sdtContent>
        <w:p w14:paraId="3BE0E347" w14:textId="77777777" w:rsidR="002F747D" w:rsidRPr="00945218" w:rsidRDefault="002F747D" w:rsidP="002F747D">
          <w:pPr>
            <w:pStyle w:val="TOCHeading"/>
            <w:rPr>
              <w:rFonts w:ascii="Times New Roman" w:hAnsi="Times New Roman" w:cs="Times New Roman"/>
              <w:sz w:val="28"/>
              <w:szCs w:val="28"/>
            </w:rPr>
          </w:pPr>
        </w:p>
        <w:p w14:paraId="4155B7E1" w14:textId="12D620F2" w:rsidR="000F3F2B" w:rsidRDefault="002F747D">
          <w:pPr>
            <w:pStyle w:val="TOC1"/>
            <w:rPr>
              <w:rFonts w:asciiTheme="minorHAnsi" w:eastAsiaTheme="minorEastAsia" w:hAnsiTheme="minorHAnsi" w:cstheme="minorBidi"/>
              <w:bCs w:val="0"/>
              <w:noProof/>
              <w:kern w:val="2"/>
              <w:sz w:val="22"/>
              <w:szCs w:val="22"/>
              <w14:ligatures w14:val="standardContextual"/>
            </w:rPr>
          </w:pPr>
          <w:r w:rsidRPr="00945218">
            <w:rPr>
              <w:bCs w:val="0"/>
              <w:i/>
              <w:sz w:val="28"/>
              <w:szCs w:val="28"/>
            </w:rPr>
            <w:fldChar w:fldCharType="begin"/>
          </w:r>
          <w:r w:rsidRPr="00945218">
            <w:rPr>
              <w:sz w:val="28"/>
              <w:szCs w:val="28"/>
            </w:rPr>
            <w:instrText xml:space="preserve"> TOC \o "1-3" \h \z \u </w:instrText>
          </w:r>
          <w:r w:rsidRPr="00945218">
            <w:rPr>
              <w:bCs w:val="0"/>
              <w:i/>
              <w:sz w:val="28"/>
              <w:szCs w:val="28"/>
            </w:rPr>
            <w:fldChar w:fldCharType="separate"/>
          </w:r>
          <w:hyperlink w:anchor="_Toc166689870" w:history="1">
            <w:r w:rsidR="000F3F2B" w:rsidRPr="007E0DD6">
              <w:rPr>
                <w:rStyle w:val="Hyperlink"/>
                <w:noProof/>
              </w:rPr>
              <w:t>LỜI CẢM ƠN</w:t>
            </w:r>
            <w:r w:rsidR="000F3F2B">
              <w:rPr>
                <w:noProof/>
                <w:webHidden/>
              </w:rPr>
              <w:tab/>
            </w:r>
            <w:r w:rsidR="000F3F2B">
              <w:rPr>
                <w:noProof/>
                <w:webHidden/>
              </w:rPr>
              <w:fldChar w:fldCharType="begin"/>
            </w:r>
            <w:r w:rsidR="000F3F2B">
              <w:rPr>
                <w:noProof/>
                <w:webHidden/>
              </w:rPr>
              <w:instrText xml:space="preserve"> PAGEREF _Toc166689870 \h </w:instrText>
            </w:r>
            <w:r w:rsidR="000F3F2B">
              <w:rPr>
                <w:noProof/>
                <w:webHidden/>
              </w:rPr>
            </w:r>
            <w:r w:rsidR="000F3F2B">
              <w:rPr>
                <w:noProof/>
                <w:webHidden/>
              </w:rPr>
              <w:fldChar w:fldCharType="separate"/>
            </w:r>
            <w:r w:rsidR="000F3F2B">
              <w:rPr>
                <w:noProof/>
                <w:webHidden/>
              </w:rPr>
              <w:t>2</w:t>
            </w:r>
            <w:r w:rsidR="000F3F2B">
              <w:rPr>
                <w:noProof/>
                <w:webHidden/>
              </w:rPr>
              <w:fldChar w:fldCharType="end"/>
            </w:r>
          </w:hyperlink>
        </w:p>
        <w:p w14:paraId="107C11AD" w14:textId="7A3D9CA0" w:rsidR="000F3F2B" w:rsidRDefault="00000000">
          <w:pPr>
            <w:pStyle w:val="TOC1"/>
            <w:rPr>
              <w:rFonts w:asciiTheme="minorHAnsi" w:eastAsiaTheme="minorEastAsia" w:hAnsiTheme="minorHAnsi" w:cstheme="minorBidi"/>
              <w:bCs w:val="0"/>
              <w:noProof/>
              <w:kern w:val="2"/>
              <w:sz w:val="22"/>
              <w:szCs w:val="22"/>
              <w14:ligatures w14:val="standardContextual"/>
            </w:rPr>
          </w:pPr>
          <w:hyperlink w:anchor="_Toc166689871" w:history="1">
            <w:r w:rsidR="000F3F2B" w:rsidRPr="007E0DD6">
              <w:rPr>
                <w:rStyle w:val="Hyperlink"/>
                <w:noProof/>
              </w:rPr>
              <w:t>MỞ ĐẦU</w:t>
            </w:r>
            <w:r w:rsidR="000F3F2B">
              <w:rPr>
                <w:noProof/>
                <w:webHidden/>
              </w:rPr>
              <w:tab/>
            </w:r>
            <w:r w:rsidR="000F3F2B">
              <w:rPr>
                <w:noProof/>
                <w:webHidden/>
              </w:rPr>
              <w:fldChar w:fldCharType="begin"/>
            </w:r>
            <w:r w:rsidR="000F3F2B">
              <w:rPr>
                <w:noProof/>
                <w:webHidden/>
              </w:rPr>
              <w:instrText xml:space="preserve"> PAGEREF _Toc166689871 \h </w:instrText>
            </w:r>
            <w:r w:rsidR="000F3F2B">
              <w:rPr>
                <w:noProof/>
                <w:webHidden/>
              </w:rPr>
            </w:r>
            <w:r w:rsidR="000F3F2B">
              <w:rPr>
                <w:noProof/>
                <w:webHidden/>
              </w:rPr>
              <w:fldChar w:fldCharType="separate"/>
            </w:r>
            <w:r w:rsidR="000F3F2B">
              <w:rPr>
                <w:noProof/>
                <w:webHidden/>
              </w:rPr>
              <w:t>3</w:t>
            </w:r>
            <w:r w:rsidR="000F3F2B">
              <w:rPr>
                <w:noProof/>
                <w:webHidden/>
              </w:rPr>
              <w:fldChar w:fldCharType="end"/>
            </w:r>
          </w:hyperlink>
        </w:p>
        <w:p w14:paraId="02BED2A6" w14:textId="1059A6E6" w:rsidR="000F3F2B" w:rsidRDefault="00000000">
          <w:pPr>
            <w:pStyle w:val="TOC1"/>
            <w:rPr>
              <w:rFonts w:asciiTheme="minorHAnsi" w:eastAsiaTheme="minorEastAsia" w:hAnsiTheme="minorHAnsi" w:cstheme="minorBidi"/>
              <w:bCs w:val="0"/>
              <w:noProof/>
              <w:kern w:val="2"/>
              <w:sz w:val="22"/>
              <w:szCs w:val="22"/>
              <w14:ligatures w14:val="standardContextual"/>
            </w:rPr>
          </w:pPr>
          <w:hyperlink w:anchor="_Toc166689872" w:history="1">
            <w:r w:rsidR="000F3F2B" w:rsidRPr="007E0DD6">
              <w:rPr>
                <w:rStyle w:val="Hyperlink"/>
                <w:noProof/>
              </w:rPr>
              <w:t>MỤC LỤC</w:t>
            </w:r>
            <w:r w:rsidR="000F3F2B">
              <w:rPr>
                <w:noProof/>
                <w:webHidden/>
              </w:rPr>
              <w:tab/>
            </w:r>
            <w:r w:rsidR="000F3F2B">
              <w:rPr>
                <w:noProof/>
                <w:webHidden/>
              </w:rPr>
              <w:fldChar w:fldCharType="begin"/>
            </w:r>
            <w:r w:rsidR="000F3F2B">
              <w:rPr>
                <w:noProof/>
                <w:webHidden/>
              </w:rPr>
              <w:instrText xml:space="preserve"> PAGEREF _Toc166689872 \h </w:instrText>
            </w:r>
            <w:r w:rsidR="000F3F2B">
              <w:rPr>
                <w:noProof/>
                <w:webHidden/>
              </w:rPr>
            </w:r>
            <w:r w:rsidR="000F3F2B">
              <w:rPr>
                <w:noProof/>
                <w:webHidden/>
              </w:rPr>
              <w:fldChar w:fldCharType="separate"/>
            </w:r>
            <w:r w:rsidR="000F3F2B">
              <w:rPr>
                <w:noProof/>
                <w:webHidden/>
              </w:rPr>
              <w:t>4</w:t>
            </w:r>
            <w:r w:rsidR="000F3F2B">
              <w:rPr>
                <w:noProof/>
                <w:webHidden/>
              </w:rPr>
              <w:fldChar w:fldCharType="end"/>
            </w:r>
          </w:hyperlink>
        </w:p>
        <w:p w14:paraId="6DA3D1A4" w14:textId="710A7C27" w:rsidR="000F3F2B" w:rsidRDefault="00000000">
          <w:pPr>
            <w:pStyle w:val="TOC1"/>
            <w:rPr>
              <w:rFonts w:asciiTheme="minorHAnsi" w:eastAsiaTheme="minorEastAsia" w:hAnsiTheme="minorHAnsi" w:cstheme="minorBidi"/>
              <w:bCs w:val="0"/>
              <w:noProof/>
              <w:kern w:val="2"/>
              <w:sz w:val="22"/>
              <w:szCs w:val="22"/>
              <w14:ligatures w14:val="standardContextual"/>
            </w:rPr>
          </w:pPr>
          <w:hyperlink w:anchor="_Toc166689873" w:history="1">
            <w:r w:rsidR="000F3F2B" w:rsidRPr="007E0DD6">
              <w:rPr>
                <w:rStyle w:val="Hyperlink"/>
                <w:noProof/>
              </w:rPr>
              <w:t>DANH SÁCH CÁC HÌNH VẼ VÀ BẢNG</w:t>
            </w:r>
            <w:r w:rsidR="000F3F2B">
              <w:rPr>
                <w:noProof/>
                <w:webHidden/>
              </w:rPr>
              <w:tab/>
            </w:r>
            <w:r w:rsidR="000F3F2B">
              <w:rPr>
                <w:noProof/>
                <w:webHidden/>
              </w:rPr>
              <w:fldChar w:fldCharType="begin"/>
            </w:r>
            <w:r w:rsidR="000F3F2B">
              <w:rPr>
                <w:noProof/>
                <w:webHidden/>
              </w:rPr>
              <w:instrText xml:space="preserve"> PAGEREF _Toc166689873 \h </w:instrText>
            </w:r>
            <w:r w:rsidR="000F3F2B">
              <w:rPr>
                <w:noProof/>
                <w:webHidden/>
              </w:rPr>
            </w:r>
            <w:r w:rsidR="000F3F2B">
              <w:rPr>
                <w:noProof/>
                <w:webHidden/>
              </w:rPr>
              <w:fldChar w:fldCharType="separate"/>
            </w:r>
            <w:r w:rsidR="000F3F2B">
              <w:rPr>
                <w:noProof/>
                <w:webHidden/>
              </w:rPr>
              <w:t>6</w:t>
            </w:r>
            <w:r w:rsidR="000F3F2B">
              <w:rPr>
                <w:noProof/>
                <w:webHidden/>
              </w:rPr>
              <w:fldChar w:fldCharType="end"/>
            </w:r>
          </w:hyperlink>
        </w:p>
        <w:p w14:paraId="40AE6848" w14:textId="20B1E16A" w:rsidR="000F3F2B" w:rsidRDefault="00000000">
          <w:pPr>
            <w:pStyle w:val="TOC1"/>
            <w:rPr>
              <w:rFonts w:asciiTheme="minorHAnsi" w:eastAsiaTheme="minorEastAsia" w:hAnsiTheme="minorHAnsi" w:cstheme="minorBidi"/>
              <w:bCs w:val="0"/>
              <w:noProof/>
              <w:kern w:val="2"/>
              <w:sz w:val="22"/>
              <w:szCs w:val="22"/>
              <w14:ligatures w14:val="standardContextual"/>
            </w:rPr>
          </w:pPr>
          <w:hyperlink w:anchor="_Toc166689874" w:history="1">
            <w:r w:rsidR="000F3F2B" w:rsidRPr="007E0DD6">
              <w:rPr>
                <w:rStyle w:val="Hyperlink"/>
                <w:b/>
                <w:noProof/>
              </w:rPr>
              <w:t>CHƯƠNG  1: GIỚI THIỆU TỔNG QUAN VỀ ĐỀ TÀI</w:t>
            </w:r>
            <w:r w:rsidR="000F3F2B">
              <w:rPr>
                <w:noProof/>
                <w:webHidden/>
              </w:rPr>
              <w:tab/>
            </w:r>
            <w:r w:rsidR="000F3F2B">
              <w:rPr>
                <w:noProof/>
                <w:webHidden/>
              </w:rPr>
              <w:fldChar w:fldCharType="begin"/>
            </w:r>
            <w:r w:rsidR="000F3F2B">
              <w:rPr>
                <w:noProof/>
                <w:webHidden/>
              </w:rPr>
              <w:instrText xml:space="preserve"> PAGEREF _Toc166689874 \h </w:instrText>
            </w:r>
            <w:r w:rsidR="000F3F2B">
              <w:rPr>
                <w:noProof/>
                <w:webHidden/>
              </w:rPr>
            </w:r>
            <w:r w:rsidR="000F3F2B">
              <w:rPr>
                <w:noProof/>
                <w:webHidden/>
              </w:rPr>
              <w:fldChar w:fldCharType="separate"/>
            </w:r>
            <w:r w:rsidR="000F3F2B">
              <w:rPr>
                <w:noProof/>
                <w:webHidden/>
              </w:rPr>
              <w:t>7</w:t>
            </w:r>
            <w:r w:rsidR="000F3F2B">
              <w:rPr>
                <w:noProof/>
                <w:webHidden/>
              </w:rPr>
              <w:fldChar w:fldCharType="end"/>
            </w:r>
          </w:hyperlink>
        </w:p>
        <w:p w14:paraId="7DE36BB1" w14:textId="1921A275" w:rsidR="000F3F2B" w:rsidRDefault="00000000">
          <w:pPr>
            <w:pStyle w:val="TOC2"/>
            <w:rPr>
              <w:rFonts w:asciiTheme="minorHAnsi" w:eastAsiaTheme="minorEastAsia" w:hAnsiTheme="minorHAnsi" w:cstheme="minorBidi"/>
              <w:i w:val="0"/>
              <w:noProof/>
              <w:kern w:val="2"/>
              <w:sz w:val="22"/>
              <w:szCs w:val="22"/>
              <w14:ligatures w14:val="standardContextual"/>
            </w:rPr>
          </w:pPr>
          <w:hyperlink w:anchor="_Toc166689875" w:history="1">
            <w:r w:rsidR="000F3F2B" w:rsidRPr="007E0DD6">
              <w:rPr>
                <w:rStyle w:val="Hyperlink"/>
                <w:noProof/>
              </w:rPr>
              <w:t>1.1 Đặt vấn đề</w:t>
            </w:r>
            <w:r w:rsidR="000F3F2B">
              <w:rPr>
                <w:noProof/>
                <w:webHidden/>
              </w:rPr>
              <w:tab/>
            </w:r>
            <w:r w:rsidR="000F3F2B">
              <w:rPr>
                <w:noProof/>
                <w:webHidden/>
              </w:rPr>
              <w:fldChar w:fldCharType="begin"/>
            </w:r>
            <w:r w:rsidR="000F3F2B">
              <w:rPr>
                <w:noProof/>
                <w:webHidden/>
              </w:rPr>
              <w:instrText xml:space="preserve"> PAGEREF _Toc166689875 \h </w:instrText>
            </w:r>
            <w:r w:rsidR="000F3F2B">
              <w:rPr>
                <w:noProof/>
                <w:webHidden/>
              </w:rPr>
            </w:r>
            <w:r w:rsidR="000F3F2B">
              <w:rPr>
                <w:noProof/>
                <w:webHidden/>
              </w:rPr>
              <w:fldChar w:fldCharType="separate"/>
            </w:r>
            <w:r w:rsidR="000F3F2B">
              <w:rPr>
                <w:noProof/>
                <w:webHidden/>
              </w:rPr>
              <w:t>7</w:t>
            </w:r>
            <w:r w:rsidR="000F3F2B">
              <w:rPr>
                <w:noProof/>
                <w:webHidden/>
              </w:rPr>
              <w:fldChar w:fldCharType="end"/>
            </w:r>
          </w:hyperlink>
        </w:p>
        <w:p w14:paraId="18A767D4" w14:textId="14FB6983" w:rsidR="000F3F2B" w:rsidRDefault="00000000">
          <w:pPr>
            <w:pStyle w:val="TOC2"/>
            <w:rPr>
              <w:rFonts w:asciiTheme="minorHAnsi" w:eastAsiaTheme="minorEastAsia" w:hAnsiTheme="minorHAnsi" w:cstheme="minorBidi"/>
              <w:i w:val="0"/>
              <w:noProof/>
              <w:kern w:val="2"/>
              <w:sz w:val="22"/>
              <w:szCs w:val="22"/>
              <w14:ligatures w14:val="standardContextual"/>
            </w:rPr>
          </w:pPr>
          <w:hyperlink w:anchor="_Toc166689876" w:history="1">
            <w:r w:rsidR="000F3F2B" w:rsidRPr="007E0DD6">
              <w:rPr>
                <w:rStyle w:val="Hyperlink"/>
                <w:noProof/>
              </w:rPr>
              <w:t>1.2 Mục tiêu của đề tài</w:t>
            </w:r>
            <w:r w:rsidR="000F3F2B">
              <w:rPr>
                <w:noProof/>
                <w:webHidden/>
              </w:rPr>
              <w:tab/>
            </w:r>
            <w:r w:rsidR="000F3F2B">
              <w:rPr>
                <w:noProof/>
                <w:webHidden/>
              </w:rPr>
              <w:fldChar w:fldCharType="begin"/>
            </w:r>
            <w:r w:rsidR="000F3F2B">
              <w:rPr>
                <w:noProof/>
                <w:webHidden/>
              </w:rPr>
              <w:instrText xml:space="preserve"> PAGEREF _Toc166689876 \h </w:instrText>
            </w:r>
            <w:r w:rsidR="000F3F2B">
              <w:rPr>
                <w:noProof/>
                <w:webHidden/>
              </w:rPr>
            </w:r>
            <w:r w:rsidR="000F3F2B">
              <w:rPr>
                <w:noProof/>
                <w:webHidden/>
              </w:rPr>
              <w:fldChar w:fldCharType="separate"/>
            </w:r>
            <w:r w:rsidR="000F3F2B">
              <w:rPr>
                <w:noProof/>
                <w:webHidden/>
              </w:rPr>
              <w:t>7</w:t>
            </w:r>
            <w:r w:rsidR="000F3F2B">
              <w:rPr>
                <w:noProof/>
                <w:webHidden/>
              </w:rPr>
              <w:fldChar w:fldCharType="end"/>
            </w:r>
          </w:hyperlink>
        </w:p>
        <w:p w14:paraId="6946F3AC" w14:textId="33BCF5E8" w:rsidR="000F3F2B" w:rsidRDefault="00000000">
          <w:pPr>
            <w:pStyle w:val="TOC2"/>
            <w:rPr>
              <w:rFonts w:asciiTheme="minorHAnsi" w:eastAsiaTheme="minorEastAsia" w:hAnsiTheme="minorHAnsi" w:cstheme="minorBidi"/>
              <w:i w:val="0"/>
              <w:noProof/>
              <w:kern w:val="2"/>
              <w:sz w:val="22"/>
              <w:szCs w:val="22"/>
              <w14:ligatures w14:val="standardContextual"/>
            </w:rPr>
          </w:pPr>
          <w:hyperlink w:anchor="_Toc166689877" w:history="1">
            <w:r w:rsidR="000F3F2B" w:rsidRPr="007E0DD6">
              <w:rPr>
                <w:rStyle w:val="Hyperlink"/>
                <w:noProof/>
              </w:rPr>
              <w:t>1.3 Cơ sở lý thuyết và công cụ sử dụng</w:t>
            </w:r>
            <w:r w:rsidR="000F3F2B">
              <w:rPr>
                <w:noProof/>
                <w:webHidden/>
              </w:rPr>
              <w:tab/>
            </w:r>
            <w:r w:rsidR="000F3F2B">
              <w:rPr>
                <w:noProof/>
                <w:webHidden/>
              </w:rPr>
              <w:fldChar w:fldCharType="begin"/>
            </w:r>
            <w:r w:rsidR="000F3F2B">
              <w:rPr>
                <w:noProof/>
                <w:webHidden/>
              </w:rPr>
              <w:instrText xml:space="preserve"> PAGEREF _Toc166689877 \h </w:instrText>
            </w:r>
            <w:r w:rsidR="000F3F2B">
              <w:rPr>
                <w:noProof/>
                <w:webHidden/>
              </w:rPr>
            </w:r>
            <w:r w:rsidR="000F3F2B">
              <w:rPr>
                <w:noProof/>
                <w:webHidden/>
              </w:rPr>
              <w:fldChar w:fldCharType="separate"/>
            </w:r>
            <w:r w:rsidR="000F3F2B">
              <w:rPr>
                <w:noProof/>
                <w:webHidden/>
              </w:rPr>
              <w:t>8</w:t>
            </w:r>
            <w:r w:rsidR="000F3F2B">
              <w:rPr>
                <w:noProof/>
                <w:webHidden/>
              </w:rPr>
              <w:fldChar w:fldCharType="end"/>
            </w:r>
          </w:hyperlink>
        </w:p>
        <w:p w14:paraId="61FF0E82" w14:textId="6BD821AB" w:rsidR="000F3F2B" w:rsidRDefault="00000000">
          <w:pPr>
            <w:pStyle w:val="TOC3"/>
            <w:tabs>
              <w:tab w:val="right" w:leader="dot" w:pos="9061"/>
            </w:tabs>
            <w:rPr>
              <w:rFonts w:asciiTheme="minorHAnsi" w:eastAsiaTheme="minorEastAsia" w:hAnsiTheme="minorHAnsi" w:cstheme="minorBidi"/>
              <w:iCs w:val="0"/>
              <w:noProof/>
              <w:kern w:val="2"/>
              <w:sz w:val="22"/>
              <w:szCs w:val="22"/>
              <w14:ligatures w14:val="standardContextual"/>
            </w:rPr>
          </w:pPr>
          <w:hyperlink w:anchor="_Toc166689878" w:history="1">
            <w:r w:rsidR="000F3F2B" w:rsidRPr="007E0DD6">
              <w:rPr>
                <w:rStyle w:val="Hyperlink"/>
                <w:noProof/>
              </w:rPr>
              <w:t>1.3.1</w:t>
            </w:r>
            <w:r w:rsidR="000F3F2B" w:rsidRPr="007E0DD6">
              <w:rPr>
                <w:rStyle w:val="Hyperlink"/>
                <w:b/>
                <w:noProof/>
              </w:rPr>
              <w:t xml:space="preserve"> Hệ quản trị cơ sở dữ liệu MySQL</w:t>
            </w:r>
            <w:r w:rsidR="000F3F2B">
              <w:rPr>
                <w:noProof/>
                <w:webHidden/>
              </w:rPr>
              <w:tab/>
            </w:r>
            <w:r w:rsidR="000F3F2B">
              <w:rPr>
                <w:noProof/>
                <w:webHidden/>
              </w:rPr>
              <w:fldChar w:fldCharType="begin"/>
            </w:r>
            <w:r w:rsidR="000F3F2B">
              <w:rPr>
                <w:noProof/>
                <w:webHidden/>
              </w:rPr>
              <w:instrText xml:space="preserve"> PAGEREF _Toc166689878 \h </w:instrText>
            </w:r>
            <w:r w:rsidR="000F3F2B">
              <w:rPr>
                <w:noProof/>
                <w:webHidden/>
              </w:rPr>
            </w:r>
            <w:r w:rsidR="000F3F2B">
              <w:rPr>
                <w:noProof/>
                <w:webHidden/>
              </w:rPr>
              <w:fldChar w:fldCharType="separate"/>
            </w:r>
            <w:r w:rsidR="000F3F2B">
              <w:rPr>
                <w:noProof/>
                <w:webHidden/>
              </w:rPr>
              <w:t>8</w:t>
            </w:r>
            <w:r w:rsidR="000F3F2B">
              <w:rPr>
                <w:noProof/>
                <w:webHidden/>
              </w:rPr>
              <w:fldChar w:fldCharType="end"/>
            </w:r>
          </w:hyperlink>
        </w:p>
        <w:p w14:paraId="10DC8931" w14:textId="16A75A89" w:rsidR="000F3F2B" w:rsidRDefault="00000000">
          <w:pPr>
            <w:pStyle w:val="TOC3"/>
            <w:tabs>
              <w:tab w:val="right" w:leader="dot" w:pos="9061"/>
            </w:tabs>
            <w:rPr>
              <w:rFonts w:asciiTheme="minorHAnsi" w:eastAsiaTheme="minorEastAsia" w:hAnsiTheme="minorHAnsi" w:cstheme="minorBidi"/>
              <w:iCs w:val="0"/>
              <w:noProof/>
              <w:kern w:val="2"/>
              <w:sz w:val="22"/>
              <w:szCs w:val="22"/>
              <w14:ligatures w14:val="standardContextual"/>
            </w:rPr>
          </w:pPr>
          <w:hyperlink w:anchor="_Toc166689879" w:history="1">
            <w:r w:rsidR="000F3F2B" w:rsidRPr="007E0DD6">
              <w:rPr>
                <w:rStyle w:val="Hyperlink"/>
                <w:noProof/>
              </w:rPr>
              <w:t>1.3.2</w:t>
            </w:r>
            <w:r w:rsidR="000F3F2B" w:rsidRPr="007E0DD6">
              <w:rPr>
                <w:rStyle w:val="Hyperlink"/>
                <w:b/>
                <w:noProof/>
              </w:rPr>
              <w:t xml:space="preserve"> Tổng quan về StarUML</w:t>
            </w:r>
            <w:r w:rsidR="000F3F2B">
              <w:rPr>
                <w:noProof/>
                <w:webHidden/>
              </w:rPr>
              <w:tab/>
            </w:r>
            <w:r w:rsidR="000F3F2B">
              <w:rPr>
                <w:noProof/>
                <w:webHidden/>
              </w:rPr>
              <w:fldChar w:fldCharType="begin"/>
            </w:r>
            <w:r w:rsidR="000F3F2B">
              <w:rPr>
                <w:noProof/>
                <w:webHidden/>
              </w:rPr>
              <w:instrText xml:space="preserve"> PAGEREF _Toc166689879 \h </w:instrText>
            </w:r>
            <w:r w:rsidR="000F3F2B">
              <w:rPr>
                <w:noProof/>
                <w:webHidden/>
              </w:rPr>
            </w:r>
            <w:r w:rsidR="000F3F2B">
              <w:rPr>
                <w:noProof/>
                <w:webHidden/>
              </w:rPr>
              <w:fldChar w:fldCharType="separate"/>
            </w:r>
            <w:r w:rsidR="000F3F2B">
              <w:rPr>
                <w:noProof/>
                <w:webHidden/>
              </w:rPr>
              <w:t>9</w:t>
            </w:r>
            <w:r w:rsidR="000F3F2B">
              <w:rPr>
                <w:noProof/>
                <w:webHidden/>
              </w:rPr>
              <w:fldChar w:fldCharType="end"/>
            </w:r>
          </w:hyperlink>
        </w:p>
        <w:p w14:paraId="7787C8DB" w14:textId="3B19AC6F" w:rsidR="000F3F2B" w:rsidRDefault="00000000">
          <w:pPr>
            <w:pStyle w:val="TOC3"/>
            <w:tabs>
              <w:tab w:val="right" w:leader="dot" w:pos="9061"/>
            </w:tabs>
            <w:rPr>
              <w:rFonts w:asciiTheme="minorHAnsi" w:eastAsiaTheme="minorEastAsia" w:hAnsiTheme="minorHAnsi" w:cstheme="minorBidi"/>
              <w:iCs w:val="0"/>
              <w:noProof/>
              <w:kern w:val="2"/>
              <w:sz w:val="22"/>
              <w:szCs w:val="22"/>
              <w14:ligatures w14:val="standardContextual"/>
            </w:rPr>
          </w:pPr>
          <w:hyperlink w:anchor="_Toc166689880" w:history="1">
            <w:r w:rsidR="000F3F2B" w:rsidRPr="007E0DD6">
              <w:rPr>
                <w:rStyle w:val="Hyperlink"/>
                <w:noProof/>
              </w:rPr>
              <w:t>1.3.3</w:t>
            </w:r>
            <w:r w:rsidR="000F3F2B" w:rsidRPr="007E0DD6">
              <w:rPr>
                <w:rStyle w:val="Hyperlink"/>
                <w:b/>
                <w:noProof/>
              </w:rPr>
              <w:t xml:space="preserve"> Tổng quan về PHP</w:t>
            </w:r>
            <w:r w:rsidR="000F3F2B">
              <w:rPr>
                <w:noProof/>
                <w:webHidden/>
              </w:rPr>
              <w:tab/>
            </w:r>
            <w:r w:rsidR="000F3F2B">
              <w:rPr>
                <w:noProof/>
                <w:webHidden/>
              </w:rPr>
              <w:fldChar w:fldCharType="begin"/>
            </w:r>
            <w:r w:rsidR="000F3F2B">
              <w:rPr>
                <w:noProof/>
                <w:webHidden/>
              </w:rPr>
              <w:instrText xml:space="preserve"> PAGEREF _Toc166689880 \h </w:instrText>
            </w:r>
            <w:r w:rsidR="000F3F2B">
              <w:rPr>
                <w:noProof/>
                <w:webHidden/>
              </w:rPr>
            </w:r>
            <w:r w:rsidR="000F3F2B">
              <w:rPr>
                <w:noProof/>
                <w:webHidden/>
              </w:rPr>
              <w:fldChar w:fldCharType="separate"/>
            </w:r>
            <w:r w:rsidR="000F3F2B">
              <w:rPr>
                <w:noProof/>
                <w:webHidden/>
              </w:rPr>
              <w:t>10</w:t>
            </w:r>
            <w:r w:rsidR="000F3F2B">
              <w:rPr>
                <w:noProof/>
                <w:webHidden/>
              </w:rPr>
              <w:fldChar w:fldCharType="end"/>
            </w:r>
          </w:hyperlink>
        </w:p>
        <w:p w14:paraId="2F317245" w14:textId="5D7DF946" w:rsidR="000F3F2B" w:rsidRDefault="00000000">
          <w:pPr>
            <w:pStyle w:val="TOC1"/>
            <w:rPr>
              <w:rFonts w:asciiTheme="minorHAnsi" w:eastAsiaTheme="minorEastAsia" w:hAnsiTheme="minorHAnsi" w:cstheme="minorBidi"/>
              <w:bCs w:val="0"/>
              <w:noProof/>
              <w:kern w:val="2"/>
              <w:sz w:val="22"/>
              <w:szCs w:val="22"/>
              <w14:ligatures w14:val="standardContextual"/>
            </w:rPr>
          </w:pPr>
          <w:hyperlink w:anchor="_Toc166689881" w:history="1">
            <w:r w:rsidR="000F3F2B" w:rsidRPr="007E0DD6">
              <w:rPr>
                <w:rStyle w:val="Hyperlink"/>
                <w:noProof/>
              </w:rPr>
              <w:t>CHƯƠNG 2: PHÂN TÍCH THIẾT KẾ HỆ THỐNG</w:t>
            </w:r>
            <w:r w:rsidR="000F3F2B">
              <w:rPr>
                <w:noProof/>
                <w:webHidden/>
              </w:rPr>
              <w:tab/>
            </w:r>
            <w:r w:rsidR="000F3F2B">
              <w:rPr>
                <w:noProof/>
                <w:webHidden/>
              </w:rPr>
              <w:fldChar w:fldCharType="begin"/>
            </w:r>
            <w:r w:rsidR="000F3F2B">
              <w:rPr>
                <w:noProof/>
                <w:webHidden/>
              </w:rPr>
              <w:instrText xml:space="preserve"> PAGEREF _Toc166689881 \h </w:instrText>
            </w:r>
            <w:r w:rsidR="000F3F2B">
              <w:rPr>
                <w:noProof/>
                <w:webHidden/>
              </w:rPr>
            </w:r>
            <w:r w:rsidR="000F3F2B">
              <w:rPr>
                <w:noProof/>
                <w:webHidden/>
              </w:rPr>
              <w:fldChar w:fldCharType="separate"/>
            </w:r>
            <w:r w:rsidR="000F3F2B">
              <w:rPr>
                <w:noProof/>
                <w:webHidden/>
              </w:rPr>
              <w:t>12</w:t>
            </w:r>
            <w:r w:rsidR="000F3F2B">
              <w:rPr>
                <w:noProof/>
                <w:webHidden/>
              </w:rPr>
              <w:fldChar w:fldCharType="end"/>
            </w:r>
          </w:hyperlink>
        </w:p>
        <w:p w14:paraId="16F98C86" w14:textId="30949A21" w:rsidR="000F3F2B" w:rsidRDefault="00000000">
          <w:pPr>
            <w:pStyle w:val="TOC2"/>
            <w:rPr>
              <w:rFonts w:asciiTheme="minorHAnsi" w:eastAsiaTheme="minorEastAsia" w:hAnsiTheme="minorHAnsi" w:cstheme="minorBidi"/>
              <w:i w:val="0"/>
              <w:noProof/>
              <w:kern w:val="2"/>
              <w:sz w:val="22"/>
              <w:szCs w:val="22"/>
              <w14:ligatures w14:val="standardContextual"/>
            </w:rPr>
          </w:pPr>
          <w:hyperlink w:anchor="_Toc166689883" w:history="1">
            <w:r w:rsidR="000F3F2B" w:rsidRPr="007E0DD6">
              <w:rPr>
                <w:rStyle w:val="Hyperlink"/>
                <w:noProof/>
              </w:rPr>
              <w:t>2.1 Tổng quan</w:t>
            </w:r>
            <w:r w:rsidR="000F3F2B">
              <w:rPr>
                <w:noProof/>
                <w:webHidden/>
              </w:rPr>
              <w:tab/>
            </w:r>
            <w:r w:rsidR="000F3F2B">
              <w:rPr>
                <w:noProof/>
                <w:webHidden/>
              </w:rPr>
              <w:fldChar w:fldCharType="begin"/>
            </w:r>
            <w:r w:rsidR="000F3F2B">
              <w:rPr>
                <w:noProof/>
                <w:webHidden/>
              </w:rPr>
              <w:instrText xml:space="preserve"> PAGEREF _Toc166689883 \h </w:instrText>
            </w:r>
            <w:r w:rsidR="000F3F2B">
              <w:rPr>
                <w:noProof/>
                <w:webHidden/>
              </w:rPr>
            </w:r>
            <w:r w:rsidR="000F3F2B">
              <w:rPr>
                <w:noProof/>
                <w:webHidden/>
              </w:rPr>
              <w:fldChar w:fldCharType="separate"/>
            </w:r>
            <w:r w:rsidR="000F3F2B">
              <w:rPr>
                <w:noProof/>
                <w:webHidden/>
              </w:rPr>
              <w:t>12</w:t>
            </w:r>
            <w:r w:rsidR="000F3F2B">
              <w:rPr>
                <w:noProof/>
                <w:webHidden/>
              </w:rPr>
              <w:fldChar w:fldCharType="end"/>
            </w:r>
          </w:hyperlink>
        </w:p>
        <w:p w14:paraId="7E90A0C8" w14:textId="0C578198" w:rsidR="000F3F2B" w:rsidRDefault="00000000">
          <w:pPr>
            <w:pStyle w:val="TOC2"/>
            <w:rPr>
              <w:rFonts w:asciiTheme="minorHAnsi" w:eastAsiaTheme="minorEastAsia" w:hAnsiTheme="minorHAnsi" w:cstheme="minorBidi"/>
              <w:i w:val="0"/>
              <w:noProof/>
              <w:kern w:val="2"/>
              <w:sz w:val="22"/>
              <w:szCs w:val="22"/>
              <w14:ligatures w14:val="standardContextual"/>
            </w:rPr>
          </w:pPr>
          <w:hyperlink w:anchor="_Toc166689884" w:history="1">
            <w:r w:rsidR="000F3F2B" w:rsidRPr="007E0DD6">
              <w:rPr>
                <w:rStyle w:val="Hyperlink"/>
                <w:noProof/>
              </w:rPr>
              <w:t>2.2 Quy trình đặt hàng</w:t>
            </w:r>
            <w:r w:rsidR="000F3F2B">
              <w:rPr>
                <w:noProof/>
                <w:webHidden/>
              </w:rPr>
              <w:tab/>
            </w:r>
            <w:r w:rsidR="000F3F2B">
              <w:rPr>
                <w:noProof/>
                <w:webHidden/>
              </w:rPr>
              <w:fldChar w:fldCharType="begin"/>
            </w:r>
            <w:r w:rsidR="000F3F2B">
              <w:rPr>
                <w:noProof/>
                <w:webHidden/>
              </w:rPr>
              <w:instrText xml:space="preserve"> PAGEREF _Toc166689884 \h </w:instrText>
            </w:r>
            <w:r w:rsidR="000F3F2B">
              <w:rPr>
                <w:noProof/>
                <w:webHidden/>
              </w:rPr>
            </w:r>
            <w:r w:rsidR="000F3F2B">
              <w:rPr>
                <w:noProof/>
                <w:webHidden/>
              </w:rPr>
              <w:fldChar w:fldCharType="separate"/>
            </w:r>
            <w:r w:rsidR="000F3F2B">
              <w:rPr>
                <w:noProof/>
                <w:webHidden/>
              </w:rPr>
              <w:t>13</w:t>
            </w:r>
            <w:r w:rsidR="000F3F2B">
              <w:rPr>
                <w:noProof/>
                <w:webHidden/>
              </w:rPr>
              <w:fldChar w:fldCharType="end"/>
            </w:r>
          </w:hyperlink>
        </w:p>
        <w:p w14:paraId="0D750A07" w14:textId="391B76E8" w:rsidR="000F3F2B" w:rsidRDefault="00000000">
          <w:pPr>
            <w:pStyle w:val="TOC2"/>
            <w:rPr>
              <w:rFonts w:asciiTheme="minorHAnsi" w:eastAsiaTheme="minorEastAsia" w:hAnsiTheme="minorHAnsi" w:cstheme="minorBidi"/>
              <w:i w:val="0"/>
              <w:noProof/>
              <w:kern w:val="2"/>
              <w:sz w:val="22"/>
              <w:szCs w:val="22"/>
              <w14:ligatures w14:val="standardContextual"/>
            </w:rPr>
          </w:pPr>
          <w:hyperlink w:anchor="_Toc166689885" w:history="1">
            <w:r w:rsidR="000F3F2B" w:rsidRPr="007E0DD6">
              <w:rPr>
                <w:rStyle w:val="Hyperlink"/>
                <w:noProof/>
              </w:rPr>
              <w:t>2.3 Quy trình xử lý đơn đặt hàng</w:t>
            </w:r>
            <w:r w:rsidR="000F3F2B">
              <w:rPr>
                <w:noProof/>
                <w:webHidden/>
              </w:rPr>
              <w:tab/>
            </w:r>
            <w:r w:rsidR="000F3F2B">
              <w:rPr>
                <w:noProof/>
                <w:webHidden/>
              </w:rPr>
              <w:fldChar w:fldCharType="begin"/>
            </w:r>
            <w:r w:rsidR="000F3F2B">
              <w:rPr>
                <w:noProof/>
                <w:webHidden/>
              </w:rPr>
              <w:instrText xml:space="preserve"> PAGEREF _Toc166689885 \h </w:instrText>
            </w:r>
            <w:r w:rsidR="000F3F2B">
              <w:rPr>
                <w:noProof/>
                <w:webHidden/>
              </w:rPr>
            </w:r>
            <w:r w:rsidR="000F3F2B">
              <w:rPr>
                <w:noProof/>
                <w:webHidden/>
              </w:rPr>
              <w:fldChar w:fldCharType="separate"/>
            </w:r>
            <w:r w:rsidR="000F3F2B">
              <w:rPr>
                <w:noProof/>
                <w:webHidden/>
              </w:rPr>
              <w:t>13</w:t>
            </w:r>
            <w:r w:rsidR="000F3F2B">
              <w:rPr>
                <w:noProof/>
                <w:webHidden/>
              </w:rPr>
              <w:fldChar w:fldCharType="end"/>
            </w:r>
          </w:hyperlink>
        </w:p>
        <w:p w14:paraId="5E0E5B46" w14:textId="458991A7" w:rsidR="000F3F2B" w:rsidRDefault="00000000">
          <w:pPr>
            <w:pStyle w:val="TOC2"/>
            <w:rPr>
              <w:rFonts w:asciiTheme="minorHAnsi" w:eastAsiaTheme="minorEastAsia" w:hAnsiTheme="minorHAnsi" w:cstheme="minorBidi"/>
              <w:i w:val="0"/>
              <w:noProof/>
              <w:kern w:val="2"/>
              <w:sz w:val="22"/>
              <w:szCs w:val="22"/>
              <w14:ligatures w14:val="standardContextual"/>
            </w:rPr>
          </w:pPr>
          <w:hyperlink w:anchor="_Toc166689886" w:history="1">
            <w:r w:rsidR="000F3F2B" w:rsidRPr="007E0DD6">
              <w:rPr>
                <w:rStyle w:val="Hyperlink"/>
                <w:noProof/>
              </w:rPr>
              <w:t>2.4 Sơ đồ quản lý bán laptop và linh kiện</w:t>
            </w:r>
            <w:r w:rsidR="000F3F2B">
              <w:rPr>
                <w:noProof/>
                <w:webHidden/>
              </w:rPr>
              <w:tab/>
            </w:r>
            <w:r w:rsidR="000F3F2B">
              <w:rPr>
                <w:noProof/>
                <w:webHidden/>
              </w:rPr>
              <w:fldChar w:fldCharType="begin"/>
            </w:r>
            <w:r w:rsidR="000F3F2B">
              <w:rPr>
                <w:noProof/>
                <w:webHidden/>
              </w:rPr>
              <w:instrText xml:space="preserve"> PAGEREF _Toc166689886 \h </w:instrText>
            </w:r>
            <w:r w:rsidR="000F3F2B">
              <w:rPr>
                <w:noProof/>
                <w:webHidden/>
              </w:rPr>
            </w:r>
            <w:r w:rsidR="000F3F2B">
              <w:rPr>
                <w:noProof/>
                <w:webHidden/>
              </w:rPr>
              <w:fldChar w:fldCharType="separate"/>
            </w:r>
            <w:r w:rsidR="000F3F2B">
              <w:rPr>
                <w:noProof/>
                <w:webHidden/>
              </w:rPr>
              <w:t>14</w:t>
            </w:r>
            <w:r w:rsidR="000F3F2B">
              <w:rPr>
                <w:noProof/>
                <w:webHidden/>
              </w:rPr>
              <w:fldChar w:fldCharType="end"/>
            </w:r>
          </w:hyperlink>
        </w:p>
        <w:p w14:paraId="67D07720" w14:textId="650B9783" w:rsidR="000F3F2B" w:rsidRDefault="00000000">
          <w:pPr>
            <w:pStyle w:val="TOC2"/>
            <w:rPr>
              <w:rFonts w:asciiTheme="minorHAnsi" w:eastAsiaTheme="minorEastAsia" w:hAnsiTheme="minorHAnsi" w:cstheme="minorBidi"/>
              <w:i w:val="0"/>
              <w:noProof/>
              <w:kern w:val="2"/>
              <w:sz w:val="22"/>
              <w:szCs w:val="22"/>
              <w14:ligatures w14:val="standardContextual"/>
            </w:rPr>
          </w:pPr>
          <w:hyperlink w:anchor="_Toc166689887" w:history="1">
            <w:r w:rsidR="000F3F2B" w:rsidRPr="007E0DD6">
              <w:rPr>
                <w:rStyle w:val="Hyperlink"/>
                <w:noProof/>
              </w:rPr>
              <w:t>2.5 Sơ đồ chi tiết</w:t>
            </w:r>
            <w:r w:rsidR="000F3F2B">
              <w:rPr>
                <w:noProof/>
                <w:webHidden/>
              </w:rPr>
              <w:tab/>
            </w:r>
            <w:r w:rsidR="000F3F2B">
              <w:rPr>
                <w:noProof/>
                <w:webHidden/>
              </w:rPr>
              <w:fldChar w:fldCharType="begin"/>
            </w:r>
            <w:r w:rsidR="000F3F2B">
              <w:rPr>
                <w:noProof/>
                <w:webHidden/>
              </w:rPr>
              <w:instrText xml:space="preserve"> PAGEREF _Toc166689887 \h </w:instrText>
            </w:r>
            <w:r w:rsidR="000F3F2B">
              <w:rPr>
                <w:noProof/>
                <w:webHidden/>
              </w:rPr>
            </w:r>
            <w:r w:rsidR="000F3F2B">
              <w:rPr>
                <w:noProof/>
                <w:webHidden/>
              </w:rPr>
              <w:fldChar w:fldCharType="separate"/>
            </w:r>
            <w:r w:rsidR="000F3F2B">
              <w:rPr>
                <w:noProof/>
                <w:webHidden/>
              </w:rPr>
              <w:t>15</w:t>
            </w:r>
            <w:r w:rsidR="000F3F2B">
              <w:rPr>
                <w:noProof/>
                <w:webHidden/>
              </w:rPr>
              <w:fldChar w:fldCharType="end"/>
            </w:r>
          </w:hyperlink>
        </w:p>
        <w:p w14:paraId="4376F9A4" w14:textId="0CF379E3" w:rsidR="000F3F2B" w:rsidRDefault="00000000">
          <w:pPr>
            <w:pStyle w:val="TOC2"/>
            <w:rPr>
              <w:rFonts w:asciiTheme="minorHAnsi" w:eastAsiaTheme="minorEastAsia" w:hAnsiTheme="minorHAnsi" w:cstheme="minorBidi"/>
              <w:i w:val="0"/>
              <w:noProof/>
              <w:kern w:val="2"/>
              <w:sz w:val="22"/>
              <w:szCs w:val="22"/>
              <w14:ligatures w14:val="standardContextual"/>
            </w:rPr>
          </w:pPr>
          <w:hyperlink w:anchor="_Toc166689888" w:history="1">
            <w:r w:rsidR="000F3F2B" w:rsidRPr="007E0DD6">
              <w:rPr>
                <w:rStyle w:val="Hyperlink"/>
                <w:noProof/>
              </w:rPr>
              <w:t>2.6 Phân tích ở mức quan niệm</w:t>
            </w:r>
            <w:r w:rsidR="000F3F2B">
              <w:rPr>
                <w:noProof/>
                <w:webHidden/>
              </w:rPr>
              <w:tab/>
            </w:r>
            <w:r w:rsidR="000F3F2B">
              <w:rPr>
                <w:noProof/>
                <w:webHidden/>
              </w:rPr>
              <w:fldChar w:fldCharType="begin"/>
            </w:r>
            <w:r w:rsidR="000F3F2B">
              <w:rPr>
                <w:noProof/>
                <w:webHidden/>
              </w:rPr>
              <w:instrText xml:space="preserve"> PAGEREF _Toc166689888 \h </w:instrText>
            </w:r>
            <w:r w:rsidR="000F3F2B">
              <w:rPr>
                <w:noProof/>
                <w:webHidden/>
              </w:rPr>
            </w:r>
            <w:r w:rsidR="000F3F2B">
              <w:rPr>
                <w:noProof/>
                <w:webHidden/>
              </w:rPr>
              <w:fldChar w:fldCharType="separate"/>
            </w:r>
            <w:r w:rsidR="000F3F2B">
              <w:rPr>
                <w:noProof/>
                <w:webHidden/>
              </w:rPr>
              <w:t>32</w:t>
            </w:r>
            <w:r w:rsidR="000F3F2B">
              <w:rPr>
                <w:noProof/>
                <w:webHidden/>
              </w:rPr>
              <w:fldChar w:fldCharType="end"/>
            </w:r>
          </w:hyperlink>
        </w:p>
        <w:p w14:paraId="4653DB73" w14:textId="66984B42" w:rsidR="000F3F2B" w:rsidRDefault="00000000">
          <w:pPr>
            <w:pStyle w:val="TOC2"/>
            <w:rPr>
              <w:rFonts w:asciiTheme="minorHAnsi" w:eastAsiaTheme="minorEastAsia" w:hAnsiTheme="minorHAnsi" w:cstheme="minorBidi"/>
              <w:i w:val="0"/>
              <w:noProof/>
              <w:kern w:val="2"/>
              <w:sz w:val="22"/>
              <w:szCs w:val="22"/>
              <w14:ligatures w14:val="standardContextual"/>
            </w:rPr>
          </w:pPr>
          <w:hyperlink w:anchor="_Toc166689889" w:history="1">
            <w:r w:rsidR="000F3F2B" w:rsidRPr="007E0DD6">
              <w:rPr>
                <w:rStyle w:val="Hyperlink"/>
                <w:noProof/>
              </w:rPr>
              <w:t>2.7 Thiết kế cơ sở dữ liệu</w:t>
            </w:r>
            <w:r w:rsidR="000F3F2B">
              <w:rPr>
                <w:noProof/>
                <w:webHidden/>
              </w:rPr>
              <w:tab/>
            </w:r>
            <w:r w:rsidR="000F3F2B">
              <w:rPr>
                <w:noProof/>
                <w:webHidden/>
              </w:rPr>
              <w:fldChar w:fldCharType="begin"/>
            </w:r>
            <w:r w:rsidR="000F3F2B">
              <w:rPr>
                <w:noProof/>
                <w:webHidden/>
              </w:rPr>
              <w:instrText xml:space="preserve"> PAGEREF _Toc166689889 \h </w:instrText>
            </w:r>
            <w:r w:rsidR="000F3F2B">
              <w:rPr>
                <w:noProof/>
                <w:webHidden/>
              </w:rPr>
            </w:r>
            <w:r w:rsidR="000F3F2B">
              <w:rPr>
                <w:noProof/>
                <w:webHidden/>
              </w:rPr>
              <w:fldChar w:fldCharType="separate"/>
            </w:r>
            <w:r w:rsidR="000F3F2B">
              <w:rPr>
                <w:noProof/>
                <w:webHidden/>
              </w:rPr>
              <w:t>34</w:t>
            </w:r>
            <w:r w:rsidR="000F3F2B">
              <w:rPr>
                <w:noProof/>
                <w:webHidden/>
              </w:rPr>
              <w:fldChar w:fldCharType="end"/>
            </w:r>
          </w:hyperlink>
        </w:p>
        <w:p w14:paraId="1A16A093" w14:textId="0A8E4D3A" w:rsidR="000F3F2B" w:rsidRDefault="00000000">
          <w:pPr>
            <w:pStyle w:val="TOC3"/>
            <w:tabs>
              <w:tab w:val="right" w:leader="dot" w:pos="9061"/>
            </w:tabs>
            <w:rPr>
              <w:rFonts w:asciiTheme="minorHAnsi" w:eastAsiaTheme="minorEastAsia" w:hAnsiTheme="minorHAnsi" w:cstheme="minorBidi"/>
              <w:iCs w:val="0"/>
              <w:noProof/>
              <w:kern w:val="2"/>
              <w:sz w:val="22"/>
              <w:szCs w:val="22"/>
              <w14:ligatures w14:val="standardContextual"/>
            </w:rPr>
          </w:pPr>
          <w:hyperlink w:anchor="_Toc166689890" w:history="1">
            <w:r w:rsidR="000F3F2B" w:rsidRPr="007E0DD6">
              <w:rPr>
                <w:rStyle w:val="Hyperlink"/>
                <w:noProof/>
              </w:rPr>
              <w:t>2.7.1 Sơ đồ logic dữ liệu (mô hình quan hệ)</w:t>
            </w:r>
            <w:r w:rsidR="000F3F2B">
              <w:rPr>
                <w:noProof/>
                <w:webHidden/>
              </w:rPr>
              <w:tab/>
            </w:r>
            <w:r w:rsidR="000F3F2B">
              <w:rPr>
                <w:noProof/>
                <w:webHidden/>
              </w:rPr>
              <w:fldChar w:fldCharType="begin"/>
            </w:r>
            <w:r w:rsidR="000F3F2B">
              <w:rPr>
                <w:noProof/>
                <w:webHidden/>
              </w:rPr>
              <w:instrText xml:space="preserve"> PAGEREF _Toc166689890 \h </w:instrText>
            </w:r>
            <w:r w:rsidR="000F3F2B">
              <w:rPr>
                <w:noProof/>
                <w:webHidden/>
              </w:rPr>
            </w:r>
            <w:r w:rsidR="000F3F2B">
              <w:rPr>
                <w:noProof/>
                <w:webHidden/>
              </w:rPr>
              <w:fldChar w:fldCharType="separate"/>
            </w:r>
            <w:r w:rsidR="000F3F2B">
              <w:rPr>
                <w:noProof/>
                <w:webHidden/>
              </w:rPr>
              <w:t>34</w:t>
            </w:r>
            <w:r w:rsidR="000F3F2B">
              <w:rPr>
                <w:noProof/>
                <w:webHidden/>
              </w:rPr>
              <w:fldChar w:fldCharType="end"/>
            </w:r>
          </w:hyperlink>
        </w:p>
        <w:p w14:paraId="711ADA0D" w14:textId="7584AE6E" w:rsidR="000F3F2B" w:rsidRDefault="00000000">
          <w:pPr>
            <w:pStyle w:val="TOC3"/>
            <w:tabs>
              <w:tab w:val="right" w:leader="dot" w:pos="9061"/>
            </w:tabs>
            <w:rPr>
              <w:rFonts w:asciiTheme="minorHAnsi" w:eastAsiaTheme="minorEastAsia" w:hAnsiTheme="minorHAnsi" w:cstheme="minorBidi"/>
              <w:iCs w:val="0"/>
              <w:noProof/>
              <w:kern w:val="2"/>
              <w:sz w:val="22"/>
              <w:szCs w:val="22"/>
              <w14:ligatures w14:val="standardContextual"/>
            </w:rPr>
          </w:pPr>
          <w:hyperlink w:anchor="_Toc166689891" w:history="1">
            <w:r w:rsidR="000F3F2B" w:rsidRPr="007E0DD6">
              <w:rPr>
                <w:rStyle w:val="Hyperlink"/>
                <w:noProof/>
              </w:rPr>
              <w:t>2.7.2 Mô tả các bảng dữ liệu</w:t>
            </w:r>
            <w:r w:rsidR="000F3F2B">
              <w:rPr>
                <w:noProof/>
                <w:webHidden/>
              </w:rPr>
              <w:tab/>
            </w:r>
            <w:r w:rsidR="000F3F2B">
              <w:rPr>
                <w:noProof/>
                <w:webHidden/>
              </w:rPr>
              <w:fldChar w:fldCharType="begin"/>
            </w:r>
            <w:r w:rsidR="000F3F2B">
              <w:rPr>
                <w:noProof/>
                <w:webHidden/>
              </w:rPr>
              <w:instrText xml:space="preserve"> PAGEREF _Toc166689891 \h </w:instrText>
            </w:r>
            <w:r w:rsidR="000F3F2B">
              <w:rPr>
                <w:noProof/>
                <w:webHidden/>
              </w:rPr>
            </w:r>
            <w:r w:rsidR="000F3F2B">
              <w:rPr>
                <w:noProof/>
                <w:webHidden/>
              </w:rPr>
              <w:fldChar w:fldCharType="separate"/>
            </w:r>
            <w:r w:rsidR="000F3F2B">
              <w:rPr>
                <w:noProof/>
                <w:webHidden/>
              </w:rPr>
              <w:t>35</w:t>
            </w:r>
            <w:r w:rsidR="000F3F2B">
              <w:rPr>
                <w:noProof/>
                <w:webHidden/>
              </w:rPr>
              <w:fldChar w:fldCharType="end"/>
            </w:r>
          </w:hyperlink>
        </w:p>
        <w:p w14:paraId="2E2C1CD6" w14:textId="591299F3" w:rsidR="000F3F2B" w:rsidRDefault="00000000">
          <w:pPr>
            <w:pStyle w:val="TOC1"/>
            <w:rPr>
              <w:rFonts w:asciiTheme="minorHAnsi" w:eastAsiaTheme="minorEastAsia" w:hAnsiTheme="minorHAnsi" w:cstheme="minorBidi"/>
              <w:bCs w:val="0"/>
              <w:noProof/>
              <w:kern w:val="2"/>
              <w:sz w:val="22"/>
              <w:szCs w:val="22"/>
              <w14:ligatures w14:val="standardContextual"/>
            </w:rPr>
          </w:pPr>
          <w:hyperlink w:anchor="_Toc166689892" w:history="1">
            <w:r w:rsidR="000F3F2B" w:rsidRPr="007E0DD6">
              <w:rPr>
                <w:rStyle w:val="Hyperlink"/>
                <w:noProof/>
              </w:rPr>
              <w:t>CHƯƠNG 3: KẾT QUẢ CÀI ĐẶT CHƯƠNG TRÌNH</w:t>
            </w:r>
            <w:r w:rsidR="000F3F2B">
              <w:rPr>
                <w:noProof/>
                <w:webHidden/>
              </w:rPr>
              <w:tab/>
            </w:r>
            <w:r w:rsidR="000F3F2B">
              <w:rPr>
                <w:noProof/>
                <w:webHidden/>
              </w:rPr>
              <w:fldChar w:fldCharType="begin"/>
            </w:r>
            <w:r w:rsidR="000F3F2B">
              <w:rPr>
                <w:noProof/>
                <w:webHidden/>
              </w:rPr>
              <w:instrText xml:space="preserve"> PAGEREF _Toc166689892 \h </w:instrText>
            </w:r>
            <w:r w:rsidR="000F3F2B">
              <w:rPr>
                <w:noProof/>
                <w:webHidden/>
              </w:rPr>
            </w:r>
            <w:r w:rsidR="000F3F2B">
              <w:rPr>
                <w:noProof/>
                <w:webHidden/>
              </w:rPr>
              <w:fldChar w:fldCharType="separate"/>
            </w:r>
            <w:r w:rsidR="000F3F2B">
              <w:rPr>
                <w:noProof/>
                <w:webHidden/>
              </w:rPr>
              <w:t>40</w:t>
            </w:r>
            <w:r w:rsidR="000F3F2B">
              <w:rPr>
                <w:noProof/>
                <w:webHidden/>
              </w:rPr>
              <w:fldChar w:fldCharType="end"/>
            </w:r>
          </w:hyperlink>
        </w:p>
        <w:p w14:paraId="6D5AF7CF" w14:textId="2576F704" w:rsidR="000F3F2B" w:rsidRDefault="00000000">
          <w:pPr>
            <w:pStyle w:val="TOC2"/>
            <w:rPr>
              <w:rFonts w:asciiTheme="minorHAnsi" w:eastAsiaTheme="minorEastAsia" w:hAnsiTheme="minorHAnsi" w:cstheme="minorBidi"/>
              <w:i w:val="0"/>
              <w:noProof/>
              <w:kern w:val="2"/>
              <w:sz w:val="22"/>
              <w:szCs w:val="22"/>
              <w14:ligatures w14:val="standardContextual"/>
            </w:rPr>
          </w:pPr>
          <w:hyperlink w:anchor="_Toc166689894" w:history="1">
            <w:r w:rsidR="000F3F2B" w:rsidRPr="007E0DD6">
              <w:rPr>
                <w:rStyle w:val="Hyperlink"/>
                <w:noProof/>
              </w:rPr>
              <w:t>3.1 Chức năng dành cho khách hàng</w:t>
            </w:r>
            <w:r w:rsidR="000F3F2B">
              <w:rPr>
                <w:noProof/>
                <w:webHidden/>
              </w:rPr>
              <w:tab/>
            </w:r>
            <w:r w:rsidR="000F3F2B">
              <w:rPr>
                <w:noProof/>
                <w:webHidden/>
              </w:rPr>
              <w:fldChar w:fldCharType="begin"/>
            </w:r>
            <w:r w:rsidR="000F3F2B">
              <w:rPr>
                <w:noProof/>
                <w:webHidden/>
              </w:rPr>
              <w:instrText xml:space="preserve"> PAGEREF _Toc166689894 \h </w:instrText>
            </w:r>
            <w:r w:rsidR="000F3F2B">
              <w:rPr>
                <w:noProof/>
                <w:webHidden/>
              </w:rPr>
            </w:r>
            <w:r w:rsidR="000F3F2B">
              <w:rPr>
                <w:noProof/>
                <w:webHidden/>
              </w:rPr>
              <w:fldChar w:fldCharType="separate"/>
            </w:r>
            <w:r w:rsidR="000F3F2B">
              <w:rPr>
                <w:noProof/>
                <w:webHidden/>
              </w:rPr>
              <w:t>40</w:t>
            </w:r>
            <w:r w:rsidR="000F3F2B">
              <w:rPr>
                <w:noProof/>
                <w:webHidden/>
              </w:rPr>
              <w:fldChar w:fldCharType="end"/>
            </w:r>
          </w:hyperlink>
        </w:p>
        <w:p w14:paraId="55E1B7A2" w14:textId="68669199" w:rsidR="000F3F2B" w:rsidRDefault="00000000">
          <w:pPr>
            <w:pStyle w:val="TOC3"/>
            <w:tabs>
              <w:tab w:val="right" w:leader="dot" w:pos="9061"/>
            </w:tabs>
            <w:rPr>
              <w:rFonts w:asciiTheme="minorHAnsi" w:eastAsiaTheme="minorEastAsia" w:hAnsiTheme="minorHAnsi" w:cstheme="minorBidi"/>
              <w:iCs w:val="0"/>
              <w:noProof/>
              <w:kern w:val="2"/>
              <w:sz w:val="22"/>
              <w:szCs w:val="22"/>
              <w14:ligatures w14:val="standardContextual"/>
            </w:rPr>
          </w:pPr>
          <w:hyperlink w:anchor="_Toc166689895" w:history="1">
            <w:r w:rsidR="000F3F2B" w:rsidRPr="007E0DD6">
              <w:rPr>
                <w:rStyle w:val="Hyperlink"/>
                <w:noProof/>
              </w:rPr>
              <w:t>3.1.1 Màn hình nhập liệu đăng ký</w:t>
            </w:r>
            <w:r w:rsidR="000F3F2B">
              <w:rPr>
                <w:noProof/>
                <w:webHidden/>
              </w:rPr>
              <w:tab/>
            </w:r>
            <w:r w:rsidR="000F3F2B">
              <w:rPr>
                <w:noProof/>
                <w:webHidden/>
              </w:rPr>
              <w:fldChar w:fldCharType="begin"/>
            </w:r>
            <w:r w:rsidR="000F3F2B">
              <w:rPr>
                <w:noProof/>
                <w:webHidden/>
              </w:rPr>
              <w:instrText xml:space="preserve"> PAGEREF _Toc166689895 \h </w:instrText>
            </w:r>
            <w:r w:rsidR="000F3F2B">
              <w:rPr>
                <w:noProof/>
                <w:webHidden/>
              </w:rPr>
            </w:r>
            <w:r w:rsidR="000F3F2B">
              <w:rPr>
                <w:noProof/>
                <w:webHidden/>
              </w:rPr>
              <w:fldChar w:fldCharType="separate"/>
            </w:r>
            <w:r w:rsidR="000F3F2B">
              <w:rPr>
                <w:noProof/>
                <w:webHidden/>
              </w:rPr>
              <w:t>40</w:t>
            </w:r>
            <w:r w:rsidR="000F3F2B">
              <w:rPr>
                <w:noProof/>
                <w:webHidden/>
              </w:rPr>
              <w:fldChar w:fldCharType="end"/>
            </w:r>
          </w:hyperlink>
        </w:p>
        <w:p w14:paraId="4F4EB05F" w14:textId="36850EBD" w:rsidR="000F3F2B" w:rsidRDefault="00000000">
          <w:pPr>
            <w:pStyle w:val="TOC3"/>
            <w:tabs>
              <w:tab w:val="right" w:leader="dot" w:pos="9061"/>
            </w:tabs>
            <w:rPr>
              <w:rFonts w:asciiTheme="minorHAnsi" w:eastAsiaTheme="minorEastAsia" w:hAnsiTheme="minorHAnsi" w:cstheme="minorBidi"/>
              <w:iCs w:val="0"/>
              <w:noProof/>
              <w:kern w:val="2"/>
              <w:sz w:val="22"/>
              <w:szCs w:val="22"/>
              <w14:ligatures w14:val="standardContextual"/>
            </w:rPr>
          </w:pPr>
          <w:hyperlink w:anchor="_Toc166689896" w:history="1">
            <w:r w:rsidR="000F3F2B" w:rsidRPr="007E0DD6">
              <w:rPr>
                <w:rStyle w:val="Hyperlink"/>
                <w:noProof/>
              </w:rPr>
              <w:t>3.1.2 Màn hình nhập liệu đăng nhập</w:t>
            </w:r>
            <w:r w:rsidR="000F3F2B">
              <w:rPr>
                <w:noProof/>
                <w:webHidden/>
              </w:rPr>
              <w:tab/>
            </w:r>
            <w:r w:rsidR="000F3F2B">
              <w:rPr>
                <w:noProof/>
                <w:webHidden/>
              </w:rPr>
              <w:fldChar w:fldCharType="begin"/>
            </w:r>
            <w:r w:rsidR="000F3F2B">
              <w:rPr>
                <w:noProof/>
                <w:webHidden/>
              </w:rPr>
              <w:instrText xml:space="preserve"> PAGEREF _Toc166689896 \h </w:instrText>
            </w:r>
            <w:r w:rsidR="000F3F2B">
              <w:rPr>
                <w:noProof/>
                <w:webHidden/>
              </w:rPr>
            </w:r>
            <w:r w:rsidR="000F3F2B">
              <w:rPr>
                <w:noProof/>
                <w:webHidden/>
              </w:rPr>
              <w:fldChar w:fldCharType="separate"/>
            </w:r>
            <w:r w:rsidR="000F3F2B">
              <w:rPr>
                <w:noProof/>
                <w:webHidden/>
              </w:rPr>
              <w:t>41</w:t>
            </w:r>
            <w:r w:rsidR="000F3F2B">
              <w:rPr>
                <w:noProof/>
                <w:webHidden/>
              </w:rPr>
              <w:fldChar w:fldCharType="end"/>
            </w:r>
          </w:hyperlink>
        </w:p>
        <w:p w14:paraId="18D10348" w14:textId="601D2FA2" w:rsidR="000F3F2B" w:rsidRDefault="00000000">
          <w:pPr>
            <w:pStyle w:val="TOC3"/>
            <w:tabs>
              <w:tab w:val="right" w:leader="dot" w:pos="9061"/>
            </w:tabs>
            <w:rPr>
              <w:rFonts w:asciiTheme="minorHAnsi" w:eastAsiaTheme="minorEastAsia" w:hAnsiTheme="minorHAnsi" w:cstheme="minorBidi"/>
              <w:iCs w:val="0"/>
              <w:noProof/>
              <w:kern w:val="2"/>
              <w:sz w:val="22"/>
              <w:szCs w:val="22"/>
              <w14:ligatures w14:val="standardContextual"/>
            </w:rPr>
          </w:pPr>
          <w:hyperlink w:anchor="_Toc166689897" w:history="1">
            <w:r w:rsidR="000F3F2B" w:rsidRPr="007E0DD6">
              <w:rPr>
                <w:rStyle w:val="Hyperlink"/>
                <w:noProof/>
              </w:rPr>
              <w:t>3.1.3 Màn hình nhập liệu tìm kiếm</w:t>
            </w:r>
            <w:r w:rsidR="000F3F2B">
              <w:rPr>
                <w:noProof/>
                <w:webHidden/>
              </w:rPr>
              <w:tab/>
            </w:r>
            <w:r w:rsidR="000F3F2B">
              <w:rPr>
                <w:noProof/>
                <w:webHidden/>
              </w:rPr>
              <w:fldChar w:fldCharType="begin"/>
            </w:r>
            <w:r w:rsidR="000F3F2B">
              <w:rPr>
                <w:noProof/>
                <w:webHidden/>
              </w:rPr>
              <w:instrText xml:space="preserve"> PAGEREF _Toc166689897 \h </w:instrText>
            </w:r>
            <w:r w:rsidR="000F3F2B">
              <w:rPr>
                <w:noProof/>
                <w:webHidden/>
              </w:rPr>
            </w:r>
            <w:r w:rsidR="000F3F2B">
              <w:rPr>
                <w:noProof/>
                <w:webHidden/>
              </w:rPr>
              <w:fldChar w:fldCharType="separate"/>
            </w:r>
            <w:r w:rsidR="000F3F2B">
              <w:rPr>
                <w:noProof/>
                <w:webHidden/>
              </w:rPr>
              <w:t>42</w:t>
            </w:r>
            <w:r w:rsidR="000F3F2B">
              <w:rPr>
                <w:noProof/>
                <w:webHidden/>
              </w:rPr>
              <w:fldChar w:fldCharType="end"/>
            </w:r>
          </w:hyperlink>
        </w:p>
        <w:p w14:paraId="2577A1AC" w14:textId="77D0E020" w:rsidR="000F3F2B" w:rsidRDefault="00000000">
          <w:pPr>
            <w:pStyle w:val="TOC3"/>
            <w:tabs>
              <w:tab w:val="right" w:leader="dot" w:pos="9061"/>
            </w:tabs>
            <w:rPr>
              <w:rFonts w:asciiTheme="minorHAnsi" w:eastAsiaTheme="minorEastAsia" w:hAnsiTheme="minorHAnsi" w:cstheme="minorBidi"/>
              <w:iCs w:val="0"/>
              <w:noProof/>
              <w:kern w:val="2"/>
              <w:sz w:val="22"/>
              <w:szCs w:val="22"/>
              <w14:ligatures w14:val="standardContextual"/>
            </w:rPr>
          </w:pPr>
          <w:hyperlink w:anchor="_Toc166689898" w:history="1">
            <w:r w:rsidR="000F3F2B" w:rsidRPr="007E0DD6">
              <w:rPr>
                <w:rStyle w:val="Hyperlink"/>
                <w:noProof/>
              </w:rPr>
              <w:t>3.1.4 Màn hình nhập liệu đánh giá</w:t>
            </w:r>
            <w:r w:rsidR="000F3F2B">
              <w:rPr>
                <w:noProof/>
                <w:webHidden/>
              </w:rPr>
              <w:tab/>
            </w:r>
            <w:r w:rsidR="000F3F2B">
              <w:rPr>
                <w:noProof/>
                <w:webHidden/>
              </w:rPr>
              <w:fldChar w:fldCharType="begin"/>
            </w:r>
            <w:r w:rsidR="000F3F2B">
              <w:rPr>
                <w:noProof/>
                <w:webHidden/>
              </w:rPr>
              <w:instrText xml:space="preserve"> PAGEREF _Toc166689898 \h </w:instrText>
            </w:r>
            <w:r w:rsidR="000F3F2B">
              <w:rPr>
                <w:noProof/>
                <w:webHidden/>
              </w:rPr>
            </w:r>
            <w:r w:rsidR="000F3F2B">
              <w:rPr>
                <w:noProof/>
                <w:webHidden/>
              </w:rPr>
              <w:fldChar w:fldCharType="separate"/>
            </w:r>
            <w:r w:rsidR="000F3F2B">
              <w:rPr>
                <w:noProof/>
                <w:webHidden/>
              </w:rPr>
              <w:t>42</w:t>
            </w:r>
            <w:r w:rsidR="000F3F2B">
              <w:rPr>
                <w:noProof/>
                <w:webHidden/>
              </w:rPr>
              <w:fldChar w:fldCharType="end"/>
            </w:r>
          </w:hyperlink>
        </w:p>
        <w:p w14:paraId="79820604" w14:textId="0DAF6E6F" w:rsidR="000F3F2B" w:rsidRDefault="00000000">
          <w:pPr>
            <w:pStyle w:val="TOC3"/>
            <w:tabs>
              <w:tab w:val="right" w:leader="dot" w:pos="9061"/>
            </w:tabs>
            <w:rPr>
              <w:rFonts w:asciiTheme="minorHAnsi" w:eastAsiaTheme="minorEastAsia" w:hAnsiTheme="minorHAnsi" w:cstheme="minorBidi"/>
              <w:iCs w:val="0"/>
              <w:noProof/>
              <w:kern w:val="2"/>
              <w:sz w:val="22"/>
              <w:szCs w:val="22"/>
              <w14:ligatures w14:val="standardContextual"/>
            </w:rPr>
          </w:pPr>
          <w:hyperlink w:anchor="_Toc166689899" w:history="1">
            <w:r w:rsidR="000F3F2B" w:rsidRPr="007E0DD6">
              <w:rPr>
                <w:rStyle w:val="Hyperlink"/>
                <w:noProof/>
              </w:rPr>
              <w:t>3.1.5 Màn hình nhập liệu xác nhận đơn hàng và gửi mail</w:t>
            </w:r>
            <w:r w:rsidR="000F3F2B">
              <w:rPr>
                <w:noProof/>
                <w:webHidden/>
              </w:rPr>
              <w:tab/>
            </w:r>
            <w:r w:rsidR="000F3F2B">
              <w:rPr>
                <w:noProof/>
                <w:webHidden/>
              </w:rPr>
              <w:fldChar w:fldCharType="begin"/>
            </w:r>
            <w:r w:rsidR="000F3F2B">
              <w:rPr>
                <w:noProof/>
                <w:webHidden/>
              </w:rPr>
              <w:instrText xml:space="preserve"> PAGEREF _Toc166689899 \h </w:instrText>
            </w:r>
            <w:r w:rsidR="000F3F2B">
              <w:rPr>
                <w:noProof/>
                <w:webHidden/>
              </w:rPr>
            </w:r>
            <w:r w:rsidR="000F3F2B">
              <w:rPr>
                <w:noProof/>
                <w:webHidden/>
              </w:rPr>
              <w:fldChar w:fldCharType="separate"/>
            </w:r>
            <w:r w:rsidR="000F3F2B">
              <w:rPr>
                <w:noProof/>
                <w:webHidden/>
              </w:rPr>
              <w:t>43</w:t>
            </w:r>
            <w:r w:rsidR="000F3F2B">
              <w:rPr>
                <w:noProof/>
                <w:webHidden/>
              </w:rPr>
              <w:fldChar w:fldCharType="end"/>
            </w:r>
          </w:hyperlink>
        </w:p>
        <w:p w14:paraId="0C2DD30C" w14:textId="4DCFA663" w:rsidR="000F3F2B" w:rsidRDefault="00000000">
          <w:pPr>
            <w:pStyle w:val="TOC3"/>
            <w:tabs>
              <w:tab w:val="right" w:leader="dot" w:pos="9061"/>
            </w:tabs>
            <w:rPr>
              <w:rFonts w:asciiTheme="minorHAnsi" w:eastAsiaTheme="minorEastAsia" w:hAnsiTheme="minorHAnsi" w:cstheme="minorBidi"/>
              <w:iCs w:val="0"/>
              <w:noProof/>
              <w:kern w:val="2"/>
              <w:sz w:val="22"/>
              <w:szCs w:val="22"/>
              <w14:ligatures w14:val="standardContextual"/>
            </w:rPr>
          </w:pPr>
          <w:hyperlink w:anchor="_Toc166689900" w:history="1">
            <w:r w:rsidR="000F3F2B" w:rsidRPr="007E0DD6">
              <w:rPr>
                <w:rStyle w:val="Hyperlink"/>
                <w:noProof/>
              </w:rPr>
              <w:t>3.1.6 Tạo báo cáo tìm kiếm sản phẩm</w:t>
            </w:r>
            <w:r w:rsidR="000F3F2B">
              <w:rPr>
                <w:noProof/>
                <w:webHidden/>
              </w:rPr>
              <w:tab/>
            </w:r>
            <w:r w:rsidR="000F3F2B">
              <w:rPr>
                <w:noProof/>
                <w:webHidden/>
              </w:rPr>
              <w:fldChar w:fldCharType="begin"/>
            </w:r>
            <w:r w:rsidR="000F3F2B">
              <w:rPr>
                <w:noProof/>
                <w:webHidden/>
              </w:rPr>
              <w:instrText xml:space="preserve"> PAGEREF _Toc166689900 \h </w:instrText>
            </w:r>
            <w:r w:rsidR="000F3F2B">
              <w:rPr>
                <w:noProof/>
                <w:webHidden/>
              </w:rPr>
            </w:r>
            <w:r w:rsidR="000F3F2B">
              <w:rPr>
                <w:noProof/>
                <w:webHidden/>
              </w:rPr>
              <w:fldChar w:fldCharType="separate"/>
            </w:r>
            <w:r w:rsidR="000F3F2B">
              <w:rPr>
                <w:noProof/>
                <w:webHidden/>
              </w:rPr>
              <w:t>43</w:t>
            </w:r>
            <w:r w:rsidR="000F3F2B">
              <w:rPr>
                <w:noProof/>
                <w:webHidden/>
              </w:rPr>
              <w:fldChar w:fldCharType="end"/>
            </w:r>
          </w:hyperlink>
        </w:p>
        <w:p w14:paraId="5506361F" w14:textId="3B458B61" w:rsidR="000F3F2B" w:rsidRDefault="00000000">
          <w:pPr>
            <w:pStyle w:val="TOC3"/>
            <w:tabs>
              <w:tab w:val="right" w:leader="dot" w:pos="9061"/>
            </w:tabs>
            <w:rPr>
              <w:rFonts w:asciiTheme="minorHAnsi" w:eastAsiaTheme="minorEastAsia" w:hAnsiTheme="minorHAnsi" w:cstheme="minorBidi"/>
              <w:iCs w:val="0"/>
              <w:noProof/>
              <w:kern w:val="2"/>
              <w:sz w:val="22"/>
              <w:szCs w:val="22"/>
              <w14:ligatures w14:val="standardContextual"/>
            </w:rPr>
          </w:pPr>
          <w:hyperlink w:anchor="_Toc166689901" w:history="1">
            <w:r w:rsidR="000F3F2B" w:rsidRPr="007E0DD6">
              <w:rPr>
                <w:rStyle w:val="Hyperlink"/>
                <w:noProof/>
              </w:rPr>
              <w:t>3.1.7 Tạo báo cáo chi tiết sản phẩm</w:t>
            </w:r>
            <w:r w:rsidR="000F3F2B">
              <w:rPr>
                <w:noProof/>
                <w:webHidden/>
              </w:rPr>
              <w:tab/>
            </w:r>
            <w:r w:rsidR="000F3F2B">
              <w:rPr>
                <w:noProof/>
                <w:webHidden/>
              </w:rPr>
              <w:fldChar w:fldCharType="begin"/>
            </w:r>
            <w:r w:rsidR="000F3F2B">
              <w:rPr>
                <w:noProof/>
                <w:webHidden/>
              </w:rPr>
              <w:instrText xml:space="preserve"> PAGEREF _Toc166689901 \h </w:instrText>
            </w:r>
            <w:r w:rsidR="000F3F2B">
              <w:rPr>
                <w:noProof/>
                <w:webHidden/>
              </w:rPr>
            </w:r>
            <w:r w:rsidR="000F3F2B">
              <w:rPr>
                <w:noProof/>
                <w:webHidden/>
              </w:rPr>
              <w:fldChar w:fldCharType="separate"/>
            </w:r>
            <w:r w:rsidR="000F3F2B">
              <w:rPr>
                <w:noProof/>
                <w:webHidden/>
              </w:rPr>
              <w:t>43</w:t>
            </w:r>
            <w:r w:rsidR="000F3F2B">
              <w:rPr>
                <w:noProof/>
                <w:webHidden/>
              </w:rPr>
              <w:fldChar w:fldCharType="end"/>
            </w:r>
          </w:hyperlink>
        </w:p>
        <w:p w14:paraId="6A571707" w14:textId="10E7A65D" w:rsidR="000F3F2B" w:rsidRDefault="00000000">
          <w:pPr>
            <w:pStyle w:val="TOC3"/>
            <w:tabs>
              <w:tab w:val="right" w:leader="dot" w:pos="9061"/>
            </w:tabs>
            <w:rPr>
              <w:rFonts w:asciiTheme="minorHAnsi" w:eastAsiaTheme="minorEastAsia" w:hAnsiTheme="minorHAnsi" w:cstheme="minorBidi"/>
              <w:iCs w:val="0"/>
              <w:noProof/>
              <w:kern w:val="2"/>
              <w:sz w:val="22"/>
              <w:szCs w:val="22"/>
              <w14:ligatures w14:val="standardContextual"/>
            </w:rPr>
          </w:pPr>
          <w:hyperlink w:anchor="_Toc166689902" w:history="1">
            <w:r w:rsidR="000F3F2B" w:rsidRPr="007E0DD6">
              <w:rPr>
                <w:rStyle w:val="Hyperlink"/>
                <w:noProof/>
              </w:rPr>
              <w:t>3.1.8 Tạo báo cáo chi tiết đơn hàng</w:t>
            </w:r>
            <w:r w:rsidR="000F3F2B">
              <w:rPr>
                <w:noProof/>
                <w:webHidden/>
              </w:rPr>
              <w:tab/>
            </w:r>
            <w:r w:rsidR="000F3F2B">
              <w:rPr>
                <w:noProof/>
                <w:webHidden/>
              </w:rPr>
              <w:fldChar w:fldCharType="begin"/>
            </w:r>
            <w:r w:rsidR="000F3F2B">
              <w:rPr>
                <w:noProof/>
                <w:webHidden/>
              </w:rPr>
              <w:instrText xml:space="preserve"> PAGEREF _Toc166689902 \h </w:instrText>
            </w:r>
            <w:r w:rsidR="000F3F2B">
              <w:rPr>
                <w:noProof/>
                <w:webHidden/>
              </w:rPr>
            </w:r>
            <w:r w:rsidR="000F3F2B">
              <w:rPr>
                <w:noProof/>
                <w:webHidden/>
              </w:rPr>
              <w:fldChar w:fldCharType="separate"/>
            </w:r>
            <w:r w:rsidR="000F3F2B">
              <w:rPr>
                <w:noProof/>
                <w:webHidden/>
              </w:rPr>
              <w:t>45</w:t>
            </w:r>
            <w:r w:rsidR="000F3F2B">
              <w:rPr>
                <w:noProof/>
                <w:webHidden/>
              </w:rPr>
              <w:fldChar w:fldCharType="end"/>
            </w:r>
          </w:hyperlink>
        </w:p>
        <w:p w14:paraId="2A1B6A98" w14:textId="10987756" w:rsidR="000F3F2B" w:rsidRDefault="00000000">
          <w:pPr>
            <w:pStyle w:val="TOC3"/>
            <w:tabs>
              <w:tab w:val="right" w:leader="dot" w:pos="9061"/>
            </w:tabs>
            <w:rPr>
              <w:rFonts w:asciiTheme="minorHAnsi" w:eastAsiaTheme="minorEastAsia" w:hAnsiTheme="minorHAnsi" w:cstheme="minorBidi"/>
              <w:iCs w:val="0"/>
              <w:noProof/>
              <w:kern w:val="2"/>
              <w:sz w:val="22"/>
              <w:szCs w:val="22"/>
              <w14:ligatures w14:val="standardContextual"/>
            </w:rPr>
          </w:pPr>
          <w:hyperlink w:anchor="_Toc166689903" w:history="1">
            <w:r w:rsidR="000F3F2B" w:rsidRPr="007E0DD6">
              <w:rPr>
                <w:rStyle w:val="Hyperlink"/>
                <w:noProof/>
              </w:rPr>
              <w:t>3.1.9 Tạo báo cáo đánh giá sản phẩm</w:t>
            </w:r>
            <w:r w:rsidR="000F3F2B">
              <w:rPr>
                <w:noProof/>
                <w:webHidden/>
              </w:rPr>
              <w:tab/>
            </w:r>
            <w:r w:rsidR="000F3F2B">
              <w:rPr>
                <w:noProof/>
                <w:webHidden/>
              </w:rPr>
              <w:fldChar w:fldCharType="begin"/>
            </w:r>
            <w:r w:rsidR="000F3F2B">
              <w:rPr>
                <w:noProof/>
                <w:webHidden/>
              </w:rPr>
              <w:instrText xml:space="preserve"> PAGEREF _Toc166689903 \h </w:instrText>
            </w:r>
            <w:r w:rsidR="000F3F2B">
              <w:rPr>
                <w:noProof/>
                <w:webHidden/>
              </w:rPr>
            </w:r>
            <w:r w:rsidR="000F3F2B">
              <w:rPr>
                <w:noProof/>
                <w:webHidden/>
              </w:rPr>
              <w:fldChar w:fldCharType="separate"/>
            </w:r>
            <w:r w:rsidR="000F3F2B">
              <w:rPr>
                <w:noProof/>
                <w:webHidden/>
              </w:rPr>
              <w:t>45</w:t>
            </w:r>
            <w:r w:rsidR="000F3F2B">
              <w:rPr>
                <w:noProof/>
                <w:webHidden/>
              </w:rPr>
              <w:fldChar w:fldCharType="end"/>
            </w:r>
          </w:hyperlink>
        </w:p>
        <w:p w14:paraId="78D51724" w14:textId="19079E9A" w:rsidR="000F3F2B" w:rsidRDefault="00000000">
          <w:pPr>
            <w:pStyle w:val="TOC3"/>
            <w:tabs>
              <w:tab w:val="right" w:leader="dot" w:pos="9061"/>
            </w:tabs>
            <w:rPr>
              <w:rFonts w:asciiTheme="minorHAnsi" w:eastAsiaTheme="minorEastAsia" w:hAnsiTheme="minorHAnsi" w:cstheme="minorBidi"/>
              <w:iCs w:val="0"/>
              <w:noProof/>
              <w:kern w:val="2"/>
              <w:sz w:val="22"/>
              <w:szCs w:val="22"/>
              <w14:ligatures w14:val="standardContextual"/>
            </w:rPr>
          </w:pPr>
          <w:hyperlink w:anchor="_Toc166689904" w:history="1">
            <w:r w:rsidR="000F3F2B" w:rsidRPr="007E0DD6">
              <w:rPr>
                <w:rStyle w:val="Hyperlink"/>
                <w:noProof/>
              </w:rPr>
              <w:t>3.1.10 Tạo báo cáo xem giỏ hàng</w:t>
            </w:r>
            <w:r w:rsidR="000F3F2B">
              <w:rPr>
                <w:noProof/>
                <w:webHidden/>
              </w:rPr>
              <w:tab/>
            </w:r>
            <w:r w:rsidR="000F3F2B">
              <w:rPr>
                <w:noProof/>
                <w:webHidden/>
              </w:rPr>
              <w:fldChar w:fldCharType="begin"/>
            </w:r>
            <w:r w:rsidR="000F3F2B">
              <w:rPr>
                <w:noProof/>
                <w:webHidden/>
              </w:rPr>
              <w:instrText xml:space="preserve"> PAGEREF _Toc166689904 \h </w:instrText>
            </w:r>
            <w:r w:rsidR="000F3F2B">
              <w:rPr>
                <w:noProof/>
                <w:webHidden/>
              </w:rPr>
            </w:r>
            <w:r w:rsidR="000F3F2B">
              <w:rPr>
                <w:noProof/>
                <w:webHidden/>
              </w:rPr>
              <w:fldChar w:fldCharType="separate"/>
            </w:r>
            <w:r w:rsidR="000F3F2B">
              <w:rPr>
                <w:noProof/>
                <w:webHidden/>
              </w:rPr>
              <w:t>46</w:t>
            </w:r>
            <w:r w:rsidR="000F3F2B">
              <w:rPr>
                <w:noProof/>
                <w:webHidden/>
              </w:rPr>
              <w:fldChar w:fldCharType="end"/>
            </w:r>
          </w:hyperlink>
        </w:p>
        <w:p w14:paraId="21E5BCB0" w14:textId="73E4DEDF" w:rsidR="000F3F2B" w:rsidRDefault="00000000">
          <w:pPr>
            <w:pStyle w:val="TOC2"/>
            <w:tabs>
              <w:tab w:val="left" w:pos="1998"/>
            </w:tabs>
            <w:rPr>
              <w:rFonts w:asciiTheme="minorHAnsi" w:eastAsiaTheme="minorEastAsia" w:hAnsiTheme="minorHAnsi" w:cstheme="minorBidi"/>
              <w:i w:val="0"/>
              <w:noProof/>
              <w:kern w:val="2"/>
              <w:sz w:val="22"/>
              <w:szCs w:val="22"/>
              <w14:ligatures w14:val="standardContextual"/>
            </w:rPr>
          </w:pPr>
          <w:hyperlink w:anchor="_Toc166689905" w:history="1">
            <w:r w:rsidR="000F3F2B" w:rsidRPr="007E0DD6">
              <w:rPr>
                <w:rStyle w:val="Hyperlink"/>
                <w:b/>
                <w:noProof/>
              </w:rPr>
              <w:t>3.2.</w:t>
            </w:r>
            <w:r w:rsidR="000F3F2B">
              <w:rPr>
                <w:rFonts w:asciiTheme="minorHAnsi" w:eastAsiaTheme="minorEastAsia" w:hAnsiTheme="minorHAnsi" w:cstheme="minorBidi"/>
                <w:i w:val="0"/>
                <w:noProof/>
                <w:kern w:val="2"/>
                <w:sz w:val="22"/>
                <w:szCs w:val="22"/>
                <w14:ligatures w14:val="standardContextual"/>
              </w:rPr>
              <w:tab/>
            </w:r>
            <w:r w:rsidR="000F3F2B" w:rsidRPr="007E0DD6">
              <w:rPr>
                <w:rStyle w:val="Hyperlink"/>
                <w:b/>
                <w:noProof/>
              </w:rPr>
              <w:t>Chức năng dành cho admin</w:t>
            </w:r>
            <w:r w:rsidR="000F3F2B">
              <w:rPr>
                <w:noProof/>
                <w:webHidden/>
              </w:rPr>
              <w:tab/>
            </w:r>
            <w:r w:rsidR="000F3F2B">
              <w:rPr>
                <w:noProof/>
                <w:webHidden/>
              </w:rPr>
              <w:fldChar w:fldCharType="begin"/>
            </w:r>
            <w:r w:rsidR="000F3F2B">
              <w:rPr>
                <w:noProof/>
                <w:webHidden/>
              </w:rPr>
              <w:instrText xml:space="preserve"> PAGEREF _Toc166689905 \h </w:instrText>
            </w:r>
            <w:r w:rsidR="000F3F2B">
              <w:rPr>
                <w:noProof/>
                <w:webHidden/>
              </w:rPr>
            </w:r>
            <w:r w:rsidR="000F3F2B">
              <w:rPr>
                <w:noProof/>
                <w:webHidden/>
              </w:rPr>
              <w:fldChar w:fldCharType="separate"/>
            </w:r>
            <w:r w:rsidR="000F3F2B">
              <w:rPr>
                <w:noProof/>
                <w:webHidden/>
              </w:rPr>
              <w:t>46</w:t>
            </w:r>
            <w:r w:rsidR="000F3F2B">
              <w:rPr>
                <w:noProof/>
                <w:webHidden/>
              </w:rPr>
              <w:fldChar w:fldCharType="end"/>
            </w:r>
          </w:hyperlink>
        </w:p>
        <w:p w14:paraId="0584621D" w14:textId="4D30DFAF" w:rsidR="000F3F2B" w:rsidRDefault="00000000">
          <w:pPr>
            <w:pStyle w:val="TOC1"/>
            <w:rPr>
              <w:rFonts w:asciiTheme="minorHAnsi" w:eastAsiaTheme="minorEastAsia" w:hAnsiTheme="minorHAnsi" w:cstheme="minorBidi"/>
              <w:bCs w:val="0"/>
              <w:noProof/>
              <w:kern w:val="2"/>
              <w:sz w:val="22"/>
              <w:szCs w:val="22"/>
              <w14:ligatures w14:val="standardContextual"/>
            </w:rPr>
          </w:pPr>
          <w:hyperlink w:anchor="_Toc166689906" w:history="1">
            <w:r w:rsidR="000F3F2B" w:rsidRPr="007E0DD6">
              <w:rPr>
                <w:rStyle w:val="Hyperlink"/>
                <w:noProof/>
              </w:rPr>
              <w:t>KẾT LUẬN VÀ HƯỚNG PHÁT TRIỂN</w:t>
            </w:r>
            <w:r w:rsidR="000F3F2B">
              <w:rPr>
                <w:noProof/>
                <w:webHidden/>
              </w:rPr>
              <w:tab/>
            </w:r>
            <w:r w:rsidR="000F3F2B">
              <w:rPr>
                <w:noProof/>
                <w:webHidden/>
              </w:rPr>
              <w:fldChar w:fldCharType="begin"/>
            </w:r>
            <w:r w:rsidR="000F3F2B">
              <w:rPr>
                <w:noProof/>
                <w:webHidden/>
              </w:rPr>
              <w:instrText xml:space="preserve"> PAGEREF _Toc166689906 \h </w:instrText>
            </w:r>
            <w:r w:rsidR="000F3F2B">
              <w:rPr>
                <w:noProof/>
                <w:webHidden/>
              </w:rPr>
            </w:r>
            <w:r w:rsidR="000F3F2B">
              <w:rPr>
                <w:noProof/>
                <w:webHidden/>
              </w:rPr>
              <w:fldChar w:fldCharType="separate"/>
            </w:r>
            <w:r w:rsidR="000F3F2B">
              <w:rPr>
                <w:noProof/>
                <w:webHidden/>
              </w:rPr>
              <w:t>49</w:t>
            </w:r>
            <w:r w:rsidR="000F3F2B">
              <w:rPr>
                <w:noProof/>
                <w:webHidden/>
              </w:rPr>
              <w:fldChar w:fldCharType="end"/>
            </w:r>
          </w:hyperlink>
        </w:p>
        <w:p w14:paraId="42B4B286" w14:textId="20183999" w:rsidR="000F3F2B" w:rsidRDefault="00000000">
          <w:pPr>
            <w:pStyle w:val="TOC1"/>
            <w:rPr>
              <w:rFonts w:asciiTheme="minorHAnsi" w:eastAsiaTheme="minorEastAsia" w:hAnsiTheme="minorHAnsi" w:cstheme="minorBidi"/>
              <w:bCs w:val="0"/>
              <w:noProof/>
              <w:kern w:val="2"/>
              <w:sz w:val="22"/>
              <w:szCs w:val="22"/>
              <w14:ligatures w14:val="standardContextual"/>
            </w:rPr>
          </w:pPr>
          <w:hyperlink w:anchor="_Toc166689907" w:history="1">
            <w:r w:rsidR="000F3F2B" w:rsidRPr="007E0DD6">
              <w:rPr>
                <w:rStyle w:val="Hyperlink"/>
                <w:b/>
                <w:noProof/>
              </w:rPr>
              <w:t>TÀI LIỆU THAM KHẢO</w:t>
            </w:r>
            <w:r w:rsidR="000F3F2B">
              <w:rPr>
                <w:noProof/>
                <w:webHidden/>
              </w:rPr>
              <w:tab/>
            </w:r>
            <w:r w:rsidR="000F3F2B">
              <w:rPr>
                <w:noProof/>
                <w:webHidden/>
              </w:rPr>
              <w:fldChar w:fldCharType="begin"/>
            </w:r>
            <w:r w:rsidR="000F3F2B">
              <w:rPr>
                <w:noProof/>
                <w:webHidden/>
              </w:rPr>
              <w:instrText xml:space="preserve"> PAGEREF _Toc166689907 \h </w:instrText>
            </w:r>
            <w:r w:rsidR="000F3F2B">
              <w:rPr>
                <w:noProof/>
                <w:webHidden/>
              </w:rPr>
            </w:r>
            <w:r w:rsidR="000F3F2B">
              <w:rPr>
                <w:noProof/>
                <w:webHidden/>
              </w:rPr>
              <w:fldChar w:fldCharType="separate"/>
            </w:r>
            <w:r w:rsidR="000F3F2B">
              <w:rPr>
                <w:noProof/>
                <w:webHidden/>
              </w:rPr>
              <w:t>51</w:t>
            </w:r>
            <w:r w:rsidR="000F3F2B">
              <w:rPr>
                <w:noProof/>
                <w:webHidden/>
              </w:rPr>
              <w:fldChar w:fldCharType="end"/>
            </w:r>
          </w:hyperlink>
        </w:p>
        <w:p w14:paraId="7F693D6F" w14:textId="29319D2A" w:rsidR="002F747D" w:rsidRPr="00945218" w:rsidRDefault="002F747D" w:rsidP="002F747D">
          <w:pPr>
            <w:rPr>
              <w:sz w:val="28"/>
              <w:szCs w:val="28"/>
            </w:rPr>
          </w:pPr>
          <w:r w:rsidRPr="00945218">
            <w:rPr>
              <w:b/>
              <w:bCs/>
              <w:noProof/>
              <w:sz w:val="28"/>
              <w:szCs w:val="28"/>
            </w:rPr>
            <w:fldChar w:fldCharType="end"/>
          </w:r>
        </w:p>
      </w:sdtContent>
    </w:sdt>
    <w:p w14:paraId="0366BF8B" w14:textId="77777777" w:rsidR="002F747D" w:rsidRPr="00945218" w:rsidRDefault="002F747D" w:rsidP="002F747D">
      <w:pPr>
        <w:pStyle w:val="BodyText"/>
        <w:spacing w:after="120"/>
        <w:ind w:firstLine="0"/>
        <w:rPr>
          <w:sz w:val="28"/>
          <w:szCs w:val="28"/>
        </w:rPr>
      </w:pPr>
    </w:p>
    <w:p w14:paraId="17CEE07C" w14:textId="77777777" w:rsidR="002F747D" w:rsidRPr="00945218" w:rsidRDefault="002F747D" w:rsidP="002F747D">
      <w:pPr>
        <w:pStyle w:val="Title"/>
        <w:spacing w:before="120" w:after="120" w:line="360" w:lineRule="auto"/>
        <w:rPr>
          <w:rFonts w:cs="Times New Roman"/>
          <w:sz w:val="28"/>
          <w:szCs w:val="28"/>
        </w:rPr>
      </w:pPr>
      <w:bookmarkStart w:id="4" w:name="_Toc166689873"/>
      <w:r w:rsidRPr="00945218">
        <w:rPr>
          <w:rFonts w:cs="Times New Roman"/>
          <w:sz w:val="28"/>
          <w:szCs w:val="28"/>
        </w:rPr>
        <w:lastRenderedPageBreak/>
        <w:t>DANH SÁCH CÁC HÌNH VẼ VÀ BẢNG</w:t>
      </w:r>
      <w:bookmarkEnd w:id="4"/>
    </w:p>
    <w:p w14:paraId="7686B63B" w14:textId="77777777" w:rsidR="00651E95" w:rsidRDefault="002F747D">
      <w:pPr>
        <w:pStyle w:val="TableofFigures"/>
        <w:rPr>
          <w:rFonts w:asciiTheme="minorHAnsi" w:eastAsiaTheme="minorEastAsia" w:hAnsiTheme="minorHAnsi" w:cstheme="minorBidi"/>
          <w:noProof/>
          <w:sz w:val="22"/>
        </w:rPr>
      </w:pPr>
      <w:r w:rsidRPr="00945218">
        <w:rPr>
          <w:b/>
          <w:bCs/>
          <w:sz w:val="28"/>
          <w:szCs w:val="28"/>
        </w:rPr>
        <w:fldChar w:fldCharType="begin"/>
      </w:r>
      <w:r w:rsidRPr="00945218">
        <w:rPr>
          <w:b/>
          <w:bCs/>
          <w:sz w:val="28"/>
          <w:szCs w:val="28"/>
        </w:rPr>
        <w:instrText xml:space="preserve"> TOC \h \z \t "Figure-Caption,1" \c "Hình" </w:instrText>
      </w:r>
      <w:r w:rsidRPr="00945218">
        <w:rPr>
          <w:b/>
          <w:bCs/>
          <w:sz w:val="28"/>
          <w:szCs w:val="28"/>
        </w:rPr>
        <w:fldChar w:fldCharType="separate"/>
      </w:r>
      <w:hyperlink w:anchor="_Toc166688473" w:history="1">
        <w:r w:rsidR="00651E95" w:rsidRPr="00F36060">
          <w:rPr>
            <w:rStyle w:val="Hyperlink"/>
            <w:noProof/>
          </w:rPr>
          <w:t>Hình 2.1. Sơ đồ quy trình đặt hàng</w:t>
        </w:r>
        <w:r w:rsidR="00651E95">
          <w:rPr>
            <w:noProof/>
            <w:webHidden/>
          </w:rPr>
          <w:tab/>
        </w:r>
        <w:r w:rsidR="00651E95">
          <w:rPr>
            <w:noProof/>
            <w:webHidden/>
          </w:rPr>
          <w:fldChar w:fldCharType="begin"/>
        </w:r>
        <w:r w:rsidR="00651E95">
          <w:rPr>
            <w:noProof/>
            <w:webHidden/>
          </w:rPr>
          <w:instrText xml:space="preserve"> PAGEREF _Toc166688473 \h </w:instrText>
        </w:r>
        <w:r w:rsidR="00651E95">
          <w:rPr>
            <w:noProof/>
            <w:webHidden/>
          </w:rPr>
        </w:r>
        <w:r w:rsidR="00651E95">
          <w:rPr>
            <w:noProof/>
            <w:webHidden/>
          </w:rPr>
          <w:fldChar w:fldCharType="separate"/>
        </w:r>
        <w:r w:rsidR="00651E95">
          <w:rPr>
            <w:noProof/>
            <w:webHidden/>
          </w:rPr>
          <w:t>13</w:t>
        </w:r>
        <w:r w:rsidR="00651E95">
          <w:rPr>
            <w:noProof/>
            <w:webHidden/>
          </w:rPr>
          <w:fldChar w:fldCharType="end"/>
        </w:r>
      </w:hyperlink>
    </w:p>
    <w:p w14:paraId="2909F6B0" w14:textId="77777777" w:rsidR="00651E95" w:rsidRDefault="00000000">
      <w:pPr>
        <w:pStyle w:val="TableofFigures"/>
        <w:rPr>
          <w:rFonts w:asciiTheme="minorHAnsi" w:eastAsiaTheme="minorEastAsia" w:hAnsiTheme="minorHAnsi" w:cstheme="minorBidi"/>
          <w:noProof/>
          <w:sz w:val="22"/>
        </w:rPr>
      </w:pPr>
      <w:hyperlink w:anchor="_Toc166688474" w:history="1">
        <w:r w:rsidR="00651E95" w:rsidRPr="00F36060">
          <w:rPr>
            <w:rStyle w:val="Hyperlink"/>
            <w:noProof/>
          </w:rPr>
          <w:t>Hình 2.2. Sơ đồ quy trình xử lý đơn đặt hàng</w:t>
        </w:r>
        <w:r w:rsidR="00651E95">
          <w:rPr>
            <w:noProof/>
            <w:webHidden/>
          </w:rPr>
          <w:tab/>
        </w:r>
        <w:r w:rsidR="00651E95">
          <w:rPr>
            <w:noProof/>
            <w:webHidden/>
          </w:rPr>
          <w:fldChar w:fldCharType="begin"/>
        </w:r>
        <w:r w:rsidR="00651E95">
          <w:rPr>
            <w:noProof/>
            <w:webHidden/>
          </w:rPr>
          <w:instrText xml:space="preserve"> PAGEREF _Toc166688474 \h </w:instrText>
        </w:r>
        <w:r w:rsidR="00651E95">
          <w:rPr>
            <w:noProof/>
            <w:webHidden/>
          </w:rPr>
        </w:r>
        <w:r w:rsidR="00651E95">
          <w:rPr>
            <w:noProof/>
            <w:webHidden/>
          </w:rPr>
          <w:fldChar w:fldCharType="separate"/>
        </w:r>
        <w:r w:rsidR="00651E95">
          <w:rPr>
            <w:noProof/>
            <w:webHidden/>
          </w:rPr>
          <w:t>13</w:t>
        </w:r>
        <w:r w:rsidR="00651E95">
          <w:rPr>
            <w:noProof/>
            <w:webHidden/>
          </w:rPr>
          <w:fldChar w:fldCharType="end"/>
        </w:r>
      </w:hyperlink>
    </w:p>
    <w:p w14:paraId="7E497E26" w14:textId="77777777" w:rsidR="00651E95" w:rsidRDefault="00000000">
      <w:pPr>
        <w:pStyle w:val="TableofFigures"/>
        <w:rPr>
          <w:rFonts w:asciiTheme="minorHAnsi" w:eastAsiaTheme="minorEastAsia" w:hAnsiTheme="minorHAnsi" w:cstheme="minorBidi"/>
          <w:noProof/>
          <w:sz w:val="22"/>
        </w:rPr>
      </w:pPr>
      <w:hyperlink w:anchor="_Toc166688475" w:history="1">
        <w:r w:rsidR="00651E95" w:rsidRPr="00F36060">
          <w:rPr>
            <w:rStyle w:val="Hyperlink"/>
            <w:noProof/>
          </w:rPr>
          <w:t>Hình 3.1. Giao diện đăng ký</w:t>
        </w:r>
        <w:r w:rsidR="00651E95">
          <w:rPr>
            <w:noProof/>
            <w:webHidden/>
          </w:rPr>
          <w:tab/>
        </w:r>
        <w:r w:rsidR="00651E95">
          <w:rPr>
            <w:noProof/>
            <w:webHidden/>
          </w:rPr>
          <w:fldChar w:fldCharType="begin"/>
        </w:r>
        <w:r w:rsidR="00651E95">
          <w:rPr>
            <w:noProof/>
            <w:webHidden/>
          </w:rPr>
          <w:instrText xml:space="preserve"> PAGEREF _Toc166688475 \h </w:instrText>
        </w:r>
        <w:r w:rsidR="00651E95">
          <w:rPr>
            <w:noProof/>
            <w:webHidden/>
          </w:rPr>
        </w:r>
        <w:r w:rsidR="00651E95">
          <w:rPr>
            <w:noProof/>
            <w:webHidden/>
          </w:rPr>
          <w:fldChar w:fldCharType="separate"/>
        </w:r>
        <w:r w:rsidR="00651E95">
          <w:rPr>
            <w:noProof/>
            <w:webHidden/>
          </w:rPr>
          <w:t>40</w:t>
        </w:r>
        <w:r w:rsidR="00651E95">
          <w:rPr>
            <w:noProof/>
            <w:webHidden/>
          </w:rPr>
          <w:fldChar w:fldCharType="end"/>
        </w:r>
      </w:hyperlink>
    </w:p>
    <w:p w14:paraId="64796B31" w14:textId="77777777" w:rsidR="00651E95" w:rsidRDefault="00000000">
      <w:pPr>
        <w:pStyle w:val="TableofFigures"/>
        <w:rPr>
          <w:rFonts w:asciiTheme="minorHAnsi" w:eastAsiaTheme="minorEastAsia" w:hAnsiTheme="minorHAnsi" w:cstheme="minorBidi"/>
          <w:noProof/>
          <w:sz w:val="22"/>
        </w:rPr>
      </w:pPr>
      <w:hyperlink w:anchor="_Toc166688476" w:history="1">
        <w:r w:rsidR="00651E95" w:rsidRPr="00F36060">
          <w:rPr>
            <w:rStyle w:val="Hyperlink"/>
            <w:noProof/>
          </w:rPr>
          <w:t>Hình 3.2. Giao diện đăng nhập</w:t>
        </w:r>
        <w:r w:rsidR="00651E95">
          <w:rPr>
            <w:noProof/>
            <w:webHidden/>
          </w:rPr>
          <w:tab/>
        </w:r>
        <w:r w:rsidR="00651E95">
          <w:rPr>
            <w:noProof/>
            <w:webHidden/>
          </w:rPr>
          <w:fldChar w:fldCharType="begin"/>
        </w:r>
        <w:r w:rsidR="00651E95">
          <w:rPr>
            <w:noProof/>
            <w:webHidden/>
          </w:rPr>
          <w:instrText xml:space="preserve"> PAGEREF _Toc166688476 \h </w:instrText>
        </w:r>
        <w:r w:rsidR="00651E95">
          <w:rPr>
            <w:noProof/>
            <w:webHidden/>
          </w:rPr>
        </w:r>
        <w:r w:rsidR="00651E95">
          <w:rPr>
            <w:noProof/>
            <w:webHidden/>
          </w:rPr>
          <w:fldChar w:fldCharType="separate"/>
        </w:r>
        <w:r w:rsidR="00651E95">
          <w:rPr>
            <w:noProof/>
            <w:webHidden/>
          </w:rPr>
          <w:t>41</w:t>
        </w:r>
        <w:r w:rsidR="00651E95">
          <w:rPr>
            <w:noProof/>
            <w:webHidden/>
          </w:rPr>
          <w:fldChar w:fldCharType="end"/>
        </w:r>
      </w:hyperlink>
    </w:p>
    <w:p w14:paraId="21122C84" w14:textId="77777777" w:rsidR="00651E95" w:rsidRDefault="00000000">
      <w:pPr>
        <w:pStyle w:val="TableofFigures"/>
        <w:rPr>
          <w:rFonts w:asciiTheme="minorHAnsi" w:eastAsiaTheme="minorEastAsia" w:hAnsiTheme="minorHAnsi" w:cstheme="minorBidi"/>
          <w:noProof/>
          <w:sz w:val="22"/>
        </w:rPr>
      </w:pPr>
      <w:hyperlink w:anchor="_Toc166688477" w:history="1">
        <w:r w:rsidR="00651E95" w:rsidRPr="00F36060">
          <w:rPr>
            <w:rStyle w:val="Hyperlink"/>
            <w:noProof/>
          </w:rPr>
          <w:t>Hình 3.3. Giao diện tìm kiếm sản phẩm</w:t>
        </w:r>
        <w:r w:rsidR="00651E95">
          <w:rPr>
            <w:noProof/>
            <w:webHidden/>
          </w:rPr>
          <w:tab/>
        </w:r>
        <w:r w:rsidR="00651E95">
          <w:rPr>
            <w:noProof/>
            <w:webHidden/>
          </w:rPr>
          <w:fldChar w:fldCharType="begin"/>
        </w:r>
        <w:r w:rsidR="00651E95">
          <w:rPr>
            <w:noProof/>
            <w:webHidden/>
          </w:rPr>
          <w:instrText xml:space="preserve"> PAGEREF _Toc166688477 \h </w:instrText>
        </w:r>
        <w:r w:rsidR="00651E95">
          <w:rPr>
            <w:noProof/>
            <w:webHidden/>
          </w:rPr>
        </w:r>
        <w:r w:rsidR="00651E95">
          <w:rPr>
            <w:noProof/>
            <w:webHidden/>
          </w:rPr>
          <w:fldChar w:fldCharType="separate"/>
        </w:r>
        <w:r w:rsidR="00651E95">
          <w:rPr>
            <w:noProof/>
            <w:webHidden/>
          </w:rPr>
          <w:t>42</w:t>
        </w:r>
        <w:r w:rsidR="00651E95">
          <w:rPr>
            <w:noProof/>
            <w:webHidden/>
          </w:rPr>
          <w:fldChar w:fldCharType="end"/>
        </w:r>
      </w:hyperlink>
    </w:p>
    <w:p w14:paraId="51428524" w14:textId="77777777" w:rsidR="00651E95" w:rsidRDefault="00000000">
      <w:pPr>
        <w:pStyle w:val="TableofFigures"/>
        <w:rPr>
          <w:rFonts w:asciiTheme="minorHAnsi" w:eastAsiaTheme="minorEastAsia" w:hAnsiTheme="minorHAnsi" w:cstheme="minorBidi"/>
          <w:noProof/>
          <w:sz w:val="22"/>
        </w:rPr>
      </w:pPr>
      <w:hyperlink w:anchor="_Toc166688478" w:history="1">
        <w:r w:rsidR="00651E95" w:rsidRPr="00F36060">
          <w:rPr>
            <w:rStyle w:val="Hyperlink"/>
            <w:noProof/>
          </w:rPr>
          <w:t>Hình 3.4. Giao diện đánh giá sản phẩm</w:t>
        </w:r>
        <w:r w:rsidR="00651E95">
          <w:rPr>
            <w:noProof/>
            <w:webHidden/>
          </w:rPr>
          <w:tab/>
        </w:r>
        <w:r w:rsidR="00651E95">
          <w:rPr>
            <w:noProof/>
            <w:webHidden/>
          </w:rPr>
          <w:fldChar w:fldCharType="begin"/>
        </w:r>
        <w:r w:rsidR="00651E95">
          <w:rPr>
            <w:noProof/>
            <w:webHidden/>
          </w:rPr>
          <w:instrText xml:space="preserve"> PAGEREF _Toc166688478 \h </w:instrText>
        </w:r>
        <w:r w:rsidR="00651E95">
          <w:rPr>
            <w:noProof/>
            <w:webHidden/>
          </w:rPr>
        </w:r>
        <w:r w:rsidR="00651E95">
          <w:rPr>
            <w:noProof/>
            <w:webHidden/>
          </w:rPr>
          <w:fldChar w:fldCharType="separate"/>
        </w:r>
        <w:r w:rsidR="00651E95">
          <w:rPr>
            <w:noProof/>
            <w:webHidden/>
          </w:rPr>
          <w:t>42</w:t>
        </w:r>
        <w:r w:rsidR="00651E95">
          <w:rPr>
            <w:noProof/>
            <w:webHidden/>
          </w:rPr>
          <w:fldChar w:fldCharType="end"/>
        </w:r>
      </w:hyperlink>
    </w:p>
    <w:p w14:paraId="7FFA90F6" w14:textId="77777777" w:rsidR="00651E95" w:rsidRDefault="00000000">
      <w:pPr>
        <w:pStyle w:val="TableofFigures"/>
        <w:rPr>
          <w:rFonts w:asciiTheme="minorHAnsi" w:eastAsiaTheme="minorEastAsia" w:hAnsiTheme="minorHAnsi" w:cstheme="minorBidi"/>
          <w:noProof/>
          <w:sz w:val="22"/>
        </w:rPr>
      </w:pPr>
      <w:hyperlink w:anchor="_Toc166688479" w:history="1">
        <w:r w:rsidR="00651E95" w:rsidRPr="00F36060">
          <w:rPr>
            <w:rStyle w:val="Hyperlink"/>
            <w:noProof/>
          </w:rPr>
          <w:t>Hình 3.5. Giao diện nhập liệu thông tin khách hàng</w:t>
        </w:r>
        <w:r w:rsidR="00651E95">
          <w:rPr>
            <w:noProof/>
            <w:webHidden/>
          </w:rPr>
          <w:tab/>
        </w:r>
        <w:r w:rsidR="00651E95">
          <w:rPr>
            <w:noProof/>
            <w:webHidden/>
          </w:rPr>
          <w:fldChar w:fldCharType="begin"/>
        </w:r>
        <w:r w:rsidR="00651E95">
          <w:rPr>
            <w:noProof/>
            <w:webHidden/>
          </w:rPr>
          <w:instrText xml:space="preserve"> PAGEREF _Toc166688479 \h </w:instrText>
        </w:r>
        <w:r w:rsidR="00651E95">
          <w:rPr>
            <w:noProof/>
            <w:webHidden/>
          </w:rPr>
        </w:r>
        <w:r w:rsidR="00651E95">
          <w:rPr>
            <w:noProof/>
            <w:webHidden/>
          </w:rPr>
          <w:fldChar w:fldCharType="separate"/>
        </w:r>
        <w:r w:rsidR="00651E95">
          <w:rPr>
            <w:noProof/>
            <w:webHidden/>
          </w:rPr>
          <w:t>43</w:t>
        </w:r>
        <w:r w:rsidR="00651E95">
          <w:rPr>
            <w:noProof/>
            <w:webHidden/>
          </w:rPr>
          <w:fldChar w:fldCharType="end"/>
        </w:r>
      </w:hyperlink>
    </w:p>
    <w:p w14:paraId="4A983A3B" w14:textId="77777777" w:rsidR="00651E95" w:rsidRDefault="00000000">
      <w:pPr>
        <w:pStyle w:val="TableofFigures"/>
        <w:rPr>
          <w:rFonts w:asciiTheme="minorHAnsi" w:eastAsiaTheme="minorEastAsia" w:hAnsiTheme="minorHAnsi" w:cstheme="minorBidi"/>
          <w:noProof/>
          <w:sz w:val="22"/>
        </w:rPr>
      </w:pPr>
      <w:hyperlink w:anchor="_Toc166688480" w:history="1">
        <w:r w:rsidR="00651E95" w:rsidRPr="00F36060">
          <w:rPr>
            <w:rStyle w:val="Hyperlink"/>
            <w:noProof/>
          </w:rPr>
          <w:t>Hình 3.6. Giao diện xuất kết quả tìm kiếm</w:t>
        </w:r>
        <w:r w:rsidR="00651E95">
          <w:rPr>
            <w:noProof/>
            <w:webHidden/>
          </w:rPr>
          <w:tab/>
        </w:r>
        <w:r w:rsidR="00651E95">
          <w:rPr>
            <w:noProof/>
            <w:webHidden/>
          </w:rPr>
          <w:fldChar w:fldCharType="begin"/>
        </w:r>
        <w:r w:rsidR="00651E95">
          <w:rPr>
            <w:noProof/>
            <w:webHidden/>
          </w:rPr>
          <w:instrText xml:space="preserve"> PAGEREF _Toc166688480 \h </w:instrText>
        </w:r>
        <w:r w:rsidR="00651E95">
          <w:rPr>
            <w:noProof/>
            <w:webHidden/>
          </w:rPr>
        </w:r>
        <w:r w:rsidR="00651E95">
          <w:rPr>
            <w:noProof/>
            <w:webHidden/>
          </w:rPr>
          <w:fldChar w:fldCharType="separate"/>
        </w:r>
        <w:r w:rsidR="00651E95">
          <w:rPr>
            <w:noProof/>
            <w:webHidden/>
          </w:rPr>
          <w:t>43</w:t>
        </w:r>
        <w:r w:rsidR="00651E95">
          <w:rPr>
            <w:noProof/>
            <w:webHidden/>
          </w:rPr>
          <w:fldChar w:fldCharType="end"/>
        </w:r>
      </w:hyperlink>
    </w:p>
    <w:p w14:paraId="4CFED5DB" w14:textId="77777777" w:rsidR="00651E95" w:rsidRDefault="00000000">
      <w:pPr>
        <w:pStyle w:val="TableofFigures"/>
        <w:rPr>
          <w:rFonts w:asciiTheme="minorHAnsi" w:eastAsiaTheme="minorEastAsia" w:hAnsiTheme="minorHAnsi" w:cstheme="minorBidi"/>
          <w:noProof/>
          <w:sz w:val="22"/>
        </w:rPr>
      </w:pPr>
      <w:hyperlink w:anchor="_Toc166688481" w:history="1">
        <w:r w:rsidR="00651E95" w:rsidRPr="00F36060">
          <w:rPr>
            <w:rStyle w:val="Hyperlink"/>
            <w:noProof/>
          </w:rPr>
          <w:t>Hình 3.7. Giao diện chi tiết sản phẩm</w:t>
        </w:r>
        <w:r w:rsidR="00651E95">
          <w:rPr>
            <w:noProof/>
            <w:webHidden/>
          </w:rPr>
          <w:tab/>
        </w:r>
        <w:r w:rsidR="00651E95">
          <w:rPr>
            <w:noProof/>
            <w:webHidden/>
          </w:rPr>
          <w:fldChar w:fldCharType="begin"/>
        </w:r>
        <w:r w:rsidR="00651E95">
          <w:rPr>
            <w:noProof/>
            <w:webHidden/>
          </w:rPr>
          <w:instrText xml:space="preserve"> PAGEREF _Toc166688481 \h </w:instrText>
        </w:r>
        <w:r w:rsidR="00651E95">
          <w:rPr>
            <w:noProof/>
            <w:webHidden/>
          </w:rPr>
        </w:r>
        <w:r w:rsidR="00651E95">
          <w:rPr>
            <w:noProof/>
            <w:webHidden/>
          </w:rPr>
          <w:fldChar w:fldCharType="separate"/>
        </w:r>
        <w:r w:rsidR="00651E95">
          <w:rPr>
            <w:noProof/>
            <w:webHidden/>
          </w:rPr>
          <w:t>44</w:t>
        </w:r>
        <w:r w:rsidR="00651E95">
          <w:rPr>
            <w:noProof/>
            <w:webHidden/>
          </w:rPr>
          <w:fldChar w:fldCharType="end"/>
        </w:r>
      </w:hyperlink>
    </w:p>
    <w:p w14:paraId="675F0607" w14:textId="77777777" w:rsidR="00651E95" w:rsidRDefault="00000000">
      <w:pPr>
        <w:pStyle w:val="TableofFigures"/>
        <w:rPr>
          <w:rFonts w:asciiTheme="minorHAnsi" w:eastAsiaTheme="minorEastAsia" w:hAnsiTheme="minorHAnsi" w:cstheme="minorBidi"/>
          <w:noProof/>
          <w:sz w:val="22"/>
        </w:rPr>
      </w:pPr>
      <w:hyperlink w:anchor="_Toc166688482" w:history="1">
        <w:r w:rsidR="00651E95" w:rsidRPr="00F36060">
          <w:rPr>
            <w:rStyle w:val="Hyperlink"/>
            <w:noProof/>
          </w:rPr>
          <w:t>Hình 3.8. Giao diện chi tiết đơn hàng</w:t>
        </w:r>
        <w:r w:rsidR="00651E95">
          <w:rPr>
            <w:noProof/>
            <w:webHidden/>
          </w:rPr>
          <w:tab/>
        </w:r>
        <w:r w:rsidR="00651E95">
          <w:rPr>
            <w:noProof/>
            <w:webHidden/>
          </w:rPr>
          <w:fldChar w:fldCharType="begin"/>
        </w:r>
        <w:r w:rsidR="00651E95">
          <w:rPr>
            <w:noProof/>
            <w:webHidden/>
          </w:rPr>
          <w:instrText xml:space="preserve"> PAGEREF _Toc166688482 \h </w:instrText>
        </w:r>
        <w:r w:rsidR="00651E95">
          <w:rPr>
            <w:noProof/>
            <w:webHidden/>
          </w:rPr>
        </w:r>
        <w:r w:rsidR="00651E95">
          <w:rPr>
            <w:noProof/>
            <w:webHidden/>
          </w:rPr>
          <w:fldChar w:fldCharType="separate"/>
        </w:r>
        <w:r w:rsidR="00651E95">
          <w:rPr>
            <w:noProof/>
            <w:webHidden/>
          </w:rPr>
          <w:t>45</w:t>
        </w:r>
        <w:r w:rsidR="00651E95">
          <w:rPr>
            <w:noProof/>
            <w:webHidden/>
          </w:rPr>
          <w:fldChar w:fldCharType="end"/>
        </w:r>
      </w:hyperlink>
    </w:p>
    <w:p w14:paraId="437721B8" w14:textId="77777777" w:rsidR="00651E95" w:rsidRDefault="00000000">
      <w:pPr>
        <w:pStyle w:val="TableofFigures"/>
        <w:rPr>
          <w:rFonts w:asciiTheme="minorHAnsi" w:eastAsiaTheme="minorEastAsia" w:hAnsiTheme="minorHAnsi" w:cstheme="minorBidi"/>
          <w:noProof/>
          <w:sz w:val="22"/>
        </w:rPr>
      </w:pPr>
      <w:hyperlink w:anchor="_Toc166688483" w:history="1">
        <w:r w:rsidR="00651E95" w:rsidRPr="00F36060">
          <w:rPr>
            <w:rStyle w:val="Hyperlink"/>
            <w:noProof/>
          </w:rPr>
          <w:t>Hình 3.9. Giao diện xuất kết quả đánh giá</w:t>
        </w:r>
        <w:r w:rsidR="00651E95">
          <w:rPr>
            <w:noProof/>
            <w:webHidden/>
          </w:rPr>
          <w:tab/>
        </w:r>
        <w:r w:rsidR="00651E95">
          <w:rPr>
            <w:noProof/>
            <w:webHidden/>
          </w:rPr>
          <w:fldChar w:fldCharType="begin"/>
        </w:r>
        <w:r w:rsidR="00651E95">
          <w:rPr>
            <w:noProof/>
            <w:webHidden/>
          </w:rPr>
          <w:instrText xml:space="preserve"> PAGEREF _Toc166688483 \h </w:instrText>
        </w:r>
        <w:r w:rsidR="00651E95">
          <w:rPr>
            <w:noProof/>
            <w:webHidden/>
          </w:rPr>
        </w:r>
        <w:r w:rsidR="00651E95">
          <w:rPr>
            <w:noProof/>
            <w:webHidden/>
          </w:rPr>
          <w:fldChar w:fldCharType="separate"/>
        </w:r>
        <w:r w:rsidR="00651E95">
          <w:rPr>
            <w:noProof/>
            <w:webHidden/>
          </w:rPr>
          <w:t>45</w:t>
        </w:r>
        <w:r w:rsidR="00651E95">
          <w:rPr>
            <w:noProof/>
            <w:webHidden/>
          </w:rPr>
          <w:fldChar w:fldCharType="end"/>
        </w:r>
      </w:hyperlink>
    </w:p>
    <w:p w14:paraId="4C556E41" w14:textId="77777777" w:rsidR="00651E95" w:rsidRDefault="00000000">
      <w:pPr>
        <w:pStyle w:val="TableofFigures"/>
        <w:rPr>
          <w:rFonts w:asciiTheme="minorHAnsi" w:eastAsiaTheme="minorEastAsia" w:hAnsiTheme="minorHAnsi" w:cstheme="minorBidi"/>
          <w:noProof/>
          <w:sz w:val="22"/>
        </w:rPr>
      </w:pPr>
      <w:hyperlink w:anchor="_Toc166688484" w:history="1">
        <w:r w:rsidR="00651E95" w:rsidRPr="00F36060">
          <w:rPr>
            <w:rStyle w:val="Hyperlink"/>
            <w:noProof/>
          </w:rPr>
          <w:t>Hình 3.10. Giao diện xem giỏ hàng</w:t>
        </w:r>
        <w:r w:rsidR="00651E95">
          <w:rPr>
            <w:noProof/>
            <w:webHidden/>
          </w:rPr>
          <w:tab/>
        </w:r>
        <w:r w:rsidR="00651E95">
          <w:rPr>
            <w:noProof/>
            <w:webHidden/>
          </w:rPr>
          <w:fldChar w:fldCharType="begin"/>
        </w:r>
        <w:r w:rsidR="00651E95">
          <w:rPr>
            <w:noProof/>
            <w:webHidden/>
          </w:rPr>
          <w:instrText xml:space="preserve"> PAGEREF _Toc166688484 \h </w:instrText>
        </w:r>
        <w:r w:rsidR="00651E95">
          <w:rPr>
            <w:noProof/>
            <w:webHidden/>
          </w:rPr>
        </w:r>
        <w:r w:rsidR="00651E95">
          <w:rPr>
            <w:noProof/>
            <w:webHidden/>
          </w:rPr>
          <w:fldChar w:fldCharType="separate"/>
        </w:r>
        <w:r w:rsidR="00651E95">
          <w:rPr>
            <w:noProof/>
            <w:webHidden/>
          </w:rPr>
          <w:t>46</w:t>
        </w:r>
        <w:r w:rsidR="00651E95">
          <w:rPr>
            <w:noProof/>
            <w:webHidden/>
          </w:rPr>
          <w:fldChar w:fldCharType="end"/>
        </w:r>
      </w:hyperlink>
    </w:p>
    <w:p w14:paraId="1A51E400" w14:textId="77777777" w:rsidR="002F747D" w:rsidRPr="00945218" w:rsidRDefault="002F747D" w:rsidP="002F747D">
      <w:pPr>
        <w:pStyle w:val="BodyText"/>
        <w:spacing w:after="120"/>
        <w:ind w:firstLine="0"/>
        <w:rPr>
          <w:sz w:val="28"/>
          <w:szCs w:val="28"/>
        </w:rPr>
        <w:sectPr w:rsidR="002F747D" w:rsidRPr="00945218">
          <w:headerReference w:type="even" r:id="rId11"/>
          <w:headerReference w:type="default" r:id="rId12"/>
          <w:footerReference w:type="even" r:id="rId13"/>
          <w:footerReference w:type="default" r:id="rId14"/>
          <w:headerReference w:type="first" r:id="rId15"/>
          <w:footerReference w:type="first" r:id="rId16"/>
          <w:pgSz w:w="11907" w:h="16840"/>
          <w:pgMar w:top="1701" w:right="1418" w:bottom="1985" w:left="1418" w:header="1134" w:footer="1134" w:gutter="0"/>
          <w:cols w:space="720"/>
          <w:titlePg/>
        </w:sectPr>
      </w:pPr>
      <w:r w:rsidRPr="00945218">
        <w:rPr>
          <w:sz w:val="28"/>
          <w:szCs w:val="28"/>
        </w:rPr>
        <w:fldChar w:fldCharType="end"/>
      </w:r>
    </w:p>
    <w:p w14:paraId="52A483BA" w14:textId="77777777" w:rsidR="002F747D" w:rsidRPr="00945218" w:rsidRDefault="002F747D" w:rsidP="002F747D">
      <w:pPr>
        <w:spacing w:before="120" w:after="120" w:line="360" w:lineRule="auto"/>
        <w:jc w:val="center"/>
        <w:outlineLvl w:val="0"/>
        <w:rPr>
          <w:b/>
          <w:sz w:val="28"/>
          <w:szCs w:val="28"/>
        </w:rPr>
      </w:pPr>
      <w:bookmarkStart w:id="5" w:name="_Ref399247987"/>
      <w:bookmarkStart w:id="6" w:name="_Toc166689874"/>
      <w:r w:rsidRPr="00945218">
        <w:rPr>
          <w:b/>
          <w:sz w:val="28"/>
          <w:szCs w:val="28"/>
        </w:rPr>
        <w:lastRenderedPageBreak/>
        <w:t xml:space="preserve">CHƯƠNG  1: </w:t>
      </w:r>
      <w:bookmarkEnd w:id="5"/>
      <w:r w:rsidRPr="00945218">
        <w:rPr>
          <w:b/>
          <w:sz w:val="28"/>
          <w:szCs w:val="28"/>
        </w:rPr>
        <w:t>GIỚI THIỆU TỔNG QUAN VỀ ĐỀ TÀI</w:t>
      </w:r>
      <w:bookmarkEnd w:id="6"/>
    </w:p>
    <w:p w14:paraId="0C5E6B76" w14:textId="77777777" w:rsidR="002F747D" w:rsidRPr="00945218" w:rsidRDefault="002F747D" w:rsidP="002F747D">
      <w:pPr>
        <w:pStyle w:val="Heading2"/>
        <w:spacing w:before="120" w:after="120" w:line="360" w:lineRule="auto"/>
        <w:rPr>
          <w:rFonts w:cs="Times New Roman"/>
        </w:rPr>
      </w:pPr>
      <w:bookmarkStart w:id="7" w:name="_Toc111120530"/>
      <w:bookmarkStart w:id="8" w:name="_Toc128797976"/>
      <w:bookmarkStart w:id="9" w:name="_Toc166689875"/>
      <w:r w:rsidRPr="00945218">
        <w:rPr>
          <w:rFonts w:cs="Times New Roman"/>
        </w:rPr>
        <w:t>Đặt vấn đề</w:t>
      </w:r>
      <w:bookmarkEnd w:id="7"/>
      <w:bookmarkEnd w:id="8"/>
      <w:bookmarkEnd w:id="9"/>
    </w:p>
    <w:p w14:paraId="1D4D4F22" w14:textId="77777777" w:rsidR="002F747D" w:rsidRPr="00945218" w:rsidRDefault="002F747D" w:rsidP="002F747D">
      <w:pPr>
        <w:pStyle w:val="BodyText"/>
        <w:spacing w:after="120"/>
        <w:rPr>
          <w:sz w:val="28"/>
          <w:szCs w:val="28"/>
        </w:rPr>
      </w:pPr>
      <w:r w:rsidRPr="00945218">
        <w:rPr>
          <w:sz w:val="28"/>
          <w:szCs w:val="28"/>
        </w:rPr>
        <w:t xml:space="preserve"> Thế kỷ 21 đã và đang chứng kiến sự phát triển mạnh mẽ của ngành Công Nghệ Thông Tin. Nhờ việc phát triển website trên toàn thế giới, nền tri thức của nhân loại ngày càng xích lại gần nhau hơn. Ngày nay website đã đóng một vai trò quan trọng đối với con người chúng ta từ giải trí bán hàng cho đến quảng cáo. Xuất phát từ những nhu cầu thực tế và tầm quan trọng của website đối với con người vì vậy chúng em quyết định xây dựng website bán máy tính nhằm tạo ra  hệ thống quản lý bán hàng có tính thiết thực và ứng dụng vào thực tế</w:t>
      </w:r>
    </w:p>
    <w:p w14:paraId="39E186D8" w14:textId="77777777" w:rsidR="002F747D" w:rsidRPr="00945218" w:rsidRDefault="002F747D" w:rsidP="002F747D">
      <w:pPr>
        <w:pStyle w:val="ListBullet"/>
        <w:spacing w:after="120"/>
        <w:rPr>
          <w:sz w:val="28"/>
          <w:szCs w:val="28"/>
        </w:rPr>
      </w:pPr>
      <w:r w:rsidRPr="00945218">
        <w:rPr>
          <w:sz w:val="28"/>
          <w:szCs w:val="28"/>
        </w:rPr>
        <w:t>Những khó khăn gặp phải hàng ngày cạnh tranh thị trường, quảng cáo sản phẩm thu hút người tiêu dùng…</w:t>
      </w:r>
    </w:p>
    <w:p w14:paraId="1BFEEEDA" w14:textId="77777777" w:rsidR="002F747D" w:rsidRPr="00945218" w:rsidRDefault="002F747D" w:rsidP="002F747D">
      <w:pPr>
        <w:pStyle w:val="ListBullet"/>
        <w:spacing w:after="120"/>
        <w:rPr>
          <w:sz w:val="28"/>
          <w:szCs w:val="28"/>
        </w:rPr>
      </w:pPr>
      <w:r w:rsidRPr="00945218">
        <w:rPr>
          <w:sz w:val="28"/>
          <w:szCs w:val="28"/>
        </w:rPr>
        <w:t>Những nhu cầu gặp phải hàng ngày giá cả hợp lý, chất lượng và số lượng sản phẩm…để có thể thỏa mản người tiêu dùng</w:t>
      </w:r>
    </w:p>
    <w:p w14:paraId="1E1DE7A1" w14:textId="77777777" w:rsidR="002F747D" w:rsidRPr="00945218" w:rsidRDefault="002F747D" w:rsidP="002F747D">
      <w:pPr>
        <w:pStyle w:val="Heading2"/>
        <w:spacing w:before="120" w:after="120" w:line="360" w:lineRule="auto"/>
        <w:rPr>
          <w:rFonts w:cs="Times New Roman"/>
        </w:rPr>
      </w:pPr>
      <w:bookmarkStart w:id="10" w:name="_Toc128797977"/>
      <w:bookmarkStart w:id="11" w:name="_Toc166689876"/>
      <w:r w:rsidRPr="00945218">
        <w:rPr>
          <w:rFonts w:cs="Times New Roman"/>
        </w:rPr>
        <w:t>Mục tiêu của đề tài</w:t>
      </w:r>
      <w:bookmarkEnd w:id="10"/>
      <w:bookmarkEnd w:id="11"/>
    </w:p>
    <w:p w14:paraId="7C4BDB6F" w14:textId="77777777" w:rsidR="002F747D" w:rsidRPr="00945218" w:rsidRDefault="002F747D" w:rsidP="002F747D">
      <w:pPr>
        <w:numPr>
          <w:ilvl w:val="0"/>
          <w:numId w:val="45"/>
        </w:numPr>
        <w:spacing w:line="276" w:lineRule="auto"/>
        <w:jc w:val="both"/>
        <w:rPr>
          <w:sz w:val="28"/>
          <w:szCs w:val="28"/>
        </w:rPr>
      </w:pPr>
      <w:r w:rsidRPr="00945218">
        <w:rPr>
          <w:sz w:val="28"/>
          <w:szCs w:val="28"/>
        </w:rPr>
        <w:t>Tìm hiểu và nghiên cứu tổng quan về hệ quản trị cơ sở dữ liệu MySQL.</w:t>
      </w:r>
    </w:p>
    <w:p w14:paraId="052E2A43" w14:textId="77777777" w:rsidR="002F747D" w:rsidRPr="00945218" w:rsidRDefault="002F747D" w:rsidP="002F747D">
      <w:pPr>
        <w:numPr>
          <w:ilvl w:val="0"/>
          <w:numId w:val="45"/>
        </w:numPr>
        <w:spacing w:line="276" w:lineRule="auto"/>
        <w:jc w:val="both"/>
        <w:rPr>
          <w:sz w:val="28"/>
          <w:szCs w:val="28"/>
        </w:rPr>
      </w:pPr>
      <w:r w:rsidRPr="00945218">
        <w:rPr>
          <w:sz w:val="28"/>
          <w:szCs w:val="28"/>
        </w:rPr>
        <w:t>Đi sâu vào nghiên cứu nghiệp vụ bán hàng và cách phân tích thiết kế hệ thống.</w:t>
      </w:r>
    </w:p>
    <w:p w14:paraId="57180668" w14:textId="77777777" w:rsidR="002F747D" w:rsidRPr="00945218" w:rsidRDefault="002F747D" w:rsidP="002F747D">
      <w:pPr>
        <w:numPr>
          <w:ilvl w:val="0"/>
          <w:numId w:val="45"/>
        </w:numPr>
        <w:spacing w:line="276" w:lineRule="auto"/>
        <w:jc w:val="both"/>
        <w:rPr>
          <w:sz w:val="28"/>
          <w:szCs w:val="28"/>
        </w:rPr>
      </w:pPr>
      <w:r w:rsidRPr="00945218">
        <w:rPr>
          <w:sz w:val="28"/>
          <w:szCs w:val="28"/>
        </w:rPr>
        <w:t>Ứng dụng kiến thức về lập trình và các kiến thức về PHP  để xây dựng một website cụ thể.</w:t>
      </w:r>
    </w:p>
    <w:p w14:paraId="4FBABB37" w14:textId="77777777" w:rsidR="002F747D" w:rsidRPr="00945218" w:rsidRDefault="002F747D" w:rsidP="002F747D">
      <w:pPr>
        <w:pStyle w:val="BodyText"/>
        <w:numPr>
          <w:ilvl w:val="0"/>
          <w:numId w:val="46"/>
        </w:numPr>
        <w:tabs>
          <w:tab w:val="left" w:pos="420"/>
        </w:tabs>
        <w:spacing w:after="120"/>
        <w:rPr>
          <w:sz w:val="28"/>
          <w:szCs w:val="28"/>
        </w:rPr>
      </w:pPr>
      <w:r w:rsidRPr="00945218">
        <w:rPr>
          <w:sz w:val="28"/>
          <w:szCs w:val="28"/>
        </w:rPr>
        <w:t>Giải quyết tối ưu hóa quá trình quản lý bán hàng và bán hàng</w:t>
      </w:r>
    </w:p>
    <w:p w14:paraId="49AD1B59" w14:textId="77777777" w:rsidR="002F747D" w:rsidRPr="00945218" w:rsidRDefault="002F747D" w:rsidP="002F747D">
      <w:pPr>
        <w:pStyle w:val="Heading2"/>
        <w:spacing w:before="120" w:after="120" w:line="360" w:lineRule="auto"/>
        <w:ind w:left="426"/>
        <w:rPr>
          <w:rFonts w:cs="Times New Roman"/>
        </w:rPr>
      </w:pPr>
      <w:bookmarkStart w:id="12" w:name="_Toc107956223"/>
      <w:bookmarkStart w:id="13" w:name="_Toc107957838"/>
      <w:bookmarkStart w:id="14" w:name="_Toc111120532"/>
      <w:bookmarkStart w:id="15" w:name="_Toc128797978"/>
      <w:bookmarkStart w:id="16" w:name="_Toc166689877"/>
      <w:r w:rsidRPr="00945218">
        <w:rPr>
          <w:rFonts w:cs="Times New Roman"/>
        </w:rPr>
        <w:lastRenderedPageBreak/>
        <w:t>Cơ sở lý thuyết và công cụ sử dụng</w:t>
      </w:r>
      <w:bookmarkEnd w:id="12"/>
      <w:bookmarkEnd w:id="13"/>
      <w:bookmarkEnd w:id="14"/>
      <w:bookmarkEnd w:id="15"/>
      <w:bookmarkEnd w:id="16"/>
    </w:p>
    <w:p w14:paraId="10FF1487" w14:textId="77777777" w:rsidR="002F747D" w:rsidRPr="00945218" w:rsidRDefault="002F747D" w:rsidP="002F747D">
      <w:pPr>
        <w:pStyle w:val="Heading3"/>
        <w:spacing w:before="120" w:after="120" w:line="360" w:lineRule="auto"/>
        <w:ind w:firstLine="426"/>
        <w:rPr>
          <w:rFonts w:cs="Times New Roman"/>
          <w:b/>
          <w:bCs w:val="0"/>
          <w:szCs w:val="28"/>
        </w:rPr>
      </w:pPr>
      <w:bookmarkStart w:id="17" w:name="_Toc107956224"/>
      <w:bookmarkStart w:id="18" w:name="_Toc107957839"/>
      <w:r w:rsidRPr="00945218">
        <w:rPr>
          <w:rFonts w:cs="Times New Roman"/>
          <w:b/>
          <w:szCs w:val="28"/>
        </w:rPr>
        <w:t xml:space="preserve"> </w:t>
      </w:r>
      <w:bookmarkStart w:id="19" w:name="_Toc166689878"/>
      <w:r w:rsidRPr="00945218">
        <w:rPr>
          <w:rFonts w:cs="Times New Roman"/>
          <w:b/>
          <w:szCs w:val="28"/>
        </w:rPr>
        <w:t>Hệ quản trị cơ sở dữ liệu MySQL</w:t>
      </w:r>
      <w:bookmarkEnd w:id="17"/>
      <w:bookmarkEnd w:id="18"/>
      <w:bookmarkEnd w:id="19"/>
    </w:p>
    <w:p w14:paraId="24C347CD" w14:textId="77777777" w:rsidR="002F747D" w:rsidRPr="00945218" w:rsidRDefault="002F747D" w:rsidP="002F747D">
      <w:pPr>
        <w:spacing w:before="120" w:after="120" w:line="360" w:lineRule="auto"/>
        <w:ind w:left="426"/>
        <w:jc w:val="center"/>
        <w:rPr>
          <w:b/>
          <w:sz w:val="28"/>
          <w:szCs w:val="28"/>
        </w:rPr>
      </w:pPr>
      <w:r w:rsidRPr="00945218">
        <w:rPr>
          <w:noProof/>
          <w:sz w:val="28"/>
          <w:szCs w:val="28"/>
        </w:rPr>
        <w:drawing>
          <wp:inline distT="0" distB="0" distL="0" distR="0" wp14:anchorId="1B30646C" wp14:editId="2A893284">
            <wp:extent cx="4747260" cy="3741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7260" cy="3741420"/>
                    </a:xfrm>
                    <a:prstGeom prst="rect">
                      <a:avLst/>
                    </a:prstGeom>
                    <a:noFill/>
                    <a:ln>
                      <a:noFill/>
                    </a:ln>
                  </pic:spPr>
                </pic:pic>
              </a:graphicData>
            </a:graphic>
          </wp:inline>
        </w:drawing>
      </w:r>
    </w:p>
    <w:p w14:paraId="72A64542" w14:textId="77777777" w:rsidR="002F747D" w:rsidRPr="00945218" w:rsidRDefault="002F747D" w:rsidP="002F747D">
      <w:pPr>
        <w:spacing w:before="120" w:after="120" w:line="360" w:lineRule="auto"/>
        <w:ind w:left="426"/>
        <w:jc w:val="center"/>
        <w:rPr>
          <w:i/>
          <w:noProof/>
          <w:color w:val="000000"/>
          <w:sz w:val="28"/>
          <w:szCs w:val="28"/>
        </w:rPr>
      </w:pPr>
      <w:r w:rsidRPr="00945218">
        <w:rPr>
          <w:i/>
          <w:noProof/>
          <w:color w:val="000000"/>
          <w:sz w:val="28"/>
          <w:szCs w:val="28"/>
        </w:rPr>
        <w:t>Hình 1.1: Hệ quản trị CSDL MySQL</w:t>
      </w:r>
    </w:p>
    <w:p w14:paraId="6FBBE13F" w14:textId="77777777" w:rsidR="002F747D" w:rsidRPr="00945218" w:rsidRDefault="002F747D" w:rsidP="002F747D">
      <w:pPr>
        <w:numPr>
          <w:ilvl w:val="0"/>
          <w:numId w:val="39"/>
        </w:numPr>
        <w:spacing w:before="120" w:after="120" w:line="360" w:lineRule="auto"/>
        <w:ind w:left="426"/>
        <w:jc w:val="both"/>
        <w:rPr>
          <w:rFonts w:eastAsia="SimSun"/>
          <w:bCs/>
          <w:color w:val="000000"/>
          <w:sz w:val="28"/>
          <w:szCs w:val="28"/>
        </w:rPr>
      </w:pPr>
      <w:r w:rsidRPr="00945218">
        <w:rPr>
          <w:rFonts w:eastAsia="SimSun"/>
          <w:bCs/>
          <w:color w:val="000000"/>
          <w:sz w:val="28"/>
          <w:szCs w:val="28"/>
        </w:rPr>
        <w:t>Giới Thiệu</w:t>
      </w:r>
      <w:r w:rsidRPr="00945218">
        <w:rPr>
          <w:rFonts w:eastAsia="SimSun"/>
          <w:bCs/>
          <w:color w:val="FFFFFF" w:themeColor="background1"/>
          <w:sz w:val="28"/>
          <w:szCs w:val="28"/>
        </w:rPr>
        <w:t>a</w:t>
      </w:r>
      <w:r w:rsidRPr="00945218">
        <w:rPr>
          <w:rFonts w:eastAsia="SimSun"/>
          <w:bCs/>
          <w:color w:val="000000"/>
          <w:sz w:val="28"/>
          <w:szCs w:val="28"/>
        </w:rPr>
        <w:t>MySQL:</w:t>
      </w:r>
    </w:p>
    <w:p w14:paraId="15BD19DC" w14:textId="77777777" w:rsidR="002F747D" w:rsidRPr="00945218" w:rsidRDefault="002F747D" w:rsidP="002F747D">
      <w:pPr>
        <w:spacing w:before="120" w:after="120" w:line="360" w:lineRule="auto"/>
        <w:ind w:left="426" w:firstLine="720"/>
        <w:jc w:val="both"/>
        <w:rPr>
          <w:rFonts w:eastAsia="SimSun"/>
          <w:color w:val="000000"/>
          <w:sz w:val="28"/>
          <w:szCs w:val="28"/>
          <w:lang w:val="vi-VN"/>
        </w:rPr>
      </w:pPr>
      <w:r w:rsidRPr="00945218">
        <w:rPr>
          <w:rFonts w:eastAsia="SimSun"/>
          <w:bCs/>
          <w:color w:val="000000"/>
          <w:sz w:val="28"/>
          <w:szCs w:val="28"/>
        </w:rPr>
        <w:t>MySQL là một hệ quản trị</w:t>
      </w:r>
      <w:r w:rsidRPr="00945218">
        <w:rPr>
          <w:rFonts w:eastAsia="SimSun"/>
          <w:bCs/>
          <w:color w:val="FFFFFF" w:themeColor="background1"/>
          <w:sz w:val="28"/>
          <w:szCs w:val="28"/>
        </w:rPr>
        <w:t>a</w:t>
      </w:r>
      <w:r w:rsidRPr="00945218">
        <w:rPr>
          <w:rFonts w:eastAsia="SimSun"/>
          <w:bCs/>
          <w:color w:val="000000"/>
          <w:sz w:val="28"/>
          <w:szCs w:val="28"/>
        </w:rPr>
        <w:t>cơ sở dữ liệu quan hệ (Relational Database</w:t>
      </w:r>
      <w:r w:rsidRPr="00945218">
        <w:rPr>
          <w:rFonts w:eastAsia="SimSun"/>
          <w:color w:val="000000"/>
          <w:sz w:val="28"/>
          <w:szCs w:val="28"/>
        </w:rPr>
        <w:t xml:space="preserve"> Management System sử dụng</w:t>
      </w:r>
      <w:r w:rsidRPr="00945218">
        <w:rPr>
          <w:rFonts w:eastAsia="SimSun"/>
          <w:color w:val="FFFFFF" w:themeColor="background1"/>
          <w:sz w:val="28"/>
          <w:szCs w:val="28"/>
        </w:rPr>
        <w:t>a</w:t>
      </w:r>
      <w:r w:rsidRPr="00945218">
        <w:rPr>
          <w:rFonts w:eastAsia="SimSun"/>
          <w:color w:val="000000"/>
          <w:sz w:val="28"/>
          <w:szCs w:val="28"/>
        </w:rPr>
        <w:t>câu lệnh SQL để trao đổi dữ liệu</w:t>
      </w:r>
      <w:r w:rsidRPr="00945218">
        <w:rPr>
          <w:rFonts w:eastAsia="SimSun"/>
          <w:color w:val="FFFFFF" w:themeColor="background1"/>
          <w:sz w:val="28"/>
          <w:szCs w:val="28"/>
        </w:rPr>
        <w:t>a</w:t>
      </w:r>
      <w:r w:rsidRPr="00945218">
        <w:rPr>
          <w:rFonts w:eastAsia="SimSun"/>
          <w:color w:val="000000"/>
          <w:sz w:val="28"/>
          <w:szCs w:val="28"/>
        </w:rPr>
        <w:t>giữa máy Client và máy cài MySQL.</w:t>
      </w:r>
      <w:r w:rsidRPr="00945218">
        <w:rPr>
          <w:rFonts w:eastAsia="SimSun"/>
          <w:color w:val="000000"/>
          <w:sz w:val="28"/>
          <w:szCs w:val="28"/>
          <w:lang w:val="vi-VN"/>
        </w:rPr>
        <w:t xml:space="preserve"> Chạy được trên tất</w:t>
      </w:r>
      <w:r w:rsidRPr="00945218">
        <w:rPr>
          <w:rFonts w:eastAsia="SimSun"/>
          <w:color w:val="FFFFFF" w:themeColor="background1"/>
          <w:sz w:val="28"/>
          <w:szCs w:val="28"/>
        </w:rPr>
        <w:t>a</w:t>
      </w:r>
      <w:r w:rsidRPr="00945218">
        <w:rPr>
          <w:rFonts w:eastAsia="SimSun"/>
          <w:color w:val="000000"/>
          <w:sz w:val="28"/>
          <w:szCs w:val="28"/>
          <w:lang w:val="vi-VN"/>
        </w:rPr>
        <w:t>cả các nền tảng, thường được</w:t>
      </w:r>
      <w:r w:rsidRPr="00945218">
        <w:rPr>
          <w:rFonts w:eastAsia="SimSun"/>
          <w:color w:val="FFFFFF" w:themeColor="background1"/>
          <w:sz w:val="28"/>
          <w:szCs w:val="28"/>
        </w:rPr>
        <w:t>a</w:t>
      </w:r>
      <w:r w:rsidRPr="00945218">
        <w:rPr>
          <w:rFonts w:eastAsia="SimSun"/>
          <w:color w:val="000000"/>
          <w:sz w:val="28"/>
          <w:szCs w:val="28"/>
          <w:lang w:val="vi-VN"/>
        </w:rPr>
        <w:t>kết hợp với các ứng dụng web.</w:t>
      </w:r>
    </w:p>
    <w:p w14:paraId="1295DD06" w14:textId="77777777" w:rsidR="002F747D" w:rsidRPr="00945218" w:rsidRDefault="002F747D" w:rsidP="002F747D">
      <w:pPr>
        <w:spacing w:before="120" w:after="120" w:line="360" w:lineRule="auto"/>
        <w:ind w:left="426" w:firstLine="720"/>
        <w:jc w:val="both"/>
        <w:rPr>
          <w:rFonts w:eastAsia="SimSun"/>
          <w:color w:val="000000"/>
          <w:sz w:val="28"/>
          <w:szCs w:val="28"/>
          <w:lang w:val="vi-VN"/>
        </w:rPr>
      </w:pPr>
      <w:r w:rsidRPr="00945218">
        <w:rPr>
          <w:rFonts w:eastAsia="SimSun"/>
          <w:color w:val="000000"/>
          <w:sz w:val="28"/>
          <w:szCs w:val="28"/>
          <w:lang w:val="vi-VN"/>
        </w:rPr>
        <w:t>MySQL</w:t>
      </w:r>
      <w:r w:rsidRPr="00945218">
        <w:rPr>
          <w:rFonts w:eastAsia="SimSun"/>
          <w:color w:val="FFFFFF" w:themeColor="background1"/>
          <w:sz w:val="28"/>
          <w:szCs w:val="28"/>
        </w:rPr>
        <w:t>a</w:t>
      </w:r>
      <w:r w:rsidRPr="00945218">
        <w:rPr>
          <w:rFonts w:eastAsia="SimSun"/>
          <w:color w:val="000000"/>
          <w:sz w:val="28"/>
          <w:szCs w:val="28"/>
          <w:lang w:val="vi-VN"/>
        </w:rPr>
        <w:t>được tối ưu để có thể chạy trên môi trường cơ sở dữ liệu rất lớn (Very Large Database Environment) lên đến Tera-Byte và có thể phục</w:t>
      </w:r>
      <w:r w:rsidRPr="00945218">
        <w:rPr>
          <w:rFonts w:eastAsia="SimSun"/>
          <w:color w:val="FFFFFF" w:themeColor="background1"/>
          <w:sz w:val="28"/>
          <w:szCs w:val="28"/>
        </w:rPr>
        <w:t>a</w:t>
      </w:r>
      <w:r w:rsidRPr="00945218">
        <w:rPr>
          <w:rFonts w:eastAsia="SimSun"/>
          <w:color w:val="000000"/>
          <w:sz w:val="28"/>
          <w:szCs w:val="28"/>
          <w:lang w:val="vi-VN"/>
        </w:rPr>
        <w:t xml:space="preserve">vụ cùng lúc cho hàng ngàn user. </w:t>
      </w:r>
      <w:r w:rsidRPr="00945218">
        <w:rPr>
          <w:rFonts w:eastAsia="SimSun"/>
          <w:color w:val="000000"/>
          <w:sz w:val="28"/>
          <w:szCs w:val="28"/>
        </w:rPr>
        <w:t>MySQL có thể kết hợp “ăn ý” với các server khác</w:t>
      </w:r>
      <w:r w:rsidRPr="00945218">
        <w:rPr>
          <w:rFonts w:eastAsia="SimSun"/>
          <w:color w:val="FFFFFF" w:themeColor="background1"/>
          <w:sz w:val="28"/>
          <w:szCs w:val="28"/>
        </w:rPr>
        <w:t>a</w:t>
      </w:r>
      <w:r w:rsidRPr="00945218">
        <w:rPr>
          <w:rFonts w:eastAsia="SimSun"/>
          <w:color w:val="000000"/>
          <w:sz w:val="28"/>
          <w:szCs w:val="28"/>
        </w:rPr>
        <w:t>như Microsoft Internet Information Server (IIS), E-Commerce Server, Proxy Server....</w:t>
      </w:r>
    </w:p>
    <w:p w14:paraId="1A4CE954" w14:textId="77777777" w:rsidR="002F747D" w:rsidRPr="00945218" w:rsidRDefault="002F747D" w:rsidP="002F747D">
      <w:pPr>
        <w:numPr>
          <w:ilvl w:val="0"/>
          <w:numId w:val="39"/>
        </w:numPr>
        <w:spacing w:before="120" w:after="120" w:line="360" w:lineRule="auto"/>
        <w:ind w:left="426"/>
        <w:jc w:val="both"/>
        <w:rPr>
          <w:rFonts w:eastAsia="SimSun"/>
          <w:color w:val="000000"/>
          <w:sz w:val="28"/>
          <w:szCs w:val="28"/>
        </w:rPr>
      </w:pPr>
      <w:r w:rsidRPr="00945218">
        <w:rPr>
          <w:rFonts w:eastAsia="SimSun"/>
          <w:color w:val="000000"/>
          <w:sz w:val="28"/>
          <w:szCs w:val="28"/>
        </w:rPr>
        <w:lastRenderedPageBreak/>
        <w:t>Các thành cơ</w:t>
      </w:r>
      <w:r w:rsidRPr="00945218">
        <w:rPr>
          <w:rFonts w:eastAsia="SimSun"/>
          <w:color w:val="FFFFFF" w:themeColor="background1"/>
          <w:sz w:val="28"/>
          <w:szCs w:val="28"/>
        </w:rPr>
        <w:t>a</w:t>
      </w:r>
      <w:r w:rsidRPr="00945218">
        <w:rPr>
          <w:rFonts w:eastAsia="SimSun"/>
          <w:color w:val="000000"/>
          <w:sz w:val="28"/>
          <w:szCs w:val="28"/>
        </w:rPr>
        <w:t>bản trong MySQL:</w:t>
      </w:r>
    </w:p>
    <w:p w14:paraId="139FED32" w14:textId="77777777" w:rsidR="002F747D" w:rsidRPr="00945218" w:rsidRDefault="002F747D" w:rsidP="002F747D">
      <w:pPr>
        <w:spacing w:before="120" w:after="120" w:line="360" w:lineRule="auto"/>
        <w:ind w:left="426" w:firstLine="720"/>
        <w:jc w:val="both"/>
        <w:rPr>
          <w:rFonts w:eastAsia="SimSun"/>
          <w:color w:val="000000"/>
          <w:sz w:val="28"/>
          <w:szCs w:val="28"/>
          <w:lang w:val="vi-VN"/>
        </w:rPr>
      </w:pPr>
      <w:r w:rsidRPr="00945218">
        <w:rPr>
          <w:rFonts w:eastAsia="SimSun"/>
          <w:color w:val="000000"/>
          <w:sz w:val="28"/>
          <w:szCs w:val="28"/>
        </w:rPr>
        <w:t>MySQL được</w:t>
      </w:r>
      <w:r w:rsidRPr="00945218">
        <w:rPr>
          <w:rFonts w:eastAsia="SimSun"/>
          <w:color w:val="FFFFFF" w:themeColor="background1"/>
          <w:sz w:val="28"/>
          <w:szCs w:val="28"/>
        </w:rPr>
        <w:t>a</w:t>
      </w:r>
      <w:r w:rsidRPr="00945218">
        <w:rPr>
          <w:rFonts w:eastAsia="SimSun"/>
          <w:color w:val="000000"/>
          <w:sz w:val="28"/>
          <w:szCs w:val="28"/>
        </w:rPr>
        <w:t>cấu tạo bởi nhiều thành phần như Database Engine, Reporting Services, Notification Services, Integration Services, Full-Text Search Service.... Các thành phần</w:t>
      </w:r>
      <w:r w:rsidRPr="00945218">
        <w:rPr>
          <w:rFonts w:eastAsia="SimSun"/>
          <w:color w:val="FFFFFF" w:themeColor="background1"/>
          <w:sz w:val="28"/>
          <w:szCs w:val="28"/>
        </w:rPr>
        <w:t>a</w:t>
      </w:r>
      <w:r w:rsidRPr="00945218">
        <w:rPr>
          <w:rFonts w:eastAsia="SimSun"/>
          <w:color w:val="000000"/>
          <w:sz w:val="28"/>
          <w:szCs w:val="28"/>
        </w:rPr>
        <w:t>này khi phối hợp với nhau tạo</w:t>
      </w:r>
      <w:r w:rsidRPr="00945218">
        <w:rPr>
          <w:rFonts w:eastAsia="SimSun"/>
          <w:color w:val="FFFFFF" w:themeColor="background1"/>
          <w:sz w:val="28"/>
          <w:szCs w:val="28"/>
        </w:rPr>
        <w:t>a</w:t>
      </w:r>
      <w:r w:rsidRPr="00945218">
        <w:rPr>
          <w:rFonts w:eastAsia="SimSun"/>
          <w:color w:val="000000"/>
          <w:sz w:val="28"/>
          <w:szCs w:val="28"/>
        </w:rPr>
        <w:t>thành một giải pháp hoàn</w:t>
      </w:r>
      <w:r w:rsidRPr="00945218">
        <w:rPr>
          <w:rFonts w:eastAsia="SimSun"/>
          <w:color w:val="FFFFFF" w:themeColor="background1"/>
          <w:sz w:val="28"/>
          <w:szCs w:val="28"/>
        </w:rPr>
        <w:t>a</w:t>
      </w:r>
      <w:r w:rsidRPr="00945218">
        <w:rPr>
          <w:rFonts w:eastAsia="SimSun"/>
          <w:color w:val="000000"/>
          <w:sz w:val="28"/>
          <w:szCs w:val="28"/>
        </w:rPr>
        <w:t>chỉnh giúp cho việc lưu trữ và phân</w:t>
      </w:r>
      <w:r w:rsidRPr="00945218">
        <w:rPr>
          <w:rFonts w:eastAsia="SimSun"/>
          <w:color w:val="FFFFFF" w:themeColor="background1"/>
          <w:sz w:val="28"/>
          <w:szCs w:val="28"/>
        </w:rPr>
        <w:t>a</w:t>
      </w:r>
      <w:r w:rsidRPr="00945218">
        <w:rPr>
          <w:rFonts w:eastAsia="SimSun"/>
          <w:color w:val="000000"/>
          <w:sz w:val="28"/>
          <w:szCs w:val="28"/>
        </w:rPr>
        <w:t>tích dữ liệu một cách dễ dàng.</w:t>
      </w:r>
    </w:p>
    <w:p w14:paraId="795B5B0C" w14:textId="77777777" w:rsidR="002F747D" w:rsidRPr="00945218" w:rsidRDefault="002F747D" w:rsidP="002F747D">
      <w:pPr>
        <w:spacing w:before="120" w:after="120" w:line="360" w:lineRule="auto"/>
        <w:ind w:left="426"/>
        <w:jc w:val="center"/>
        <w:rPr>
          <w:rFonts w:eastAsia="SimSun"/>
          <w:noProof/>
          <w:color w:val="000000"/>
          <w:sz w:val="28"/>
          <w:szCs w:val="28"/>
        </w:rPr>
      </w:pPr>
      <w:r w:rsidRPr="00945218">
        <w:rPr>
          <w:rFonts w:eastAsia="SimSun"/>
          <w:noProof/>
          <w:color w:val="000000"/>
          <w:sz w:val="28"/>
          <w:szCs w:val="28"/>
        </w:rPr>
        <w:drawing>
          <wp:inline distT="0" distB="0" distL="0" distR="0" wp14:anchorId="6C63BD07" wp14:editId="4957B5E5">
            <wp:extent cx="3276600" cy="287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2870200"/>
                    </a:xfrm>
                    <a:prstGeom prst="rect">
                      <a:avLst/>
                    </a:prstGeom>
                    <a:noFill/>
                    <a:ln>
                      <a:noFill/>
                    </a:ln>
                  </pic:spPr>
                </pic:pic>
              </a:graphicData>
            </a:graphic>
          </wp:inline>
        </w:drawing>
      </w:r>
    </w:p>
    <w:p w14:paraId="40C0CAEE" w14:textId="77777777" w:rsidR="002F747D" w:rsidRPr="00945218" w:rsidRDefault="002F747D" w:rsidP="002F747D">
      <w:pPr>
        <w:spacing w:before="120" w:after="120" w:line="360" w:lineRule="auto"/>
        <w:ind w:left="426"/>
        <w:jc w:val="center"/>
        <w:rPr>
          <w:rFonts w:eastAsia="SimSun"/>
          <w:i/>
          <w:noProof/>
          <w:color w:val="000000"/>
          <w:sz w:val="28"/>
          <w:szCs w:val="28"/>
        </w:rPr>
      </w:pPr>
      <w:r w:rsidRPr="00945218">
        <w:rPr>
          <w:rFonts w:eastAsia="SimSun"/>
          <w:i/>
          <w:noProof/>
          <w:color w:val="000000"/>
          <w:sz w:val="28"/>
          <w:szCs w:val="28"/>
        </w:rPr>
        <w:t>Hình 1.2: Các thành phần</w:t>
      </w:r>
      <w:r w:rsidRPr="00945218">
        <w:rPr>
          <w:rFonts w:eastAsia="SimSun"/>
          <w:i/>
          <w:noProof/>
          <w:color w:val="FFFFFF" w:themeColor="background1"/>
          <w:sz w:val="28"/>
          <w:szCs w:val="28"/>
        </w:rPr>
        <w:t xml:space="preserve"> </w:t>
      </w:r>
      <w:r w:rsidRPr="00945218">
        <w:rPr>
          <w:rFonts w:eastAsia="SimSun"/>
          <w:i/>
          <w:noProof/>
          <w:color w:val="000000"/>
          <w:sz w:val="28"/>
          <w:szCs w:val="28"/>
        </w:rPr>
        <w:t>cơ bản trong MySQL</w:t>
      </w:r>
    </w:p>
    <w:p w14:paraId="3F35D1C5" w14:textId="77777777" w:rsidR="002F747D" w:rsidRPr="00945218" w:rsidRDefault="002F747D" w:rsidP="002F747D">
      <w:pPr>
        <w:pStyle w:val="Heading3"/>
        <w:spacing w:before="120" w:after="120" w:line="360" w:lineRule="auto"/>
        <w:rPr>
          <w:rFonts w:cs="Times New Roman"/>
          <w:b/>
          <w:bCs w:val="0"/>
          <w:szCs w:val="28"/>
        </w:rPr>
      </w:pPr>
      <w:bookmarkStart w:id="20" w:name="_Toc107956226"/>
      <w:bookmarkStart w:id="21" w:name="_Toc107957841"/>
      <w:bookmarkStart w:id="22" w:name="_Toc166689879"/>
      <w:r w:rsidRPr="00945218">
        <w:rPr>
          <w:rFonts w:cs="Times New Roman"/>
          <w:b/>
          <w:szCs w:val="28"/>
        </w:rPr>
        <w:t>Tổng quan về StarUML</w:t>
      </w:r>
      <w:bookmarkEnd w:id="20"/>
      <w:bookmarkEnd w:id="21"/>
      <w:bookmarkEnd w:id="22"/>
    </w:p>
    <w:p w14:paraId="0EBD4D15" w14:textId="77777777" w:rsidR="002F747D" w:rsidRPr="00945218" w:rsidRDefault="002F747D" w:rsidP="002F747D">
      <w:pPr>
        <w:spacing w:before="120" w:after="120" w:line="360" w:lineRule="auto"/>
        <w:ind w:left="426" w:firstLine="360"/>
        <w:rPr>
          <w:color w:val="000000"/>
          <w:sz w:val="28"/>
          <w:szCs w:val="28"/>
        </w:rPr>
      </w:pPr>
      <w:r w:rsidRPr="00945218">
        <w:rPr>
          <w:bCs/>
          <w:color w:val="000000"/>
          <w:sz w:val="28"/>
          <w:szCs w:val="28"/>
        </w:rPr>
        <w:t>StarUML</w:t>
      </w:r>
      <w:r w:rsidRPr="00945218">
        <w:rPr>
          <w:bCs/>
          <w:color w:val="FFFFFF" w:themeColor="background1"/>
          <w:sz w:val="28"/>
          <w:szCs w:val="28"/>
        </w:rPr>
        <w:t>a</w:t>
      </w:r>
      <w:r w:rsidRPr="00945218">
        <w:rPr>
          <w:bCs/>
          <w:color w:val="000000"/>
          <w:sz w:val="28"/>
          <w:szCs w:val="28"/>
        </w:rPr>
        <w:t>là môi trường mô hình hóa tổng</w:t>
      </w:r>
      <w:r w:rsidRPr="00945218">
        <w:rPr>
          <w:bCs/>
          <w:color w:val="FFFFFF" w:themeColor="background1"/>
          <w:sz w:val="28"/>
          <w:szCs w:val="28"/>
        </w:rPr>
        <w:t>a</w:t>
      </w:r>
      <w:r w:rsidRPr="00945218">
        <w:rPr>
          <w:bCs/>
          <w:color w:val="000000"/>
          <w:sz w:val="28"/>
          <w:szCs w:val="28"/>
        </w:rPr>
        <w:t>thể dưới dạng đồ họa và dễ dàng sử dụng. Công dụng</w:t>
      </w:r>
      <w:r w:rsidRPr="00945218">
        <w:rPr>
          <w:bCs/>
          <w:color w:val="FFFFFF" w:themeColor="background1"/>
          <w:sz w:val="28"/>
          <w:szCs w:val="28"/>
        </w:rPr>
        <w:t>a</w:t>
      </w:r>
      <w:r w:rsidRPr="00945218">
        <w:rPr>
          <w:bCs/>
          <w:color w:val="000000"/>
          <w:sz w:val="28"/>
          <w:szCs w:val="28"/>
        </w:rPr>
        <w:t>StarUML cung cấp:</w:t>
      </w:r>
    </w:p>
    <w:p w14:paraId="0F42E24B" w14:textId="77777777" w:rsidR="002F747D" w:rsidRPr="00945218" w:rsidRDefault="002F747D" w:rsidP="002F747D">
      <w:pPr>
        <w:pStyle w:val="ListParagraph"/>
        <w:numPr>
          <w:ilvl w:val="0"/>
          <w:numId w:val="40"/>
        </w:numPr>
        <w:spacing w:before="120" w:after="120" w:line="360" w:lineRule="auto"/>
        <w:ind w:left="426" w:hanging="270"/>
        <w:contextualSpacing w:val="0"/>
        <w:jc w:val="both"/>
        <w:rPr>
          <w:color w:val="000000"/>
          <w:sz w:val="28"/>
          <w:szCs w:val="28"/>
        </w:rPr>
      </w:pPr>
      <w:r w:rsidRPr="00945218">
        <w:rPr>
          <w:color w:val="000000"/>
          <w:sz w:val="28"/>
          <w:szCs w:val="28"/>
        </w:rPr>
        <w:t>Trình bày các mô hình</w:t>
      </w:r>
      <w:r w:rsidRPr="00945218">
        <w:rPr>
          <w:color w:val="FFFFFF" w:themeColor="background1"/>
          <w:sz w:val="28"/>
          <w:szCs w:val="28"/>
        </w:rPr>
        <w:t>a</w:t>
      </w:r>
      <w:r w:rsidRPr="00945218">
        <w:rPr>
          <w:color w:val="000000"/>
          <w:sz w:val="28"/>
          <w:szCs w:val="28"/>
        </w:rPr>
        <w:t>bằng các ký hiệu đồ họa</w:t>
      </w:r>
      <w:r w:rsidRPr="00945218">
        <w:rPr>
          <w:color w:val="FFFFFF" w:themeColor="background1"/>
          <w:sz w:val="28"/>
          <w:szCs w:val="28"/>
        </w:rPr>
        <w:t>a</w:t>
      </w:r>
      <w:r w:rsidRPr="00945218">
        <w:rPr>
          <w:color w:val="000000"/>
          <w:sz w:val="28"/>
          <w:szCs w:val="28"/>
        </w:rPr>
        <w:t>phù hợp với các phương pháp mô hình hóa trong thực tế như mô hình thực</w:t>
      </w:r>
      <w:r w:rsidRPr="00945218">
        <w:rPr>
          <w:color w:val="FFFFFF" w:themeColor="background1"/>
          <w:sz w:val="28"/>
          <w:szCs w:val="28"/>
        </w:rPr>
        <w:t>a</w:t>
      </w:r>
      <w:r w:rsidRPr="00945218">
        <w:rPr>
          <w:color w:val="000000"/>
          <w:sz w:val="28"/>
          <w:szCs w:val="28"/>
        </w:rPr>
        <w:t>thể và mối kết hợp, mô hình quan hệ....</w:t>
      </w:r>
    </w:p>
    <w:p w14:paraId="13F00B8D" w14:textId="77777777" w:rsidR="002F747D" w:rsidRPr="00945218" w:rsidRDefault="002F747D" w:rsidP="002F747D">
      <w:pPr>
        <w:pStyle w:val="ListParagraph"/>
        <w:numPr>
          <w:ilvl w:val="0"/>
          <w:numId w:val="40"/>
        </w:numPr>
        <w:spacing w:before="120" w:after="120" w:line="360" w:lineRule="auto"/>
        <w:ind w:left="426" w:hanging="270"/>
        <w:contextualSpacing w:val="0"/>
        <w:jc w:val="both"/>
        <w:rPr>
          <w:color w:val="000000"/>
          <w:sz w:val="28"/>
          <w:szCs w:val="28"/>
        </w:rPr>
      </w:pPr>
      <w:r w:rsidRPr="00945218">
        <w:rPr>
          <w:color w:val="000000"/>
          <w:sz w:val="28"/>
          <w:szCs w:val="28"/>
        </w:rPr>
        <w:t>Tự động tạo hồ sơ</w:t>
      </w:r>
      <w:r w:rsidRPr="00945218">
        <w:rPr>
          <w:color w:val="FFFFFF" w:themeColor="background1"/>
          <w:sz w:val="28"/>
          <w:szCs w:val="28"/>
        </w:rPr>
        <w:t>a</w:t>
      </w:r>
      <w:r w:rsidRPr="00945218">
        <w:rPr>
          <w:color w:val="000000"/>
          <w:sz w:val="28"/>
          <w:szCs w:val="28"/>
        </w:rPr>
        <w:t>mô tả các đối tượng trên mô hình.</w:t>
      </w:r>
    </w:p>
    <w:p w14:paraId="7AF7CB74" w14:textId="77777777" w:rsidR="002F747D" w:rsidRPr="00945218" w:rsidRDefault="002F747D" w:rsidP="002F747D">
      <w:pPr>
        <w:pStyle w:val="ListParagraph"/>
        <w:numPr>
          <w:ilvl w:val="0"/>
          <w:numId w:val="40"/>
        </w:numPr>
        <w:spacing w:before="120" w:after="120" w:line="360" w:lineRule="auto"/>
        <w:ind w:left="426" w:hanging="270"/>
        <w:contextualSpacing w:val="0"/>
        <w:jc w:val="both"/>
        <w:rPr>
          <w:color w:val="000000"/>
          <w:sz w:val="28"/>
          <w:szCs w:val="28"/>
        </w:rPr>
      </w:pPr>
      <w:r w:rsidRPr="00945218">
        <w:rPr>
          <w:color w:val="000000"/>
          <w:sz w:val="28"/>
          <w:szCs w:val="28"/>
        </w:rPr>
        <w:lastRenderedPageBreak/>
        <w:t>Tự động tạo mã phát sinh CSDL và các chức năng xử</w:t>
      </w:r>
      <w:r w:rsidRPr="00945218">
        <w:rPr>
          <w:color w:val="FFFFFF" w:themeColor="background1"/>
          <w:sz w:val="28"/>
          <w:szCs w:val="28"/>
        </w:rPr>
        <w:t>a</w:t>
      </w:r>
      <w:r w:rsidRPr="00945218">
        <w:rPr>
          <w:color w:val="000000"/>
          <w:sz w:val="28"/>
          <w:szCs w:val="28"/>
        </w:rPr>
        <w:t xml:space="preserve">lý từ mô hình đã xây dựng. </w:t>
      </w:r>
    </w:p>
    <w:p w14:paraId="0F4519EE" w14:textId="77777777" w:rsidR="002F747D" w:rsidRPr="00945218" w:rsidRDefault="002F747D" w:rsidP="002F747D">
      <w:pPr>
        <w:spacing w:before="120" w:after="120" w:line="360" w:lineRule="auto"/>
        <w:ind w:left="426" w:firstLine="360"/>
        <w:rPr>
          <w:color w:val="000000"/>
          <w:sz w:val="28"/>
          <w:szCs w:val="28"/>
        </w:rPr>
      </w:pPr>
      <w:r w:rsidRPr="00945218">
        <w:rPr>
          <w:color w:val="000000"/>
          <w:sz w:val="28"/>
          <w:szCs w:val="28"/>
        </w:rPr>
        <w:t>Vai trò của StarUMLtrong</w:t>
      </w:r>
      <w:r w:rsidRPr="00945218">
        <w:rPr>
          <w:color w:val="FFFFFF" w:themeColor="background1"/>
          <w:sz w:val="28"/>
          <w:szCs w:val="28"/>
        </w:rPr>
        <w:t>a</w:t>
      </w:r>
      <w:r w:rsidRPr="00945218">
        <w:rPr>
          <w:color w:val="000000"/>
          <w:sz w:val="28"/>
          <w:szCs w:val="28"/>
        </w:rPr>
        <w:t>việc thiết kế mô hình cơ sở dữ liệu:</w:t>
      </w:r>
    </w:p>
    <w:p w14:paraId="69006B71" w14:textId="77777777" w:rsidR="002F747D" w:rsidRPr="00945218" w:rsidRDefault="002F747D" w:rsidP="002F747D">
      <w:pPr>
        <w:pStyle w:val="ListParagraph"/>
        <w:numPr>
          <w:ilvl w:val="0"/>
          <w:numId w:val="41"/>
        </w:numPr>
        <w:spacing w:before="120" w:after="120" w:line="360" w:lineRule="auto"/>
        <w:ind w:left="426" w:firstLine="360"/>
        <w:contextualSpacing w:val="0"/>
        <w:jc w:val="both"/>
        <w:rPr>
          <w:color w:val="000000"/>
          <w:sz w:val="28"/>
          <w:szCs w:val="28"/>
        </w:rPr>
      </w:pPr>
      <w:r w:rsidRPr="00945218">
        <w:rPr>
          <w:color w:val="000000"/>
          <w:sz w:val="28"/>
          <w:szCs w:val="28"/>
        </w:rPr>
        <w:t>Trình bà</w:t>
      </w:r>
      <w:r w:rsidRPr="00945218">
        <w:rPr>
          <w:color w:val="000000" w:themeColor="text1"/>
          <w:sz w:val="28"/>
          <w:szCs w:val="28"/>
        </w:rPr>
        <w:t>y</w:t>
      </w:r>
      <w:r w:rsidRPr="00945218">
        <w:rPr>
          <w:color w:val="FFFFFF" w:themeColor="background1"/>
          <w:sz w:val="28"/>
          <w:szCs w:val="28"/>
        </w:rPr>
        <w:t>a</w:t>
      </w:r>
      <w:r w:rsidRPr="00945218">
        <w:rPr>
          <w:color w:val="000000"/>
          <w:sz w:val="28"/>
          <w:szCs w:val="28"/>
        </w:rPr>
        <w:t xml:space="preserve">mô hình ở dạng đồ họa. </w:t>
      </w:r>
    </w:p>
    <w:p w14:paraId="5026BFCB" w14:textId="77777777" w:rsidR="002F747D" w:rsidRPr="00945218" w:rsidRDefault="002F747D" w:rsidP="002F747D">
      <w:pPr>
        <w:pStyle w:val="ListParagraph"/>
        <w:numPr>
          <w:ilvl w:val="0"/>
          <w:numId w:val="41"/>
        </w:numPr>
        <w:spacing w:before="120" w:after="120" w:line="360" w:lineRule="auto"/>
        <w:ind w:left="426" w:firstLine="360"/>
        <w:contextualSpacing w:val="0"/>
        <w:jc w:val="both"/>
        <w:rPr>
          <w:color w:val="000000"/>
          <w:sz w:val="28"/>
          <w:szCs w:val="28"/>
        </w:rPr>
      </w:pPr>
      <w:r w:rsidRPr="00945218">
        <w:rPr>
          <w:color w:val="000000"/>
          <w:sz w:val="28"/>
          <w:szCs w:val="28"/>
        </w:rPr>
        <w:t>Kiểm tra tính</w:t>
      </w:r>
      <w:r w:rsidRPr="00945218">
        <w:rPr>
          <w:color w:val="FFFFFF" w:themeColor="background1"/>
          <w:sz w:val="28"/>
          <w:szCs w:val="28"/>
        </w:rPr>
        <w:t>a</w:t>
      </w:r>
      <w:r w:rsidRPr="00945218">
        <w:rPr>
          <w:color w:val="000000"/>
          <w:sz w:val="28"/>
          <w:szCs w:val="28"/>
        </w:rPr>
        <w:t>hợp lệ của mô hình được thiết kế</w:t>
      </w:r>
    </w:p>
    <w:p w14:paraId="79989E3E" w14:textId="77777777" w:rsidR="002F747D" w:rsidRPr="00945218" w:rsidRDefault="002F747D" w:rsidP="002F747D">
      <w:pPr>
        <w:pStyle w:val="ListParagraph"/>
        <w:numPr>
          <w:ilvl w:val="0"/>
          <w:numId w:val="41"/>
        </w:numPr>
        <w:spacing w:before="120" w:after="120" w:line="360" w:lineRule="auto"/>
        <w:ind w:left="426" w:firstLine="360"/>
        <w:contextualSpacing w:val="0"/>
        <w:jc w:val="both"/>
        <w:rPr>
          <w:color w:val="000000"/>
          <w:sz w:val="28"/>
          <w:szCs w:val="28"/>
        </w:rPr>
      </w:pPr>
      <w:r w:rsidRPr="00945218">
        <w:rPr>
          <w:bCs/>
          <w:iCs/>
          <w:color w:val="000000"/>
          <w:sz w:val="28"/>
          <w:szCs w:val="28"/>
        </w:rPr>
        <w:t>Phát sinh mô hình</w:t>
      </w:r>
      <w:r w:rsidRPr="00945218">
        <w:rPr>
          <w:bCs/>
          <w:iCs/>
          <w:color w:val="FFFFFF" w:themeColor="background1"/>
          <w:sz w:val="28"/>
          <w:szCs w:val="28"/>
        </w:rPr>
        <w:t>a</w:t>
      </w:r>
      <w:r w:rsidRPr="00945218">
        <w:rPr>
          <w:bCs/>
          <w:iCs/>
          <w:color w:val="000000"/>
          <w:sz w:val="28"/>
          <w:szCs w:val="28"/>
        </w:rPr>
        <w:t xml:space="preserve">dữ liệu logic hay mô hình dữ liệu vật lý. </w:t>
      </w:r>
    </w:p>
    <w:p w14:paraId="6EFBA602" w14:textId="77777777" w:rsidR="002F747D" w:rsidRPr="00945218" w:rsidRDefault="002F747D" w:rsidP="002F747D">
      <w:pPr>
        <w:pStyle w:val="Heading3"/>
        <w:spacing w:before="120" w:after="120" w:line="360" w:lineRule="auto"/>
        <w:rPr>
          <w:rFonts w:cs="Times New Roman"/>
          <w:b/>
          <w:bCs w:val="0"/>
          <w:szCs w:val="28"/>
        </w:rPr>
      </w:pPr>
      <w:bookmarkStart w:id="23" w:name="_Toc107956227"/>
      <w:bookmarkStart w:id="24" w:name="_Toc107957842"/>
      <w:bookmarkStart w:id="25" w:name="_Toc166689880"/>
      <w:r w:rsidRPr="00945218">
        <w:rPr>
          <w:rFonts w:cs="Times New Roman"/>
          <w:b/>
          <w:szCs w:val="28"/>
        </w:rPr>
        <w:t>Tổng quan về PHP</w:t>
      </w:r>
      <w:bookmarkEnd w:id="23"/>
      <w:bookmarkEnd w:id="24"/>
      <w:bookmarkEnd w:id="25"/>
    </w:p>
    <w:p w14:paraId="471C93BC" w14:textId="77777777" w:rsidR="002F747D" w:rsidRPr="00945218" w:rsidRDefault="002F747D" w:rsidP="002F747D">
      <w:pPr>
        <w:pStyle w:val="ListParagraph"/>
        <w:widowControl w:val="0"/>
        <w:numPr>
          <w:ilvl w:val="0"/>
          <w:numId w:val="42"/>
        </w:numPr>
        <w:autoSpaceDE w:val="0"/>
        <w:autoSpaceDN w:val="0"/>
        <w:spacing w:before="120" w:after="120" w:line="360" w:lineRule="auto"/>
        <w:ind w:left="0"/>
        <w:contextualSpacing w:val="0"/>
        <w:rPr>
          <w:b/>
          <w:bCs/>
          <w:i/>
          <w:iCs/>
          <w:sz w:val="28"/>
          <w:szCs w:val="28"/>
        </w:rPr>
      </w:pPr>
      <w:r w:rsidRPr="00945218">
        <w:rPr>
          <w:b/>
          <w:bCs/>
          <w:i/>
          <w:iCs/>
          <w:sz w:val="28"/>
          <w:szCs w:val="28"/>
        </w:rPr>
        <w:t>Khái niệm</w:t>
      </w:r>
    </w:p>
    <w:p w14:paraId="2E5C7AA0" w14:textId="77777777" w:rsidR="002F747D" w:rsidRPr="00945218" w:rsidRDefault="002F747D" w:rsidP="002F747D">
      <w:pPr>
        <w:spacing w:before="120" w:after="120" w:line="360" w:lineRule="auto"/>
        <w:ind w:firstLine="720"/>
        <w:jc w:val="both"/>
        <w:rPr>
          <w:sz w:val="28"/>
          <w:szCs w:val="28"/>
          <w:lang w:val="vi-VN"/>
        </w:rPr>
      </w:pPr>
      <w:r w:rsidRPr="00945218">
        <w:rPr>
          <w:sz w:val="28"/>
          <w:szCs w:val="28"/>
          <w:lang w:val="vi-VN"/>
        </w:rPr>
        <w:t>PHP là một</w:t>
      </w:r>
      <w:r w:rsidRPr="00945218">
        <w:rPr>
          <w:color w:val="FFFFFF" w:themeColor="background1"/>
          <w:sz w:val="28"/>
          <w:szCs w:val="28"/>
        </w:rPr>
        <w:t>a</w:t>
      </w:r>
      <w:r w:rsidRPr="00945218">
        <w:rPr>
          <w:sz w:val="28"/>
          <w:szCs w:val="28"/>
          <w:lang w:val="vi-VN"/>
        </w:rPr>
        <w:t>ngôn ngữ lập trình kịch bản hay một loại mã</w:t>
      </w:r>
      <w:r w:rsidRPr="00945218">
        <w:rPr>
          <w:color w:val="FFFFFF" w:themeColor="background1"/>
          <w:sz w:val="28"/>
          <w:szCs w:val="28"/>
        </w:rPr>
        <w:t>a</w:t>
      </w:r>
      <w:r w:rsidRPr="00945218">
        <w:rPr>
          <w:sz w:val="28"/>
          <w:szCs w:val="28"/>
          <w:lang w:val="vi-VN"/>
        </w:rPr>
        <w:t>lệnh chủ yếu được dùng để phát triển các ứng dụng máy chủ, mã nguồn mở, dùng cho</w:t>
      </w:r>
      <w:r w:rsidRPr="00945218">
        <w:rPr>
          <w:color w:val="FFFFFF" w:themeColor="background1"/>
          <w:sz w:val="28"/>
          <w:szCs w:val="28"/>
        </w:rPr>
        <w:t>a</w:t>
      </w:r>
      <w:r w:rsidRPr="00945218">
        <w:rPr>
          <w:sz w:val="28"/>
          <w:szCs w:val="28"/>
          <w:lang w:val="vi-VN"/>
        </w:rPr>
        <w:t>mục đích tổng quát. Nó rất thích hợp với Web và</w:t>
      </w:r>
      <w:r w:rsidRPr="00945218">
        <w:rPr>
          <w:color w:val="FFFFFF" w:themeColor="background1"/>
          <w:sz w:val="28"/>
          <w:szCs w:val="28"/>
        </w:rPr>
        <w:t>a</w:t>
      </w:r>
      <w:r w:rsidRPr="00945218">
        <w:rPr>
          <w:sz w:val="28"/>
          <w:szCs w:val="28"/>
          <w:lang w:val="vi-VN"/>
        </w:rPr>
        <w:t>có thể dễ dàng nhúng vào</w:t>
      </w:r>
      <w:r w:rsidRPr="00945218">
        <w:rPr>
          <w:color w:val="FFFFFF" w:themeColor="background1"/>
          <w:sz w:val="28"/>
          <w:szCs w:val="28"/>
        </w:rPr>
        <w:t>a</w:t>
      </w:r>
      <w:r w:rsidRPr="00945218">
        <w:rPr>
          <w:sz w:val="28"/>
          <w:szCs w:val="28"/>
          <w:lang w:val="vi-VN"/>
        </w:rPr>
        <w:t>trang HTML nhờ cặp thẻ PHP.</w:t>
      </w:r>
    </w:p>
    <w:p w14:paraId="2CD9121C" w14:textId="77777777" w:rsidR="002F747D" w:rsidRPr="00945218" w:rsidRDefault="002F747D" w:rsidP="002F747D">
      <w:pPr>
        <w:spacing w:before="120" w:after="120" w:line="360" w:lineRule="auto"/>
        <w:ind w:firstLine="720"/>
        <w:jc w:val="both"/>
        <w:rPr>
          <w:sz w:val="28"/>
          <w:szCs w:val="28"/>
          <w:lang w:val="vi-VN"/>
        </w:rPr>
      </w:pPr>
      <w:r w:rsidRPr="00945218">
        <w:rPr>
          <w:sz w:val="28"/>
          <w:szCs w:val="28"/>
          <w:lang w:val="vi-VN"/>
        </w:rPr>
        <w:t xml:space="preserve"> Do được tối ưu hóa</w:t>
      </w:r>
      <w:r w:rsidRPr="00945218">
        <w:rPr>
          <w:color w:val="FFFFFF" w:themeColor="background1"/>
          <w:sz w:val="28"/>
          <w:szCs w:val="28"/>
        </w:rPr>
        <w:t>a</w:t>
      </w:r>
      <w:r w:rsidRPr="00945218">
        <w:rPr>
          <w:sz w:val="28"/>
          <w:szCs w:val="28"/>
          <w:lang w:val="vi-VN"/>
        </w:rPr>
        <w:t>cho các ứng dụng Web, tốc độ xử lý</w:t>
      </w:r>
      <w:r w:rsidRPr="00945218">
        <w:rPr>
          <w:color w:val="FFFFFF" w:themeColor="background1"/>
          <w:sz w:val="28"/>
          <w:szCs w:val="28"/>
        </w:rPr>
        <w:t>a</w:t>
      </w:r>
      <w:r w:rsidRPr="00945218">
        <w:rPr>
          <w:sz w:val="28"/>
          <w:szCs w:val="28"/>
          <w:lang w:val="vi-VN"/>
        </w:rPr>
        <w:t>nhanh, nhỏ gọn, cú pháp giống C và Java, có tính</w:t>
      </w:r>
      <w:r w:rsidRPr="00945218">
        <w:rPr>
          <w:color w:val="FFFFFF" w:themeColor="background1"/>
          <w:sz w:val="28"/>
          <w:szCs w:val="28"/>
        </w:rPr>
        <w:t>a</w:t>
      </w:r>
      <w:r w:rsidRPr="00945218">
        <w:rPr>
          <w:sz w:val="28"/>
          <w:szCs w:val="28"/>
          <w:lang w:val="vi-VN"/>
        </w:rPr>
        <w:t>bảo mật cao, tự động sao lưu</w:t>
      </w:r>
      <w:r w:rsidRPr="00945218">
        <w:rPr>
          <w:color w:val="FFFFFF" w:themeColor="background1"/>
          <w:sz w:val="28"/>
          <w:szCs w:val="28"/>
        </w:rPr>
        <w:t>a</w:t>
      </w:r>
      <w:r w:rsidRPr="00945218">
        <w:rPr>
          <w:sz w:val="28"/>
          <w:szCs w:val="28"/>
          <w:lang w:val="vi-VN"/>
        </w:rPr>
        <w:t>khi lập trình.</w:t>
      </w:r>
    </w:p>
    <w:p w14:paraId="1E9888AD" w14:textId="77777777" w:rsidR="002F747D" w:rsidRPr="00945218" w:rsidRDefault="002F747D" w:rsidP="002F747D">
      <w:pPr>
        <w:spacing w:before="120" w:after="120" w:line="360" w:lineRule="auto"/>
        <w:ind w:firstLine="720"/>
        <w:jc w:val="both"/>
        <w:rPr>
          <w:sz w:val="28"/>
          <w:szCs w:val="28"/>
          <w:lang w:val="vi-VN"/>
        </w:rPr>
      </w:pPr>
      <w:r w:rsidRPr="00945218">
        <w:rPr>
          <w:sz w:val="28"/>
          <w:szCs w:val="28"/>
          <w:lang w:val="vi-VN"/>
        </w:rPr>
        <w:t>Bên cạnh đó</w:t>
      </w:r>
      <w:r w:rsidRPr="00945218">
        <w:rPr>
          <w:color w:val="FFFFFF" w:themeColor="background1"/>
          <w:sz w:val="28"/>
          <w:szCs w:val="28"/>
        </w:rPr>
        <w:t>a</w:t>
      </w:r>
      <w:r w:rsidRPr="00945218">
        <w:rPr>
          <w:sz w:val="28"/>
          <w:szCs w:val="28"/>
          <w:lang w:val="vi-VN"/>
        </w:rPr>
        <w:t>cũng có nhược điểm như chỉ chạy được mỗi trên</w:t>
      </w:r>
      <w:r w:rsidRPr="00945218">
        <w:rPr>
          <w:color w:val="FFFFFF" w:themeColor="background1"/>
          <w:sz w:val="28"/>
          <w:szCs w:val="28"/>
        </w:rPr>
        <w:t>a</w:t>
      </w:r>
      <w:r w:rsidRPr="00945218">
        <w:rPr>
          <w:sz w:val="28"/>
          <w:szCs w:val="28"/>
          <w:lang w:val="vi-VN"/>
        </w:rPr>
        <w:t>website, ngôn ngữ lập trình còn sơ xài không bắt mắt.</w:t>
      </w:r>
    </w:p>
    <w:p w14:paraId="5CC019C8" w14:textId="77777777" w:rsidR="002F747D" w:rsidRPr="00945218" w:rsidRDefault="002F747D" w:rsidP="002F747D">
      <w:pPr>
        <w:pStyle w:val="ListParagraph"/>
        <w:widowControl w:val="0"/>
        <w:numPr>
          <w:ilvl w:val="0"/>
          <w:numId w:val="42"/>
        </w:numPr>
        <w:autoSpaceDE w:val="0"/>
        <w:autoSpaceDN w:val="0"/>
        <w:spacing w:before="120" w:after="120" w:line="360" w:lineRule="auto"/>
        <w:ind w:left="426" w:hanging="284"/>
        <w:contextualSpacing w:val="0"/>
        <w:rPr>
          <w:b/>
          <w:bCs/>
          <w:i/>
          <w:iCs/>
          <w:sz w:val="28"/>
          <w:szCs w:val="28"/>
          <w:lang w:val="vi-VN"/>
        </w:rPr>
      </w:pPr>
      <w:r w:rsidRPr="00945218">
        <w:rPr>
          <w:b/>
          <w:bCs/>
          <w:i/>
          <w:iCs/>
          <w:sz w:val="28"/>
          <w:szCs w:val="28"/>
          <w:lang w:val="vi-VN"/>
        </w:rPr>
        <w:t>Môi trường hoạt động của PHP</w:t>
      </w:r>
    </w:p>
    <w:p w14:paraId="50A9EBB1" w14:textId="77777777" w:rsidR="002F747D" w:rsidRPr="00945218" w:rsidRDefault="002F747D" w:rsidP="002F747D">
      <w:pPr>
        <w:spacing w:before="120" w:after="120" w:line="360" w:lineRule="auto"/>
        <w:ind w:left="144" w:firstLine="288"/>
        <w:jc w:val="both"/>
        <w:rPr>
          <w:sz w:val="28"/>
          <w:szCs w:val="28"/>
          <w:lang w:val="vi-VN"/>
        </w:rPr>
      </w:pPr>
      <w:r w:rsidRPr="00945218">
        <w:rPr>
          <w:sz w:val="28"/>
          <w:szCs w:val="28"/>
          <w:lang w:val="vi-VN"/>
        </w:rPr>
        <w:t xml:space="preserve">   PHP chạy trên môi trường</w:t>
      </w:r>
      <w:r w:rsidRPr="00945218">
        <w:rPr>
          <w:color w:val="FFFFFF" w:themeColor="background1"/>
          <w:sz w:val="28"/>
          <w:szCs w:val="28"/>
        </w:rPr>
        <w:t>a</w:t>
      </w:r>
      <w:r w:rsidRPr="00945218">
        <w:rPr>
          <w:sz w:val="28"/>
          <w:szCs w:val="28"/>
          <w:lang w:val="vi-VN"/>
        </w:rPr>
        <w:t>Webserver và lưu trữ dữ liệu</w:t>
      </w:r>
      <w:r w:rsidRPr="00945218">
        <w:rPr>
          <w:color w:val="FFFFFF" w:themeColor="background1"/>
          <w:sz w:val="28"/>
          <w:szCs w:val="28"/>
        </w:rPr>
        <w:t>a</w:t>
      </w:r>
      <w:r w:rsidRPr="00945218">
        <w:rPr>
          <w:sz w:val="28"/>
          <w:szCs w:val="28"/>
          <w:lang w:val="vi-VN"/>
        </w:rPr>
        <w:t>thông qua hệ quản trị cơ sở</w:t>
      </w:r>
      <w:r w:rsidRPr="00945218">
        <w:rPr>
          <w:sz w:val="28"/>
          <w:szCs w:val="28"/>
        </w:rPr>
        <w:t xml:space="preserve"> </w:t>
      </w:r>
      <w:r w:rsidRPr="00945218">
        <w:rPr>
          <w:sz w:val="28"/>
          <w:szCs w:val="28"/>
          <w:lang w:val="vi-VN"/>
        </w:rPr>
        <w:t>dữ liệu nên PHP</w:t>
      </w:r>
      <w:r w:rsidRPr="00945218">
        <w:rPr>
          <w:color w:val="FFFFFF" w:themeColor="background1"/>
          <w:sz w:val="28"/>
          <w:szCs w:val="28"/>
        </w:rPr>
        <w:t>a</w:t>
      </w:r>
      <w:r w:rsidRPr="00945218">
        <w:rPr>
          <w:sz w:val="28"/>
          <w:szCs w:val="28"/>
          <w:lang w:val="vi-VN"/>
        </w:rPr>
        <w:t>thường đi kèm với Apache, MYSQL và hệ</w:t>
      </w:r>
      <w:r w:rsidRPr="00945218">
        <w:rPr>
          <w:color w:val="FFFFFF" w:themeColor="background1"/>
          <w:sz w:val="28"/>
          <w:szCs w:val="28"/>
        </w:rPr>
        <w:t>a</w:t>
      </w:r>
      <w:r w:rsidRPr="00945218">
        <w:rPr>
          <w:sz w:val="28"/>
          <w:szCs w:val="28"/>
          <w:lang w:val="vi-VN"/>
        </w:rPr>
        <w:t>điều hành Linux (LAMP).</w:t>
      </w:r>
    </w:p>
    <w:p w14:paraId="21C3BD92" w14:textId="77777777" w:rsidR="002F747D" w:rsidRPr="00945218" w:rsidRDefault="002F747D" w:rsidP="002F747D">
      <w:pPr>
        <w:spacing w:before="120" w:after="120" w:line="360" w:lineRule="auto"/>
        <w:ind w:left="144" w:firstLine="288"/>
        <w:jc w:val="both"/>
        <w:rPr>
          <w:sz w:val="28"/>
          <w:szCs w:val="28"/>
          <w:lang w:val="vi-VN"/>
        </w:rPr>
      </w:pPr>
      <w:r w:rsidRPr="00945218">
        <w:rPr>
          <w:sz w:val="28"/>
          <w:szCs w:val="28"/>
          <w:lang w:val="vi-VN"/>
        </w:rPr>
        <w:t xml:space="preserve">   Apache là một phần mềm web server</w:t>
      </w:r>
      <w:r w:rsidRPr="00945218">
        <w:rPr>
          <w:color w:val="FFFFFF" w:themeColor="background1"/>
          <w:sz w:val="28"/>
          <w:szCs w:val="28"/>
        </w:rPr>
        <w:t>a</w:t>
      </w:r>
      <w:r w:rsidRPr="00945218">
        <w:rPr>
          <w:sz w:val="28"/>
          <w:szCs w:val="28"/>
          <w:lang w:val="vi-VN"/>
        </w:rPr>
        <w:t>có nhiệm vụ tiếp nhận request</w:t>
      </w:r>
      <w:r w:rsidRPr="00945218">
        <w:rPr>
          <w:color w:val="FFFFFF" w:themeColor="background1"/>
          <w:sz w:val="28"/>
          <w:szCs w:val="28"/>
        </w:rPr>
        <w:t>a</w:t>
      </w:r>
      <w:r w:rsidRPr="00945218">
        <w:rPr>
          <w:sz w:val="28"/>
          <w:szCs w:val="28"/>
          <w:lang w:val="vi-VN"/>
        </w:rPr>
        <w:t>từ trinh duyệt người dùng sau đó chuyển</w:t>
      </w:r>
      <w:r w:rsidRPr="00945218">
        <w:rPr>
          <w:color w:val="FFFFFF" w:themeColor="background1"/>
          <w:sz w:val="28"/>
          <w:szCs w:val="28"/>
        </w:rPr>
        <w:t>a</w:t>
      </w:r>
      <w:r w:rsidRPr="00945218">
        <w:rPr>
          <w:sz w:val="28"/>
          <w:szCs w:val="28"/>
          <w:lang w:val="vi-VN"/>
        </w:rPr>
        <w:t>giao cho PHP xử lý và gửi</w:t>
      </w:r>
      <w:r w:rsidRPr="00945218">
        <w:rPr>
          <w:color w:val="FFFFFF" w:themeColor="background1"/>
          <w:sz w:val="28"/>
          <w:szCs w:val="28"/>
        </w:rPr>
        <w:t>a</w:t>
      </w:r>
      <w:r w:rsidRPr="00945218">
        <w:rPr>
          <w:sz w:val="28"/>
          <w:szCs w:val="28"/>
          <w:lang w:val="vi-VN"/>
        </w:rPr>
        <w:t xml:space="preserve">trả lại cho trinh duyệt. </w:t>
      </w:r>
    </w:p>
    <w:p w14:paraId="6D4C3C77" w14:textId="77777777" w:rsidR="002F747D" w:rsidRPr="00945218" w:rsidRDefault="002F747D" w:rsidP="002F747D">
      <w:pPr>
        <w:spacing w:before="120" w:after="120" w:line="360" w:lineRule="auto"/>
        <w:ind w:left="144" w:firstLine="288"/>
        <w:jc w:val="both"/>
        <w:rPr>
          <w:sz w:val="28"/>
          <w:szCs w:val="28"/>
          <w:lang w:val="vi-VN"/>
        </w:rPr>
      </w:pPr>
      <w:r w:rsidRPr="00945218">
        <w:rPr>
          <w:sz w:val="28"/>
          <w:szCs w:val="28"/>
          <w:lang w:val="vi-VN"/>
        </w:rPr>
        <w:lastRenderedPageBreak/>
        <w:t>MYSQL cũng</w:t>
      </w:r>
      <w:r w:rsidRPr="00945218">
        <w:rPr>
          <w:color w:val="FFFFFF" w:themeColor="background1"/>
          <w:sz w:val="28"/>
          <w:szCs w:val="28"/>
        </w:rPr>
        <w:t>a</w:t>
      </w:r>
      <w:r w:rsidRPr="00945218">
        <w:rPr>
          <w:sz w:val="28"/>
          <w:szCs w:val="28"/>
          <w:lang w:val="vi-VN"/>
        </w:rPr>
        <w:t>tương tự như các hệ</w:t>
      </w:r>
      <w:r w:rsidRPr="00945218">
        <w:rPr>
          <w:color w:val="FFFFFF" w:themeColor="background1"/>
          <w:sz w:val="28"/>
          <w:szCs w:val="28"/>
        </w:rPr>
        <w:t>a</w:t>
      </w:r>
      <w:r w:rsidRPr="00945218">
        <w:rPr>
          <w:sz w:val="28"/>
          <w:szCs w:val="28"/>
          <w:lang w:val="vi-VN"/>
        </w:rPr>
        <w:t>quản trị cơ sở dữ liệu khác (Postgress, Oracle, MySQL...) đóng vai trò là nơi lưu trữ và</w:t>
      </w:r>
      <w:r w:rsidRPr="00945218">
        <w:rPr>
          <w:color w:val="FFFFFF" w:themeColor="background1"/>
          <w:sz w:val="28"/>
          <w:szCs w:val="28"/>
        </w:rPr>
        <w:t>a</w:t>
      </w:r>
      <w:r w:rsidRPr="00945218">
        <w:rPr>
          <w:sz w:val="28"/>
          <w:szCs w:val="28"/>
          <w:lang w:val="vi-VN"/>
        </w:rPr>
        <w:t>truy vấn dữ liệu. Linux: Hệ điều hành mã nguồn mở được sử</w:t>
      </w:r>
      <w:r w:rsidRPr="00945218">
        <w:rPr>
          <w:color w:val="FFFFFF" w:themeColor="background1"/>
          <w:sz w:val="28"/>
          <w:szCs w:val="28"/>
        </w:rPr>
        <w:t>a</w:t>
      </w:r>
      <w:r w:rsidRPr="00945218">
        <w:rPr>
          <w:sz w:val="28"/>
          <w:szCs w:val="28"/>
          <w:lang w:val="vi-VN"/>
        </w:rPr>
        <w:t>dụng rất rộng rãi cho các</w:t>
      </w:r>
      <w:r w:rsidRPr="00945218">
        <w:rPr>
          <w:sz w:val="28"/>
          <w:szCs w:val="28"/>
        </w:rPr>
        <w:t xml:space="preserve"> </w:t>
      </w:r>
      <w:r w:rsidRPr="00945218">
        <w:rPr>
          <w:sz w:val="28"/>
          <w:szCs w:val="28"/>
          <w:lang w:val="vi-VN"/>
        </w:rPr>
        <w:t>webserver. Thông thường</w:t>
      </w:r>
      <w:r w:rsidRPr="00945218">
        <w:rPr>
          <w:color w:val="FFFFFF" w:themeColor="background1"/>
          <w:sz w:val="28"/>
          <w:szCs w:val="28"/>
        </w:rPr>
        <w:t>a</w:t>
      </w:r>
      <w:r w:rsidRPr="00945218">
        <w:rPr>
          <w:sz w:val="28"/>
          <w:szCs w:val="28"/>
          <w:lang w:val="vi-VN"/>
        </w:rPr>
        <w:t>các phiên bản được sử dụng nhiều</w:t>
      </w:r>
      <w:r w:rsidRPr="00945218">
        <w:rPr>
          <w:color w:val="FFFFFF" w:themeColor="background1"/>
          <w:sz w:val="28"/>
          <w:szCs w:val="28"/>
        </w:rPr>
        <w:t>a</w:t>
      </w:r>
      <w:r w:rsidRPr="00945218">
        <w:rPr>
          <w:sz w:val="28"/>
          <w:szCs w:val="28"/>
          <w:lang w:val="vi-VN"/>
        </w:rPr>
        <w:t>nhất là RedHat Enterprise Linux, Ubuntu...</w:t>
      </w:r>
    </w:p>
    <w:p w14:paraId="20B88470" w14:textId="77777777" w:rsidR="002F747D" w:rsidRPr="00945218" w:rsidRDefault="002F747D" w:rsidP="002F747D">
      <w:pPr>
        <w:pStyle w:val="Heading1"/>
        <w:numPr>
          <w:ilvl w:val="0"/>
          <w:numId w:val="0"/>
        </w:numPr>
        <w:spacing w:before="120" w:after="120"/>
        <w:jc w:val="center"/>
        <w:rPr>
          <w:rFonts w:cs="Times New Roman"/>
          <w:sz w:val="28"/>
          <w:szCs w:val="28"/>
        </w:rPr>
      </w:pPr>
      <w:bookmarkStart w:id="26" w:name="_Toc111120533"/>
      <w:bookmarkStart w:id="27" w:name="_Toc128797979"/>
      <w:bookmarkStart w:id="28" w:name="_Toc166689881"/>
      <w:bookmarkStart w:id="29" w:name="_Ref399248126"/>
      <w:r w:rsidRPr="00945218">
        <w:rPr>
          <w:rFonts w:cs="Times New Roman"/>
          <w:sz w:val="28"/>
          <w:szCs w:val="28"/>
        </w:rPr>
        <w:lastRenderedPageBreak/>
        <w:t>CHƯƠNG 2: PHÂN TÍCH THIẾT KẾ HỆ THỐNG</w:t>
      </w:r>
      <w:bookmarkEnd w:id="26"/>
      <w:bookmarkEnd w:id="27"/>
      <w:bookmarkEnd w:id="28"/>
    </w:p>
    <w:p w14:paraId="61BD830B" w14:textId="77777777" w:rsidR="002F747D" w:rsidRPr="00945218" w:rsidRDefault="002F747D" w:rsidP="002F747D">
      <w:pPr>
        <w:pStyle w:val="ListParagraph"/>
        <w:pageBreakBefore/>
        <w:numPr>
          <w:ilvl w:val="0"/>
          <w:numId w:val="1"/>
        </w:numPr>
        <w:spacing w:before="120" w:after="120" w:line="360" w:lineRule="auto"/>
        <w:contextualSpacing w:val="0"/>
        <w:jc w:val="right"/>
        <w:outlineLvl w:val="0"/>
        <w:rPr>
          <w:b/>
          <w:bCs/>
          <w:vanish/>
          <w:kern w:val="32"/>
          <w:sz w:val="28"/>
          <w:szCs w:val="28"/>
        </w:rPr>
      </w:pPr>
      <w:bookmarkStart w:id="30" w:name="_Toc111120563"/>
      <w:bookmarkStart w:id="31" w:name="_Toc128798010"/>
      <w:bookmarkStart w:id="32" w:name="_Toc166528874"/>
      <w:bookmarkStart w:id="33" w:name="_Toc166528916"/>
      <w:bookmarkStart w:id="34" w:name="_Toc166531702"/>
      <w:bookmarkStart w:id="35" w:name="_Toc166532742"/>
      <w:bookmarkStart w:id="36" w:name="_Toc166608619"/>
      <w:bookmarkStart w:id="37" w:name="_Toc166688277"/>
      <w:bookmarkStart w:id="38" w:name="_Toc166688759"/>
      <w:bookmarkStart w:id="39" w:name="_Toc166689844"/>
      <w:bookmarkStart w:id="40" w:name="_Toc166689882"/>
      <w:bookmarkEnd w:id="30"/>
      <w:bookmarkEnd w:id="31"/>
      <w:bookmarkEnd w:id="32"/>
      <w:bookmarkEnd w:id="33"/>
      <w:bookmarkEnd w:id="34"/>
      <w:bookmarkEnd w:id="35"/>
      <w:bookmarkEnd w:id="36"/>
      <w:bookmarkEnd w:id="37"/>
      <w:bookmarkEnd w:id="38"/>
      <w:bookmarkEnd w:id="39"/>
      <w:bookmarkEnd w:id="40"/>
    </w:p>
    <w:p w14:paraId="3E592C57" w14:textId="77777777" w:rsidR="002F747D" w:rsidRPr="00945218" w:rsidRDefault="002F747D" w:rsidP="002F747D">
      <w:pPr>
        <w:pStyle w:val="Heading2"/>
        <w:spacing w:before="120" w:after="120" w:line="360" w:lineRule="auto"/>
        <w:rPr>
          <w:rFonts w:cs="Times New Roman"/>
        </w:rPr>
      </w:pPr>
      <w:bookmarkStart w:id="41" w:name="_Toc111120534"/>
      <w:bookmarkStart w:id="42" w:name="_Toc128797980"/>
      <w:bookmarkStart w:id="43" w:name="_Toc166689883"/>
      <w:r w:rsidRPr="00945218">
        <w:rPr>
          <w:rFonts w:cs="Times New Roman"/>
        </w:rPr>
        <w:t>Tổng quan</w:t>
      </w:r>
      <w:bookmarkEnd w:id="41"/>
      <w:bookmarkEnd w:id="42"/>
      <w:bookmarkEnd w:id="43"/>
    </w:p>
    <w:p w14:paraId="7E06DC4B" w14:textId="77777777" w:rsidR="002F747D" w:rsidRPr="00945218" w:rsidRDefault="002F747D" w:rsidP="002F747D">
      <w:pPr>
        <w:pStyle w:val="BodyText"/>
        <w:spacing w:after="120"/>
        <w:ind w:firstLine="360"/>
        <w:rPr>
          <w:sz w:val="28"/>
          <w:szCs w:val="28"/>
        </w:rPr>
      </w:pPr>
      <w:r w:rsidRPr="00945218">
        <w:rPr>
          <w:sz w:val="28"/>
          <w:szCs w:val="28"/>
        </w:rPr>
        <w:t>Hệ thống có 2 phần:</w:t>
      </w:r>
    </w:p>
    <w:p w14:paraId="683E2F84" w14:textId="77777777" w:rsidR="002F747D" w:rsidRPr="00945218" w:rsidRDefault="002F747D" w:rsidP="002F747D">
      <w:pPr>
        <w:pStyle w:val="BodyText"/>
        <w:numPr>
          <w:ilvl w:val="0"/>
          <w:numId w:val="11"/>
        </w:numPr>
        <w:spacing w:after="120"/>
        <w:ind w:left="630"/>
        <w:rPr>
          <w:sz w:val="28"/>
          <w:szCs w:val="28"/>
        </w:rPr>
      </w:pPr>
      <w:r w:rsidRPr="00945218">
        <w:rPr>
          <w:b/>
          <w:bCs/>
          <w:sz w:val="28"/>
          <w:szCs w:val="28"/>
        </w:rPr>
        <w:t>Phần khách hàng</w:t>
      </w:r>
      <w:r w:rsidRPr="00945218">
        <w:rPr>
          <w:sz w:val="28"/>
          <w:szCs w:val="28"/>
        </w:rPr>
        <w:t>: Khách hàng là người có nhu cầu, mua sắm thiết bị điện tử , họ sẽ tìm kiếm các mặt hàng cần thiết từ hệ thống và đặt mua các mặt hàng này .Vì thế phải có các chức năng sau:</w:t>
      </w:r>
    </w:p>
    <w:p w14:paraId="34B1C7FA" w14:textId="77777777" w:rsidR="002F747D" w:rsidRPr="00945218" w:rsidRDefault="002F747D" w:rsidP="002F747D">
      <w:pPr>
        <w:pStyle w:val="BodyText"/>
        <w:numPr>
          <w:ilvl w:val="0"/>
          <w:numId w:val="12"/>
        </w:numPr>
        <w:spacing w:after="120"/>
        <w:ind w:left="1440"/>
        <w:rPr>
          <w:sz w:val="28"/>
          <w:szCs w:val="28"/>
        </w:rPr>
      </w:pPr>
      <w:r w:rsidRPr="00945218">
        <w:rPr>
          <w:sz w:val="28"/>
          <w:szCs w:val="28"/>
        </w:rPr>
        <w:t>Hiển thị danh sách các mặt hàng của cửa hàng.</w:t>
      </w:r>
    </w:p>
    <w:p w14:paraId="23518050" w14:textId="77777777" w:rsidR="002F747D" w:rsidRPr="00945218" w:rsidRDefault="002F747D" w:rsidP="002F747D">
      <w:pPr>
        <w:pStyle w:val="BodyText"/>
        <w:numPr>
          <w:ilvl w:val="0"/>
          <w:numId w:val="12"/>
        </w:numPr>
        <w:spacing w:after="120"/>
        <w:ind w:left="1440"/>
        <w:rPr>
          <w:sz w:val="28"/>
          <w:szCs w:val="28"/>
        </w:rPr>
      </w:pPr>
      <w:r w:rsidRPr="00945218">
        <w:rPr>
          <w:sz w:val="28"/>
          <w:szCs w:val="28"/>
        </w:rPr>
        <w:t xml:space="preserve">Tìm kiếm theo sản phẩm </w:t>
      </w:r>
    </w:p>
    <w:p w14:paraId="08B44346" w14:textId="77777777" w:rsidR="002F747D" w:rsidRPr="00945218" w:rsidRDefault="002F747D" w:rsidP="002F747D">
      <w:pPr>
        <w:pStyle w:val="BodyText"/>
        <w:numPr>
          <w:ilvl w:val="0"/>
          <w:numId w:val="12"/>
        </w:numPr>
        <w:spacing w:after="120"/>
        <w:ind w:left="1440"/>
        <w:rPr>
          <w:sz w:val="28"/>
          <w:szCs w:val="28"/>
        </w:rPr>
      </w:pPr>
      <w:r w:rsidRPr="00945218">
        <w:rPr>
          <w:sz w:val="28"/>
          <w:szCs w:val="28"/>
        </w:rPr>
        <w:t>Khách hàng xem các thông tin mới , khuyến mãi trên web</w:t>
      </w:r>
    </w:p>
    <w:p w14:paraId="06858F7A" w14:textId="77777777" w:rsidR="002F747D" w:rsidRPr="00945218" w:rsidRDefault="002F747D" w:rsidP="002F747D">
      <w:pPr>
        <w:pStyle w:val="BodyText"/>
        <w:numPr>
          <w:ilvl w:val="0"/>
          <w:numId w:val="12"/>
        </w:numPr>
        <w:spacing w:after="120"/>
        <w:ind w:left="1440"/>
        <w:rPr>
          <w:sz w:val="28"/>
          <w:szCs w:val="28"/>
        </w:rPr>
      </w:pPr>
      <w:r w:rsidRPr="00945218">
        <w:rPr>
          <w:sz w:val="28"/>
          <w:szCs w:val="28"/>
        </w:rPr>
        <w:t>Khách hàng chọn xem giỏ hàng thì hiện lên thông tin đơn hàng</w:t>
      </w:r>
    </w:p>
    <w:p w14:paraId="4CDDF3E4" w14:textId="77777777" w:rsidR="002F747D" w:rsidRPr="00945218" w:rsidRDefault="002F747D" w:rsidP="002F747D">
      <w:pPr>
        <w:pStyle w:val="BodyText"/>
        <w:numPr>
          <w:ilvl w:val="0"/>
          <w:numId w:val="12"/>
        </w:numPr>
        <w:spacing w:after="120"/>
        <w:ind w:left="1440"/>
        <w:rPr>
          <w:sz w:val="28"/>
          <w:szCs w:val="28"/>
        </w:rPr>
      </w:pPr>
      <w:r w:rsidRPr="00945218">
        <w:rPr>
          <w:sz w:val="28"/>
          <w:szCs w:val="28"/>
        </w:rPr>
        <w:t>Đánh giá sản phẩm</w:t>
      </w:r>
    </w:p>
    <w:p w14:paraId="79E250FC" w14:textId="77777777" w:rsidR="002F747D" w:rsidRPr="00945218" w:rsidRDefault="002F747D" w:rsidP="002F747D">
      <w:pPr>
        <w:pStyle w:val="BodyText"/>
        <w:numPr>
          <w:ilvl w:val="0"/>
          <w:numId w:val="12"/>
        </w:numPr>
        <w:spacing w:after="120"/>
        <w:ind w:left="1440"/>
        <w:rPr>
          <w:sz w:val="28"/>
          <w:szCs w:val="28"/>
        </w:rPr>
      </w:pPr>
      <w:r w:rsidRPr="00945218">
        <w:rPr>
          <w:sz w:val="28"/>
          <w:szCs w:val="28"/>
        </w:rPr>
        <w:t>Gửi mail thông báo đặt hàng thành công cho khách hàng</w:t>
      </w:r>
    </w:p>
    <w:p w14:paraId="7A49C79C" w14:textId="77777777" w:rsidR="002F747D" w:rsidRPr="00945218" w:rsidRDefault="002F747D" w:rsidP="002F747D">
      <w:pPr>
        <w:pStyle w:val="BodyText"/>
        <w:numPr>
          <w:ilvl w:val="0"/>
          <w:numId w:val="13"/>
        </w:numPr>
        <w:spacing w:after="120"/>
        <w:ind w:left="630"/>
        <w:rPr>
          <w:sz w:val="28"/>
          <w:szCs w:val="28"/>
        </w:rPr>
      </w:pPr>
      <w:r w:rsidRPr="00945218">
        <w:rPr>
          <w:b/>
          <w:bCs/>
          <w:sz w:val="28"/>
          <w:szCs w:val="28"/>
        </w:rPr>
        <w:t>Phần quản trị</w:t>
      </w:r>
      <w:r w:rsidRPr="00945218">
        <w:rPr>
          <w:sz w:val="28"/>
          <w:szCs w:val="28"/>
        </w:rPr>
        <w:t>: Admin có quyền kiểm soát hoạt động của hệ thống  ,Admin được cấp username và password để đăng nhập hệ thống thực hiện chức năng chính của mình</w:t>
      </w:r>
    </w:p>
    <w:p w14:paraId="7B7B9372" w14:textId="77777777" w:rsidR="002F747D" w:rsidRPr="00945218" w:rsidRDefault="002F747D" w:rsidP="002F747D">
      <w:pPr>
        <w:pStyle w:val="BodyText"/>
        <w:numPr>
          <w:ilvl w:val="0"/>
          <w:numId w:val="14"/>
        </w:numPr>
        <w:spacing w:after="120"/>
        <w:ind w:left="1440"/>
        <w:rPr>
          <w:sz w:val="28"/>
          <w:szCs w:val="28"/>
        </w:rPr>
      </w:pPr>
      <w:r w:rsidRPr="00945218">
        <w:rPr>
          <w:sz w:val="28"/>
          <w:szCs w:val="28"/>
        </w:rPr>
        <w:t>Chức năng cập nhật,sửa,xóa các mặt hàng,loại hàng ,nhà sản xuất ,tin tức.</w:t>
      </w:r>
    </w:p>
    <w:p w14:paraId="4ED46C48" w14:textId="77777777" w:rsidR="002F747D" w:rsidRPr="00945218" w:rsidRDefault="002F747D" w:rsidP="002F747D">
      <w:pPr>
        <w:pStyle w:val="BodyText"/>
        <w:numPr>
          <w:ilvl w:val="0"/>
          <w:numId w:val="14"/>
        </w:numPr>
        <w:spacing w:after="120"/>
        <w:ind w:left="1440"/>
        <w:rPr>
          <w:sz w:val="28"/>
          <w:szCs w:val="28"/>
        </w:rPr>
      </w:pPr>
      <w:r w:rsidRPr="00945218">
        <w:rPr>
          <w:sz w:val="28"/>
          <w:szCs w:val="28"/>
        </w:rPr>
        <w:t>Hiển thị đơn đặt hàng  thống kê theo ngày,khoảng thời gian</w:t>
      </w:r>
    </w:p>
    <w:p w14:paraId="464AE757" w14:textId="77777777" w:rsidR="002F747D" w:rsidRPr="00945218" w:rsidRDefault="002F747D" w:rsidP="002F747D">
      <w:pPr>
        <w:pStyle w:val="BodyText"/>
        <w:numPr>
          <w:ilvl w:val="0"/>
          <w:numId w:val="14"/>
        </w:numPr>
        <w:spacing w:after="120"/>
        <w:ind w:left="1440"/>
        <w:rPr>
          <w:sz w:val="28"/>
          <w:szCs w:val="28"/>
        </w:rPr>
      </w:pPr>
      <w:r w:rsidRPr="00945218">
        <w:rPr>
          <w:sz w:val="28"/>
          <w:szCs w:val="28"/>
        </w:rPr>
        <w:t>Quản lý sản phẩm.</w:t>
      </w:r>
    </w:p>
    <w:p w14:paraId="4299BEA3" w14:textId="77777777" w:rsidR="002F747D" w:rsidRPr="00945218" w:rsidRDefault="002F747D" w:rsidP="002F747D">
      <w:pPr>
        <w:pStyle w:val="BodyText"/>
        <w:numPr>
          <w:ilvl w:val="0"/>
          <w:numId w:val="14"/>
        </w:numPr>
        <w:spacing w:after="120"/>
        <w:ind w:left="1440"/>
        <w:rPr>
          <w:sz w:val="28"/>
          <w:szCs w:val="28"/>
        </w:rPr>
      </w:pPr>
      <w:r w:rsidRPr="00945218">
        <w:rPr>
          <w:sz w:val="28"/>
          <w:szCs w:val="28"/>
        </w:rPr>
        <w:t xml:space="preserve">Quản lý người dùng(nhân viên,khách hàng…) </w:t>
      </w:r>
    </w:p>
    <w:p w14:paraId="1F333860" w14:textId="77777777" w:rsidR="002F747D" w:rsidRPr="00945218" w:rsidRDefault="002F747D" w:rsidP="002F747D">
      <w:pPr>
        <w:pStyle w:val="Heading2"/>
        <w:spacing w:before="120" w:after="120" w:line="360" w:lineRule="auto"/>
        <w:rPr>
          <w:rFonts w:cs="Times New Roman"/>
        </w:rPr>
      </w:pPr>
      <w:bookmarkStart w:id="44" w:name="_Toc111120535"/>
      <w:bookmarkStart w:id="45" w:name="_Toc128797981"/>
      <w:bookmarkStart w:id="46" w:name="_Toc166689884"/>
      <w:r w:rsidRPr="00945218">
        <w:rPr>
          <w:rFonts w:cs="Times New Roman"/>
        </w:rPr>
        <w:lastRenderedPageBreak/>
        <w:t>Quy trình đặt hàng</w:t>
      </w:r>
      <w:bookmarkEnd w:id="44"/>
      <w:bookmarkEnd w:id="45"/>
      <w:bookmarkEnd w:id="46"/>
    </w:p>
    <w:p w14:paraId="0B068775"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44E9F1E0" wp14:editId="5DF0F67D">
            <wp:extent cx="5991225" cy="866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217" cy="870246"/>
                    </a:xfrm>
                    <a:prstGeom prst="rect">
                      <a:avLst/>
                    </a:prstGeom>
                    <a:noFill/>
                    <a:ln>
                      <a:noFill/>
                    </a:ln>
                  </pic:spPr>
                </pic:pic>
              </a:graphicData>
            </a:graphic>
          </wp:inline>
        </w:drawing>
      </w:r>
    </w:p>
    <w:p w14:paraId="1487390C" w14:textId="77777777" w:rsidR="002F747D" w:rsidRPr="00945218" w:rsidRDefault="002F747D" w:rsidP="002F747D">
      <w:pPr>
        <w:pStyle w:val="Caption"/>
        <w:rPr>
          <w:sz w:val="28"/>
          <w:szCs w:val="28"/>
        </w:rPr>
      </w:pPr>
      <w:bookmarkStart w:id="47" w:name="_Toc91701694"/>
      <w:bookmarkStart w:id="48" w:name="_Toc166688473"/>
      <w:r w:rsidRPr="00945218">
        <w:rPr>
          <w:sz w:val="28"/>
          <w:szCs w:val="28"/>
        </w:rPr>
        <w:t xml:space="preserve">Hình </w:t>
      </w:r>
      <w:r w:rsidRPr="00945218">
        <w:rPr>
          <w:sz w:val="28"/>
          <w:szCs w:val="28"/>
        </w:rPr>
        <w:fldChar w:fldCharType="begin"/>
      </w:r>
      <w:r w:rsidRPr="00945218">
        <w:rPr>
          <w:sz w:val="28"/>
          <w:szCs w:val="28"/>
        </w:rPr>
        <w:instrText xml:space="preserve"> STYLEREF 1 \s </w:instrText>
      </w:r>
      <w:r w:rsidRPr="00945218">
        <w:rPr>
          <w:sz w:val="28"/>
          <w:szCs w:val="28"/>
        </w:rPr>
        <w:fldChar w:fldCharType="separate"/>
      </w:r>
      <w:r w:rsidRPr="00945218">
        <w:rPr>
          <w:noProof/>
          <w:sz w:val="28"/>
          <w:szCs w:val="28"/>
        </w:rPr>
        <w:t>2</w:t>
      </w:r>
      <w:r w:rsidRPr="00945218">
        <w:rPr>
          <w:noProof/>
          <w:sz w:val="28"/>
          <w:szCs w:val="28"/>
        </w:rPr>
        <w:fldChar w:fldCharType="end"/>
      </w:r>
      <w:r w:rsidRPr="00945218">
        <w:rPr>
          <w:sz w:val="28"/>
          <w:szCs w:val="28"/>
        </w:rPr>
        <w:t>.</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1</w:t>
      </w:r>
      <w:r w:rsidRPr="00945218">
        <w:rPr>
          <w:noProof/>
          <w:sz w:val="28"/>
          <w:szCs w:val="28"/>
        </w:rPr>
        <w:fldChar w:fldCharType="end"/>
      </w:r>
      <w:r w:rsidRPr="00945218">
        <w:rPr>
          <w:sz w:val="28"/>
          <w:szCs w:val="28"/>
        </w:rPr>
        <w:t>. Sơ đồ quy trình đặt hàng</w:t>
      </w:r>
      <w:bookmarkEnd w:id="47"/>
      <w:bookmarkEnd w:id="48"/>
    </w:p>
    <w:p w14:paraId="22A434EA" w14:textId="77777777" w:rsidR="002F747D" w:rsidRPr="00945218" w:rsidRDefault="002F747D" w:rsidP="002F747D">
      <w:pPr>
        <w:pStyle w:val="BodyText"/>
        <w:spacing w:after="120"/>
        <w:rPr>
          <w:sz w:val="28"/>
          <w:szCs w:val="28"/>
        </w:rPr>
      </w:pPr>
      <w:r w:rsidRPr="00945218">
        <w:rPr>
          <w:sz w:val="28"/>
          <w:szCs w:val="28"/>
        </w:rPr>
        <w:t xml:space="preserve">Yêu cầu: </w:t>
      </w:r>
    </w:p>
    <w:p w14:paraId="108EA74A" w14:textId="77777777" w:rsidR="002F747D" w:rsidRPr="00945218" w:rsidRDefault="002F747D" w:rsidP="002F747D">
      <w:pPr>
        <w:pStyle w:val="BodyText"/>
        <w:numPr>
          <w:ilvl w:val="0"/>
          <w:numId w:val="15"/>
        </w:numPr>
        <w:spacing w:after="120"/>
        <w:rPr>
          <w:sz w:val="28"/>
          <w:szCs w:val="28"/>
        </w:rPr>
      </w:pPr>
      <w:r w:rsidRPr="00945218">
        <w:rPr>
          <w:sz w:val="28"/>
          <w:szCs w:val="28"/>
        </w:rPr>
        <w:t>Chất lượng sản phẩm phải đạt theo tiêu chuẩn</w:t>
      </w:r>
    </w:p>
    <w:p w14:paraId="4BB470CA" w14:textId="77777777" w:rsidR="002F747D" w:rsidRPr="00945218" w:rsidRDefault="002F747D" w:rsidP="002F747D">
      <w:pPr>
        <w:pStyle w:val="BodyText"/>
        <w:numPr>
          <w:ilvl w:val="0"/>
          <w:numId w:val="15"/>
        </w:numPr>
        <w:spacing w:after="120"/>
        <w:rPr>
          <w:sz w:val="28"/>
          <w:szCs w:val="28"/>
        </w:rPr>
      </w:pPr>
      <w:r w:rsidRPr="00945218">
        <w:rPr>
          <w:sz w:val="28"/>
          <w:szCs w:val="28"/>
        </w:rPr>
        <w:t xml:space="preserve">Sản phẩm giao đúng thời hạn </w:t>
      </w:r>
    </w:p>
    <w:p w14:paraId="6457C3FB" w14:textId="77777777" w:rsidR="002F747D" w:rsidRPr="00945218" w:rsidRDefault="002F747D" w:rsidP="002F747D">
      <w:pPr>
        <w:pStyle w:val="Heading2"/>
        <w:spacing w:before="120" w:after="120" w:line="360" w:lineRule="auto"/>
        <w:rPr>
          <w:rFonts w:cs="Times New Roman"/>
        </w:rPr>
      </w:pPr>
      <w:bookmarkStart w:id="49" w:name="_Toc111120536"/>
      <w:bookmarkStart w:id="50" w:name="_Toc128797982"/>
      <w:bookmarkStart w:id="51" w:name="_Toc166689885"/>
      <w:r w:rsidRPr="00945218">
        <w:rPr>
          <w:rFonts w:cs="Times New Roman"/>
        </w:rPr>
        <w:t>Quy trình xử lý đơn đặt hàng</w:t>
      </w:r>
      <w:bookmarkEnd w:id="49"/>
      <w:bookmarkEnd w:id="50"/>
      <w:bookmarkEnd w:id="51"/>
    </w:p>
    <w:p w14:paraId="160662C8"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002D0AA2" wp14:editId="5AFD8792">
            <wp:extent cx="5811978" cy="106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4679" cy="1069131"/>
                    </a:xfrm>
                    <a:prstGeom prst="rect">
                      <a:avLst/>
                    </a:prstGeom>
                    <a:noFill/>
                    <a:ln>
                      <a:noFill/>
                    </a:ln>
                  </pic:spPr>
                </pic:pic>
              </a:graphicData>
            </a:graphic>
          </wp:inline>
        </w:drawing>
      </w:r>
    </w:p>
    <w:p w14:paraId="0E084A08" w14:textId="77777777" w:rsidR="002F747D" w:rsidRPr="00945218" w:rsidRDefault="002F747D" w:rsidP="002F747D">
      <w:pPr>
        <w:pStyle w:val="Caption"/>
        <w:rPr>
          <w:sz w:val="28"/>
          <w:szCs w:val="28"/>
        </w:rPr>
      </w:pPr>
      <w:bookmarkStart w:id="52" w:name="_Toc91701695"/>
      <w:bookmarkStart w:id="53" w:name="_Toc166688474"/>
      <w:r w:rsidRPr="00945218">
        <w:rPr>
          <w:sz w:val="28"/>
          <w:szCs w:val="28"/>
        </w:rPr>
        <w:t xml:space="preserve">Hình </w:t>
      </w:r>
      <w:r w:rsidRPr="00945218">
        <w:rPr>
          <w:sz w:val="28"/>
          <w:szCs w:val="28"/>
        </w:rPr>
        <w:fldChar w:fldCharType="begin"/>
      </w:r>
      <w:r w:rsidRPr="00945218">
        <w:rPr>
          <w:sz w:val="28"/>
          <w:szCs w:val="28"/>
        </w:rPr>
        <w:instrText xml:space="preserve"> STYLEREF 1 \s </w:instrText>
      </w:r>
      <w:r w:rsidRPr="00945218">
        <w:rPr>
          <w:sz w:val="28"/>
          <w:szCs w:val="28"/>
        </w:rPr>
        <w:fldChar w:fldCharType="separate"/>
      </w:r>
      <w:r w:rsidRPr="00945218">
        <w:rPr>
          <w:noProof/>
          <w:sz w:val="28"/>
          <w:szCs w:val="28"/>
        </w:rPr>
        <w:t>2</w:t>
      </w:r>
      <w:r w:rsidRPr="00945218">
        <w:rPr>
          <w:noProof/>
          <w:sz w:val="28"/>
          <w:szCs w:val="28"/>
        </w:rPr>
        <w:fldChar w:fldCharType="end"/>
      </w:r>
      <w:r w:rsidRPr="00945218">
        <w:rPr>
          <w:sz w:val="28"/>
          <w:szCs w:val="28"/>
        </w:rPr>
        <w:t>.</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2</w:t>
      </w:r>
      <w:r w:rsidRPr="00945218">
        <w:rPr>
          <w:noProof/>
          <w:sz w:val="28"/>
          <w:szCs w:val="28"/>
        </w:rPr>
        <w:fldChar w:fldCharType="end"/>
      </w:r>
      <w:r w:rsidRPr="00945218">
        <w:rPr>
          <w:sz w:val="28"/>
          <w:szCs w:val="28"/>
        </w:rPr>
        <w:t>. Sơ đồ quy trình xử lý đơn đặt hàng</w:t>
      </w:r>
      <w:bookmarkEnd w:id="52"/>
      <w:bookmarkEnd w:id="53"/>
    </w:p>
    <w:p w14:paraId="6F0CD14C" w14:textId="77777777" w:rsidR="002F747D" w:rsidRPr="00945218" w:rsidRDefault="002F747D" w:rsidP="002F747D">
      <w:pPr>
        <w:pStyle w:val="BodyText"/>
        <w:spacing w:after="120"/>
        <w:rPr>
          <w:sz w:val="28"/>
          <w:szCs w:val="28"/>
        </w:rPr>
      </w:pPr>
      <w:r w:rsidRPr="00945218">
        <w:rPr>
          <w:sz w:val="28"/>
          <w:szCs w:val="28"/>
        </w:rPr>
        <w:t>Yêu cầu:</w:t>
      </w:r>
    </w:p>
    <w:p w14:paraId="59C639E2" w14:textId="77777777" w:rsidR="002F747D" w:rsidRPr="00945218" w:rsidRDefault="002F747D" w:rsidP="002F747D">
      <w:pPr>
        <w:pStyle w:val="BodyText"/>
        <w:numPr>
          <w:ilvl w:val="0"/>
          <w:numId w:val="16"/>
        </w:numPr>
        <w:spacing w:after="120"/>
        <w:rPr>
          <w:sz w:val="28"/>
          <w:szCs w:val="28"/>
        </w:rPr>
      </w:pPr>
      <w:r w:rsidRPr="00945218">
        <w:rPr>
          <w:sz w:val="28"/>
          <w:szCs w:val="28"/>
        </w:rPr>
        <w:t>Giao đúng chất lượng sản phẩm</w:t>
      </w:r>
    </w:p>
    <w:p w14:paraId="24A774E3" w14:textId="77777777" w:rsidR="002F747D" w:rsidRPr="00945218" w:rsidRDefault="002F747D" w:rsidP="002F747D">
      <w:pPr>
        <w:pStyle w:val="BodyText"/>
        <w:numPr>
          <w:ilvl w:val="0"/>
          <w:numId w:val="16"/>
        </w:numPr>
        <w:spacing w:after="120"/>
        <w:rPr>
          <w:sz w:val="28"/>
          <w:szCs w:val="28"/>
        </w:rPr>
      </w:pPr>
      <w:r w:rsidRPr="00945218">
        <w:rPr>
          <w:sz w:val="28"/>
          <w:szCs w:val="28"/>
        </w:rPr>
        <w:t>Sản phẩm phải được đóng gói cẩn thận</w:t>
      </w:r>
    </w:p>
    <w:p w14:paraId="473BDD84" w14:textId="77777777" w:rsidR="002F747D" w:rsidRPr="00945218" w:rsidRDefault="002F747D" w:rsidP="002F747D">
      <w:pPr>
        <w:pStyle w:val="BodyText"/>
        <w:numPr>
          <w:ilvl w:val="0"/>
          <w:numId w:val="16"/>
        </w:numPr>
        <w:spacing w:after="120"/>
        <w:rPr>
          <w:sz w:val="28"/>
          <w:szCs w:val="28"/>
        </w:rPr>
      </w:pPr>
      <w:r w:rsidRPr="00945218">
        <w:rPr>
          <w:sz w:val="28"/>
          <w:szCs w:val="28"/>
        </w:rPr>
        <w:t>Sản phẩm phải giao đúng địa chỉ,đúng người nhận</w:t>
      </w:r>
    </w:p>
    <w:p w14:paraId="5EADDB81" w14:textId="77777777" w:rsidR="002F747D" w:rsidRPr="00945218" w:rsidRDefault="002F747D" w:rsidP="002F747D">
      <w:pPr>
        <w:pStyle w:val="Heading2"/>
        <w:spacing w:before="120" w:after="120" w:line="360" w:lineRule="auto"/>
        <w:rPr>
          <w:rFonts w:cs="Times New Roman"/>
        </w:rPr>
      </w:pPr>
      <w:bookmarkStart w:id="54" w:name="_Toc111120537"/>
      <w:bookmarkStart w:id="55" w:name="_Toc128797983"/>
      <w:bookmarkStart w:id="56" w:name="_Toc166689886"/>
      <w:bookmarkEnd w:id="29"/>
      <w:r w:rsidRPr="00945218">
        <w:rPr>
          <w:rFonts w:cs="Times New Roman"/>
        </w:rPr>
        <w:lastRenderedPageBreak/>
        <w:t>Sơ đồ quản lý bán</w:t>
      </w:r>
      <w:bookmarkEnd w:id="54"/>
      <w:bookmarkEnd w:id="55"/>
      <w:r w:rsidRPr="00945218">
        <w:rPr>
          <w:rFonts w:cs="Times New Roman"/>
        </w:rPr>
        <w:t xml:space="preserve"> laptop và linh kiện</w:t>
      </w:r>
      <w:bookmarkEnd w:id="56"/>
    </w:p>
    <w:p w14:paraId="4ECAD9CD" w14:textId="77777777" w:rsidR="002F747D" w:rsidRPr="00945218" w:rsidRDefault="002F747D" w:rsidP="002F747D">
      <w:pPr>
        <w:pStyle w:val="BodyText"/>
        <w:spacing w:after="120"/>
        <w:ind w:firstLine="0"/>
        <w:jc w:val="center"/>
        <w:rPr>
          <w:sz w:val="28"/>
          <w:szCs w:val="28"/>
        </w:rPr>
      </w:pPr>
      <w:r w:rsidRPr="00945218">
        <w:rPr>
          <w:noProof/>
          <w:sz w:val="28"/>
          <w:szCs w:val="28"/>
        </w:rPr>
        <w:drawing>
          <wp:inline distT="0" distB="0" distL="0" distR="0" wp14:anchorId="4B46D803" wp14:editId="77D9C97F">
            <wp:extent cx="6225902" cy="3828415"/>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225902" cy="3828415"/>
                    </a:xfrm>
                    <a:prstGeom prst="rect">
                      <a:avLst/>
                    </a:prstGeom>
                    <a:noFill/>
                    <a:ln>
                      <a:noFill/>
                    </a:ln>
                  </pic:spPr>
                </pic:pic>
              </a:graphicData>
            </a:graphic>
          </wp:inline>
        </w:drawing>
      </w:r>
    </w:p>
    <w:p w14:paraId="57126390" w14:textId="77777777" w:rsidR="002F747D" w:rsidRPr="00945218" w:rsidRDefault="002F747D" w:rsidP="002F747D">
      <w:pPr>
        <w:pStyle w:val="Caption"/>
        <w:rPr>
          <w:sz w:val="28"/>
          <w:szCs w:val="28"/>
        </w:rPr>
      </w:pPr>
      <w:bookmarkStart w:id="57" w:name="_Toc91701696"/>
      <w:r w:rsidRPr="00945218">
        <w:rPr>
          <w:sz w:val="28"/>
          <w:szCs w:val="28"/>
        </w:rPr>
        <w:t>Hình 2.3. Sơ đồ use case tổng quát.</w:t>
      </w:r>
      <w:bookmarkEnd w:id="57"/>
    </w:p>
    <w:p w14:paraId="77828033" w14:textId="77777777" w:rsidR="002F747D" w:rsidRPr="00945218" w:rsidRDefault="002F747D" w:rsidP="002F747D">
      <w:pPr>
        <w:pStyle w:val="Heading2"/>
        <w:spacing w:before="120" w:after="120" w:line="360" w:lineRule="auto"/>
        <w:rPr>
          <w:rFonts w:cs="Times New Roman"/>
        </w:rPr>
      </w:pPr>
      <w:bookmarkStart w:id="58" w:name="_Toc111120538"/>
      <w:bookmarkStart w:id="59" w:name="_Toc128797984"/>
      <w:bookmarkStart w:id="60" w:name="_Toc166689887"/>
      <w:r w:rsidRPr="00945218">
        <w:rPr>
          <w:rFonts w:cs="Times New Roman"/>
        </w:rPr>
        <w:lastRenderedPageBreak/>
        <w:t>Sơ đồ chi tiết</w:t>
      </w:r>
      <w:bookmarkEnd w:id="58"/>
      <w:bookmarkEnd w:id="59"/>
      <w:bookmarkEnd w:id="60"/>
    </w:p>
    <w:p w14:paraId="647D0C27" w14:textId="77777777" w:rsidR="002F747D" w:rsidRPr="00945218" w:rsidRDefault="002F747D" w:rsidP="002F747D">
      <w:pPr>
        <w:pStyle w:val="Figure"/>
        <w:spacing w:before="120" w:after="120" w:line="360" w:lineRule="auto"/>
        <w:rPr>
          <w:sz w:val="28"/>
          <w:szCs w:val="28"/>
        </w:rPr>
      </w:pPr>
      <w:r w:rsidRPr="00945218">
        <w:rPr>
          <w:noProof/>
          <w:sz w:val="28"/>
          <w:szCs w:val="28"/>
        </w:rPr>
        <w:drawing>
          <wp:inline distT="0" distB="0" distL="114300" distR="114300" wp14:anchorId="7914083E" wp14:editId="108D1D26">
            <wp:extent cx="5759450" cy="3079115"/>
            <wp:effectExtent l="0" t="0" r="1270" b="146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2"/>
                    <a:stretch>
                      <a:fillRect/>
                    </a:stretch>
                  </pic:blipFill>
                  <pic:spPr>
                    <a:xfrm>
                      <a:off x="0" y="0"/>
                      <a:ext cx="5759450" cy="3079115"/>
                    </a:xfrm>
                    <a:prstGeom prst="rect">
                      <a:avLst/>
                    </a:prstGeom>
                    <a:noFill/>
                    <a:ln>
                      <a:noFill/>
                    </a:ln>
                  </pic:spPr>
                </pic:pic>
              </a:graphicData>
            </a:graphic>
          </wp:inline>
        </w:drawing>
      </w:r>
    </w:p>
    <w:p w14:paraId="2C48161A" w14:textId="77777777" w:rsidR="002F747D" w:rsidRPr="00945218" w:rsidRDefault="002F747D" w:rsidP="002F747D">
      <w:pPr>
        <w:pStyle w:val="Caption"/>
        <w:rPr>
          <w:sz w:val="28"/>
          <w:szCs w:val="28"/>
        </w:rPr>
      </w:pPr>
      <w:bookmarkStart w:id="61" w:name="_Toc91701697"/>
      <w:r w:rsidRPr="00945218">
        <w:rPr>
          <w:sz w:val="28"/>
          <w:szCs w:val="28"/>
        </w:rPr>
        <w:t>Hình 2.4. Sơ đồ use case chi tiết quản lý thông tin khách hàng.</w:t>
      </w:r>
      <w:bookmarkEnd w:id="61"/>
    </w:p>
    <w:p w14:paraId="6484A66E" w14:textId="77777777" w:rsidR="002F747D" w:rsidRPr="00945218" w:rsidRDefault="002F747D" w:rsidP="002F747D">
      <w:pPr>
        <w:pStyle w:val="BodyText"/>
        <w:spacing w:after="120"/>
        <w:rPr>
          <w:sz w:val="28"/>
          <w:szCs w:val="28"/>
        </w:rPr>
      </w:pPr>
    </w:p>
    <w:p w14:paraId="4FF1B2A3" w14:textId="77777777" w:rsidR="002F747D" w:rsidRPr="00945218" w:rsidRDefault="002F747D" w:rsidP="002F747D">
      <w:pPr>
        <w:pStyle w:val="BodyText"/>
        <w:keepNext/>
        <w:spacing w:after="120"/>
        <w:rPr>
          <w:sz w:val="28"/>
          <w:szCs w:val="28"/>
        </w:rPr>
      </w:pPr>
      <w:r w:rsidRPr="00945218">
        <w:rPr>
          <w:noProof/>
          <w:sz w:val="28"/>
          <w:szCs w:val="28"/>
        </w:rPr>
        <w:drawing>
          <wp:inline distT="0" distB="0" distL="114300" distR="114300" wp14:anchorId="10A40091" wp14:editId="7EB67245">
            <wp:extent cx="5113020" cy="3108960"/>
            <wp:effectExtent l="0" t="0" r="762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3"/>
                    <a:stretch>
                      <a:fillRect/>
                    </a:stretch>
                  </pic:blipFill>
                  <pic:spPr>
                    <a:xfrm>
                      <a:off x="0" y="0"/>
                      <a:ext cx="5113020" cy="3108960"/>
                    </a:xfrm>
                    <a:prstGeom prst="rect">
                      <a:avLst/>
                    </a:prstGeom>
                    <a:noFill/>
                    <a:ln>
                      <a:noFill/>
                    </a:ln>
                  </pic:spPr>
                </pic:pic>
              </a:graphicData>
            </a:graphic>
          </wp:inline>
        </w:drawing>
      </w:r>
    </w:p>
    <w:p w14:paraId="065EE78B" w14:textId="77777777" w:rsidR="002F747D" w:rsidRPr="00945218" w:rsidRDefault="002F747D" w:rsidP="002F747D">
      <w:pPr>
        <w:pStyle w:val="Caption"/>
        <w:rPr>
          <w:sz w:val="28"/>
          <w:szCs w:val="28"/>
        </w:rPr>
      </w:pPr>
      <w:bookmarkStart w:id="62" w:name="_Toc91701698"/>
      <w:r w:rsidRPr="00945218">
        <w:rPr>
          <w:sz w:val="28"/>
          <w:szCs w:val="28"/>
        </w:rPr>
        <w:t>Hình 2.5. Sơ đồ use case chi tiết quản lý đơn hàng</w:t>
      </w:r>
      <w:bookmarkEnd w:id="62"/>
    </w:p>
    <w:p w14:paraId="01E56830" w14:textId="77777777" w:rsidR="002F747D" w:rsidRPr="00945218" w:rsidRDefault="002F747D" w:rsidP="002F747D">
      <w:pPr>
        <w:pStyle w:val="BodyText"/>
        <w:spacing w:after="120"/>
        <w:rPr>
          <w:sz w:val="28"/>
          <w:szCs w:val="28"/>
        </w:rPr>
      </w:pPr>
    </w:p>
    <w:p w14:paraId="58DA9EC0" w14:textId="77777777" w:rsidR="002F747D" w:rsidRPr="00945218" w:rsidRDefault="002F747D" w:rsidP="002F747D">
      <w:pPr>
        <w:pStyle w:val="Caption"/>
        <w:ind w:firstLineChars="92" w:firstLine="258"/>
        <w:rPr>
          <w:sz w:val="28"/>
          <w:szCs w:val="28"/>
        </w:rPr>
      </w:pPr>
      <w:r w:rsidRPr="00945218">
        <w:rPr>
          <w:sz w:val="28"/>
          <w:szCs w:val="28"/>
        </w:rPr>
        <w:lastRenderedPageBreak/>
        <w:t>.</w:t>
      </w:r>
    </w:p>
    <w:p w14:paraId="56091720" w14:textId="77777777" w:rsidR="002F747D" w:rsidRPr="00945218" w:rsidRDefault="002F747D" w:rsidP="002F747D">
      <w:pPr>
        <w:pStyle w:val="BodyText"/>
        <w:keepNext/>
        <w:spacing w:after="120"/>
        <w:rPr>
          <w:sz w:val="28"/>
          <w:szCs w:val="28"/>
        </w:rPr>
      </w:pPr>
      <w:r w:rsidRPr="00945218">
        <w:rPr>
          <w:noProof/>
          <w:sz w:val="28"/>
          <w:szCs w:val="28"/>
        </w:rPr>
        <w:drawing>
          <wp:inline distT="0" distB="0" distL="114300" distR="114300" wp14:anchorId="384AB8BA" wp14:editId="259D948F">
            <wp:extent cx="4937760" cy="2964180"/>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4"/>
                    <a:stretch>
                      <a:fillRect/>
                    </a:stretch>
                  </pic:blipFill>
                  <pic:spPr>
                    <a:xfrm>
                      <a:off x="0" y="0"/>
                      <a:ext cx="4937760" cy="2964180"/>
                    </a:xfrm>
                    <a:prstGeom prst="rect">
                      <a:avLst/>
                    </a:prstGeom>
                    <a:noFill/>
                    <a:ln>
                      <a:noFill/>
                    </a:ln>
                  </pic:spPr>
                </pic:pic>
              </a:graphicData>
            </a:graphic>
          </wp:inline>
        </w:drawing>
      </w:r>
    </w:p>
    <w:p w14:paraId="35C8FC45" w14:textId="77777777" w:rsidR="002F747D" w:rsidRPr="00945218" w:rsidRDefault="002F747D" w:rsidP="002F747D">
      <w:pPr>
        <w:pStyle w:val="Caption"/>
        <w:rPr>
          <w:sz w:val="28"/>
          <w:szCs w:val="28"/>
        </w:rPr>
      </w:pPr>
      <w:bookmarkStart w:id="63" w:name="_Toc91701699"/>
      <w:r w:rsidRPr="00945218">
        <w:rPr>
          <w:sz w:val="28"/>
          <w:szCs w:val="28"/>
        </w:rPr>
        <w:t>Hình 2.6. Sơ đồ use case quản lý sản phẩm</w:t>
      </w:r>
      <w:bookmarkEnd w:id="63"/>
    </w:p>
    <w:p w14:paraId="7A82AE24" w14:textId="77777777" w:rsidR="002F747D" w:rsidRPr="00945218" w:rsidRDefault="002F747D" w:rsidP="002F747D">
      <w:pPr>
        <w:pStyle w:val="Caption"/>
        <w:ind w:firstLineChars="92" w:firstLine="258"/>
        <w:rPr>
          <w:sz w:val="28"/>
          <w:szCs w:val="28"/>
        </w:rPr>
      </w:pPr>
    </w:p>
    <w:p w14:paraId="025F9B6F" w14:textId="77777777" w:rsidR="002F747D" w:rsidRPr="00945218" w:rsidRDefault="002F747D" w:rsidP="002F747D">
      <w:pPr>
        <w:pStyle w:val="Caption"/>
        <w:ind w:firstLineChars="92" w:firstLine="258"/>
        <w:rPr>
          <w:sz w:val="28"/>
          <w:szCs w:val="28"/>
        </w:rPr>
      </w:pPr>
      <w:r w:rsidRPr="00945218">
        <w:rPr>
          <w:sz w:val="28"/>
          <w:szCs w:val="28"/>
        </w:rPr>
        <w:t>.</w:t>
      </w:r>
    </w:p>
    <w:p w14:paraId="28DAAAA5" w14:textId="77777777" w:rsidR="002F747D" w:rsidRPr="00945218" w:rsidRDefault="002F747D" w:rsidP="002F747D">
      <w:pPr>
        <w:pStyle w:val="BodyText"/>
        <w:keepNext/>
        <w:spacing w:after="120"/>
        <w:rPr>
          <w:sz w:val="28"/>
          <w:szCs w:val="28"/>
        </w:rPr>
      </w:pPr>
      <w:r w:rsidRPr="00945218">
        <w:rPr>
          <w:noProof/>
          <w:sz w:val="28"/>
          <w:szCs w:val="28"/>
        </w:rPr>
        <w:drawing>
          <wp:inline distT="0" distB="0" distL="114300" distR="114300" wp14:anchorId="2958F563" wp14:editId="54CA9CB9">
            <wp:extent cx="5318760" cy="2446020"/>
            <wp:effectExtent l="0" t="0" r="0" b="762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5"/>
                    <a:stretch>
                      <a:fillRect/>
                    </a:stretch>
                  </pic:blipFill>
                  <pic:spPr>
                    <a:xfrm>
                      <a:off x="0" y="0"/>
                      <a:ext cx="5318760" cy="2446020"/>
                    </a:xfrm>
                    <a:prstGeom prst="rect">
                      <a:avLst/>
                    </a:prstGeom>
                    <a:noFill/>
                    <a:ln>
                      <a:noFill/>
                    </a:ln>
                  </pic:spPr>
                </pic:pic>
              </a:graphicData>
            </a:graphic>
          </wp:inline>
        </w:drawing>
      </w:r>
    </w:p>
    <w:p w14:paraId="67D1540F" w14:textId="77777777" w:rsidR="002F747D" w:rsidRPr="00945218" w:rsidRDefault="002F747D" w:rsidP="002F747D">
      <w:pPr>
        <w:pStyle w:val="Caption"/>
        <w:rPr>
          <w:sz w:val="28"/>
          <w:szCs w:val="28"/>
        </w:rPr>
      </w:pPr>
      <w:bookmarkStart w:id="64" w:name="_Toc91701700"/>
      <w:r w:rsidRPr="00945218">
        <w:rPr>
          <w:sz w:val="28"/>
          <w:szCs w:val="28"/>
        </w:rPr>
        <w:t>Hình 2.7. Sơ đồ quản lý phiếu đặt hàng</w:t>
      </w:r>
      <w:bookmarkEnd w:id="64"/>
    </w:p>
    <w:p w14:paraId="6492A54E" w14:textId="77777777" w:rsidR="002F747D" w:rsidRPr="00945218" w:rsidRDefault="002F747D" w:rsidP="002F747D">
      <w:pPr>
        <w:pStyle w:val="BodyText"/>
        <w:numPr>
          <w:ilvl w:val="0"/>
          <w:numId w:val="17"/>
        </w:numPr>
        <w:spacing w:after="120"/>
        <w:rPr>
          <w:sz w:val="28"/>
          <w:szCs w:val="28"/>
        </w:rPr>
      </w:pPr>
      <w:r w:rsidRPr="00945218">
        <w:rPr>
          <w:sz w:val="28"/>
          <w:szCs w:val="28"/>
        </w:rPr>
        <w:t>Mô tả Quản lý xem thông tin khách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2F747D" w:rsidRPr="00945218" w14:paraId="54CFA3BE" w14:textId="77777777" w:rsidTr="006B07A4">
        <w:tc>
          <w:tcPr>
            <w:tcW w:w="2454" w:type="dxa"/>
            <w:vAlign w:val="center"/>
          </w:tcPr>
          <w:p w14:paraId="68DC83B7"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br w:type="page"/>
              <w:t>Tên Use case</w:t>
            </w:r>
          </w:p>
        </w:tc>
        <w:tc>
          <w:tcPr>
            <w:tcW w:w="6618" w:type="dxa"/>
          </w:tcPr>
          <w:p w14:paraId="6EB5F046" w14:textId="77777777" w:rsidR="002F747D" w:rsidRPr="00945218" w:rsidRDefault="002F747D" w:rsidP="006B07A4">
            <w:pPr>
              <w:pStyle w:val="Table120"/>
              <w:spacing w:before="120" w:after="120" w:line="360" w:lineRule="auto"/>
              <w:rPr>
                <w:sz w:val="28"/>
                <w:szCs w:val="28"/>
              </w:rPr>
            </w:pPr>
            <w:r w:rsidRPr="00945218">
              <w:rPr>
                <w:sz w:val="28"/>
                <w:szCs w:val="28"/>
              </w:rPr>
              <w:t>Quản lý Thông Tin Khách Hàng</w:t>
            </w:r>
          </w:p>
        </w:tc>
      </w:tr>
      <w:tr w:rsidR="002F747D" w:rsidRPr="00945218" w14:paraId="2D553EE4" w14:textId="77777777" w:rsidTr="006B07A4">
        <w:tc>
          <w:tcPr>
            <w:tcW w:w="2454" w:type="dxa"/>
            <w:vAlign w:val="center"/>
          </w:tcPr>
          <w:p w14:paraId="3CC982AB" w14:textId="77777777" w:rsidR="002F747D" w:rsidRPr="00945218" w:rsidRDefault="002F747D" w:rsidP="006B07A4">
            <w:pPr>
              <w:pStyle w:val="Table120"/>
              <w:spacing w:before="120" w:after="120" w:line="360" w:lineRule="auto"/>
              <w:rPr>
                <w:sz w:val="28"/>
                <w:szCs w:val="28"/>
              </w:rPr>
            </w:pPr>
            <w:r w:rsidRPr="00945218">
              <w:rPr>
                <w:sz w:val="28"/>
                <w:szCs w:val="28"/>
              </w:rPr>
              <w:t>Actor</w:t>
            </w:r>
          </w:p>
        </w:tc>
        <w:tc>
          <w:tcPr>
            <w:tcW w:w="6618" w:type="dxa"/>
          </w:tcPr>
          <w:p w14:paraId="19A6C160" w14:textId="77777777" w:rsidR="002F747D" w:rsidRPr="00945218" w:rsidRDefault="002F747D" w:rsidP="006B07A4">
            <w:pPr>
              <w:pStyle w:val="Table120"/>
              <w:spacing w:before="120" w:after="120" w:line="360" w:lineRule="auto"/>
              <w:rPr>
                <w:sz w:val="28"/>
                <w:szCs w:val="28"/>
              </w:rPr>
            </w:pPr>
            <w:r w:rsidRPr="00945218">
              <w:rPr>
                <w:sz w:val="28"/>
                <w:szCs w:val="28"/>
              </w:rPr>
              <w:t>Quản lý</w:t>
            </w:r>
          </w:p>
        </w:tc>
      </w:tr>
      <w:tr w:rsidR="002F747D" w:rsidRPr="00945218" w14:paraId="500BCB95" w14:textId="77777777" w:rsidTr="006B07A4">
        <w:tc>
          <w:tcPr>
            <w:tcW w:w="2454" w:type="dxa"/>
            <w:vAlign w:val="center"/>
          </w:tcPr>
          <w:p w14:paraId="3A5A8174" w14:textId="77777777" w:rsidR="002F747D" w:rsidRPr="00945218" w:rsidRDefault="002F747D" w:rsidP="006B07A4">
            <w:pPr>
              <w:pStyle w:val="Table120"/>
              <w:spacing w:before="120" w:after="120" w:line="360" w:lineRule="auto"/>
              <w:rPr>
                <w:sz w:val="28"/>
                <w:szCs w:val="28"/>
              </w:rPr>
            </w:pPr>
            <w:r w:rsidRPr="00945218">
              <w:rPr>
                <w:sz w:val="28"/>
                <w:szCs w:val="28"/>
              </w:rPr>
              <w:t>Mô tả</w:t>
            </w:r>
          </w:p>
        </w:tc>
        <w:tc>
          <w:tcPr>
            <w:tcW w:w="6618" w:type="dxa"/>
          </w:tcPr>
          <w:p w14:paraId="3D2503B3" w14:textId="77777777" w:rsidR="002F747D" w:rsidRPr="00945218" w:rsidRDefault="002F747D" w:rsidP="006B07A4">
            <w:pPr>
              <w:pStyle w:val="Table120"/>
              <w:spacing w:before="120" w:after="120" w:line="360" w:lineRule="auto"/>
              <w:rPr>
                <w:sz w:val="28"/>
                <w:szCs w:val="28"/>
              </w:rPr>
            </w:pPr>
            <w:r w:rsidRPr="00945218">
              <w:rPr>
                <w:sz w:val="28"/>
                <w:szCs w:val="28"/>
              </w:rPr>
              <w:t xml:space="preserve">Quản lý xem thông tin khách hàng trong hệ thống và thực hiện các chức năng thêm,xóa,tra cứu </w:t>
            </w:r>
          </w:p>
        </w:tc>
      </w:tr>
      <w:tr w:rsidR="002F747D" w:rsidRPr="00945218" w14:paraId="431BC3D2" w14:textId="77777777" w:rsidTr="006B07A4">
        <w:tc>
          <w:tcPr>
            <w:tcW w:w="2454" w:type="dxa"/>
            <w:vAlign w:val="center"/>
          </w:tcPr>
          <w:p w14:paraId="6F8DFFFF" w14:textId="77777777" w:rsidR="002F747D" w:rsidRPr="00945218" w:rsidRDefault="002F747D" w:rsidP="006B07A4">
            <w:pPr>
              <w:pStyle w:val="Table120"/>
              <w:spacing w:before="120" w:after="120" w:line="360" w:lineRule="auto"/>
              <w:rPr>
                <w:sz w:val="28"/>
                <w:szCs w:val="28"/>
              </w:rPr>
            </w:pPr>
            <w:r w:rsidRPr="00945218">
              <w:rPr>
                <w:sz w:val="28"/>
                <w:szCs w:val="28"/>
              </w:rPr>
              <w:t>Pre-conditions</w:t>
            </w:r>
          </w:p>
        </w:tc>
        <w:tc>
          <w:tcPr>
            <w:tcW w:w="6618" w:type="dxa"/>
          </w:tcPr>
          <w:p w14:paraId="35A2D6EB" w14:textId="77777777" w:rsidR="002F747D" w:rsidRPr="00945218" w:rsidRDefault="002F747D" w:rsidP="006B07A4">
            <w:pPr>
              <w:pStyle w:val="Table120"/>
              <w:spacing w:before="120" w:after="120" w:line="360" w:lineRule="auto"/>
              <w:rPr>
                <w:sz w:val="28"/>
                <w:szCs w:val="28"/>
              </w:rPr>
            </w:pPr>
            <w:r w:rsidRPr="00945218">
              <w:rPr>
                <w:sz w:val="28"/>
                <w:szCs w:val="28"/>
              </w:rPr>
              <w:t>Đăng nhập admin,</w:t>
            </w:r>
          </w:p>
        </w:tc>
      </w:tr>
      <w:tr w:rsidR="002F747D" w:rsidRPr="00945218" w14:paraId="3CA753B2" w14:textId="77777777" w:rsidTr="006B07A4">
        <w:tc>
          <w:tcPr>
            <w:tcW w:w="2454" w:type="dxa"/>
            <w:vAlign w:val="center"/>
          </w:tcPr>
          <w:p w14:paraId="1B342FF3" w14:textId="77777777" w:rsidR="002F747D" w:rsidRPr="00945218" w:rsidRDefault="002F747D" w:rsidP="006B07A4">
            <w:pPr>
              <w:pStyle w:val="Table120"/>
              <w:spacing w:before="120" w:after="120" w:line="360" w:lineRule="auto"/>
              <w:rPr>
                <w:sz w:val="28"/>
                <w:szCs w:val="28"/>
              </w:rPr>
            </w:pPr>
            <w:r w:rsidRPr="00945218">
              <w:rPr>
                <w:sz w:val="28"/>
                <w:szCs w:val="28"/>
              </w:rPr>
              <w:t>Post-conditions</w:t>
            </w:r>
          </w:p>
        </w:tc>
        <w:tc>
          <w:tcPr>
            <w:tcW w:w="6618" w:type="dxa"/>
          </w:tcPr>
          <w:p w14:paraId="3C203CE4" w14:textId="77777777" w:rsidR="002F747D" w:rsidRPr="00945218" w:rsidRDefault="002F747D" w:rsidP="006B07A4">
            <w:pPr>
              <w:pStyle w:val="Table120"/>
              <w:spacing w:before="120" w:after="120" w:line="360" w:lineRule="auto"/>
              <w:rPr>
                <w:sz w:val="28"/>
                <w:szCs w:val="28"/>
              </w:rPr>
            </w:pPr>
            <w:r w:rsidRPr="00945218">
              <w:rPr>
                <w:sz w:val="28"/>
                <w:szCs w:val="28"/>
              </w:rPr>
              <w:t>Success:quản lý được trang web(thêm,xóa ,sửa ,tra cứu,…thông tin khách hàng,sản phẩm)</w:t>
            </w:r>
          </w:p>
          <w:p w14:paraId="3BCCD8D6" w14:textId="77777777" w:rsidR="002F747D" w:rsidRPr="00945218" w:rsidRDefault="002F747D" w:rsidP="006B07A4">
            <w:pPr>
              <w:pStyle w:val="Table120"/>
              <w:spacing w:before="120" w:after="120" w:line="360" w:lineRule="auto"/>
              <w:rPr>
                <w:sz w:val="28"/>
                <w:szCs w:val="28"/>
              </w:rPr>
            </w:pPr>
            <w:r w:rsidRPr="00945218">
              <w:rPr>
                <w:sz w:val="28"/>
                <w:szCs w:val="28"/>
              </w:rPr>
              <w:t>Fail:đăng nhập thất bại =&gt; không vào được trang web</w:t>
            </w:r>
          </w:p>
        </w:tc>
      </w:tr>
      <w:tr w:rsidR="002F747D" w:rsidRPr="00945218" w14:paraId="03D84795" w14:textId="77777777" w:rsidTr="006B07A4">
        <w:tc>
          <w:tcPr>
            <w:tcW w:w="2454" w:type="dxa"/>
            <w:vAlign w:val="center"/>
          </w:tcPr>
          <w:p w14:paraId="7A42B837" w14:textId="77777777" w:rsidR="002F747D" w:rsidRPr="00945218" w:rsidRDefault="002F747D" w:rsidP="006B07A4">
            <w:pPr>
              <w:pStyle w:val="Table120"/>
              <w:spacing w:before="120" w:after="120" w:line="360" w:lineRule="auto"/>
              <w:rPr>
                <w:sz w:val="28"/>
                <w:szCs w:val="28"/>
              </w:rPr>
            </w:pPr>
            <w:r w:rsidRPr="00945218">
              <w:rPr>
                <w:sz w:val="28"/>
                <w:szCs w:val="28"/>
              </w:rPr>
              <w:t>Luồng sự kiện chính</w:t>
            </w:r>
          </w:p>
        </w:tc>
        <w:tc>
          <w:tcPr>
            <w:tcW w:w="6618" w:type="dxa"/>
          </w:tcPr>
          <w:p w14:paraId="6CA20D0A" w14:textId="77777777" w:rsidR="002F747D" w:rsidRPr="00945218" w:rsidRDefault="002F747D" w:rsidP="006B07A4">
            <w:pPr>
              <w:pStyle w:val="Table120"/>
              <w:spacing w:before="120" w:after="120" w:line="360" w:lineRule="auto"/>
              <w:rPr>
                <w:sz w:val="28"/>
                <w:szCs w:val="28"/>
              </w:rPr>
            </w:pPr>
            <w:bookmarkStart w:id="65" w:name="_Toc273689036"/>
            <w:bookmarkStart w:id="66" w:name="_Toc273689112"/>
            <w:r w:rsidRPr="00945218">
              <w:rPr>
                <w:sz w:val="28"/>
                <w:szCs w:val="28"/>
              </w:rPr>
              <w:t>Actor chọn chức năng Quản lý Thông Tin Khách Hàng.</w:t>
            </w:r>
            <w:bookmarkEnd w:id="65"/>
            <w:bookmarkEnd w:id="66"/>
          </w:p>
          <w:p w14:paraId="1FDB2A9A" w14:textId="77777777" w:rsidR="002F747D" w:rsidRPr="00945218" w:rsidRDefault="002F747D" w:rsidP="006B07A4">
            <w:pPr>
              <w:pStyle w:val="Table120"/>
              <w:spacing w:before="120" w:after="120" w:line="360" w:lineRule="auto"/>
              <w:rPr>
                <w:sz w:val="28"/>
                <w:szCs w:val="28"/>
              </w:rPr>
            </w:pPr>
            <w:bookmarkStart w:id="67" w:name="_Toc273689037"/>
            <w:bookmarkStart w:id="68" w:name="_Toc273689113"/>
            <w:r w:rsidRPr="00945218">
              <w:rPr>
                <w:sz w:val="28"/>
                <w:szCs w:val="28"/>
              </w:rPr>
              <w:t>Hệ thống hiển thị màn hình Quản lý Thông Tin Khách Hàng.</w:t>
            </w:r>
            <w:bookmarkEnd w:id="67"/>
            <w:bookmarkEnd w:id="68"/>
          </w:p>
          <w:p w14:paraId="35FE1410" w14:textId="77777777" w:rsidR="002F747D" w:rsidRPr="00945218" w:rsidRDefault="002F747D" w:rsidP="006B07A4">
            <w:pPr>
              <w:pStyle w:val="Table120"/>
              <w:spacing w:before="120" w:after="120" w:line="360" w:lineRule="auto"/>
              <w:rPr>
                <w:sz w:val="28"/>
                <w:szCs w:val="28"/>
              </w:rPr>
            </w:pPr>
            <w:bookmarkStart w:id="69" w:name="_Toc273689114"/>
            <w:bookmarkStart w:id="70" w:name="_Toc273689038"/>
            <w:r w:rsidRPr="00945218">
              <w:rPr>
                <w:sz w:val="28"/>
                <w:szCs w:val="28"/>
              </w:rPr>
              <w:t>Extend Use Case ThemKháchH</w:t>
            </w:r>
            <w:bookmarkEnd w:id="69"/>
            <w:bookmarkEnd w:id="70"/>
            <w:r w:rsidRPr="00945218">
              <w:rPr>
                <w:sz w:val="28"/>
                <w:szCs w:val="28"/>
              </w:rPr>
              <w:t>ang</w:t>
            </w:r>
          </w:p>
          <w:p w14:paraId="6F54738A" w14:textId="77777777" w:rsidR="002F747D" w:rsidRPr="00945218" w:rsidRDefault="002F747D" w:rsidP="006B07A4">
            <w:pPr>
              <w:pStyle w:val="Table120"/>
              <w:spacing w:before="120" w:after="120" w:line="360" w:lineRule="auto"/>
              <w:rPr>
                <w:sz w:val="28"/>
                <w:szCs w:val="28"/>
              </w:rPr>
            </w:pPr>
            <w:r w:rsidRPr="00945218">
              <w:rPr>
                <w:sz w:val="28"/>
                <w:szCs w:val="28"/>
              </w:rPr>
              <w:t>Extend Use Case XoaKhachHang</w:t>
            </w:r>
          </w:p>
          <w:p w14:paraId="15E16B26" w14:textId="77777777" w:rsidR="002F747D" w:rsidRPr="00945218" w:rsidRDefault="002F747D" w:rsidP="006B07A4">
            <w:pPr>
              <w:pStyle w:val="Table120"/>
              <w:spacing w:before="120" w:after="120" w:line="360" w:lineRule="auto"/>
              <w:rPr>
                <w:sz w:val="28"/>
                <w:szCs w:val="28"/>
              </w:rPr>
            </w:pPr>
            <w:r w:rsidRPr="00945218">
              <w:rPr>
                <w:sz w:val="28"/>
                <w:szCs w:val="28"/>
              </w:rPr>
              <w:t>Extend Use Case  TraCuuKhachHang.</w:t>
            </w:r>
          </w:p>
        </w:tc>
      </w:tr>
      <w:tr w:rsidR="002F747D" w:rsidRPr="00945218" w14:paraId="580209B7" w14:textId="77777777" w:rsidTr="006B07A4">
        <w:tc>
          <w:tcPr>
            <w:tcW w:w="2454" w:type="dxa"/>
            <w:vAlign w:val="center"/>
          </w:tcPr>
          <w:p w14:paraId="1B3ECA24" w14:textId="77777777" w:rsidR="002F747D" w:rsidRPr="00945218" w:rsidRDefault="002F747D" w:rsidP="006B07A4">
            <w:pPr>
              <w:pStyle w:val="Table120"/>
              <w:spacing w:before="120" w:after="120" w:line="360" w:lineRule="auto"/>
              <w:rPr>
                <w:sz w:val="28"/>
                <w:szCs w:val="28"/>
              </w:rPr>
            </w:pPr>
            <w:r w:rsidRPr="00945218">
              <w:rPr>
                <w:sz w:val="28"/>
                <w:szCs w:val="28"/>
              </w:rPr>
              <w:t>Luồng sự kiện phụ</w:t>
            </w:r>
          </w:p>
        </w:tc>
        <w:tc>
          <w:tcPr>
            <w:tcW w:w="6618" w:type="dxa"/>
          </w:tcPr>
          <w:p w14:paraId="52DD8498" w14:textId="77777777" w:rsidR="002F747D" w:rsidRPr="00945218" w:rsidRDefault="002F747D" w:rsidP="006B07A4">
            <w:pPr>
              <w:pStyle w:val="Table120"/>
              <w:spacing w:before="120" w:after="120" w:line="360" w:lineRule="auto"/>
              <w:rPr>
                <w:sz w:val="28"/>
                <w:szCs w:val="28"/>
              </w:rPr>
            </w:pPr>
            <w:bookmarkStart w:id="71" w:name="_Toc273689116"/>
            <w:bookmarkStart w:id="72" w:name="_Toc273689040"/>
            <w:r w:rsidRPr="00945218">
              <w:rPr>
                <w:sz w:val="28"/>
                <w:szCs w:val="28"/>
              </w:rPr>
              <w:t>Actor nhấn nút Thoát</w:t>
            </w:r>
            <w:bookmarkEnd w:id="71"/>
            <w:bookmarkEnd w:id="72"/>
          </w:p>
          <w:p w14:paraId="173499EE" w14:textId="77777777" w:rsidR="002F747D" w:rsidRPr="00945218" w:rsidRDefault="002F747D" w:rsidP="006B07A4">
            <w:pPr>
              <w:pStyle w:val="Table120"/>
              <w:spacing w:before="120" w:after="120" w:line="360" w:lineRule="auto"/>
              <w:rPr>
                <w:sz w:val="28"/>
                <w:szCs w:val="28"/>
              </w:rPr>
            </w:pPr>
            <w:r w:rsidRPr="00945218">
              <w:rPr>
                <w:sz w:val="28"/>
                <w:szCs w:val="28"/>
              </w:rPr>
              <w:t>Hệ thống hủy màn hình Quản lý Thông Tin Khách Hàng.</w:t>
            </w:r>
          </w:p>
        </w:tc>
      </w:tr>
      <w:tr w:rsidR="002F747D" w:rsidRPr="00945218" w14:paraId="51DFBF22" w14:textId="77777777" w:rsidTr="006B07A4">
        <w:tc>
          <w:tcPr>
            <w:tcW w:w="2454" w:type="dxa"/>
            <w:vAlign w:val="center"/>
          </w:tcPr>
          <w:p w14:paraId="613B8B8B"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44653A13"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ThemKhachHang</w:t>
            </w:r>
          </w:p>
          <w:p w14:paraId="7A71B7ED"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1 Actor nhập thông tin khách hàng</w:t>
            </w:r>
          </w:p>
          <w:p w14:paraId="77A9F4CF"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2 Kiểm tra thông tin không rỗng.</w:t>
            </w:r>
          </w:p>
          <w:p w14:paraId="4E2190D3"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3 Actor nhấn nút thêm.</w:t>
            </w:r>
          </w:p>
          <w:p w14:paraId="78BDD095"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4 Cập nhật CSDL.</w:t>
            </w:r>
          </w:p>
          <w:p w14:paraId="24F7CD7B"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5 Hiển thị thông tin cập nhật.</w:t>
            </w:r>
          </w:p>
          <w:p w14:paraId="5192AA25"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6 Actor nhấn nút thoát.</w:t>
            </w:r>
          </w:p>
          <w:p w14:paraId="02962BB5"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Thoát màn hình thêm thông tin khách hàng. Về lại trang admin</w:t>
            </w:r>
          </w:p>
          <w:p w14:paraId="56175F32"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Rẽ nhánh 1:</w:t>
            </w:r>
          </w:p>
          <w:p w14:paraId="59ABF3F5"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1.1.   Kiểm tra thông tin không hợp lệ.</w:t>
            </w:r>
          </w:p>
          <w:p w14:paraId="34BAD2F9"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2.1.   Lặp lại  luồng sự kiện chính.</w:t>
            </w:r>
          </w:p>
          <w:p w14:paraId="7E3C738B"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Rẽ nhánh 2:</w:t>
            </w:r>
          </w:p>
          <w:p w14:paraId="70299A92"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4.1.   Kiểm tra thông tin hợp lệ.</w:t>
            </w:r>
          </w:p>
          <w:p w14:paraId="071BD5A5"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5.1.   Cập nhật cơ sở dữ liệu.</w:t>
            </w:r>
          </w:p>
        </w:tc>
      </w:tr>
      <w:tr w:rsidR="002F747D" w:rsidRPr="00945218" w14:paraId="75523502" w14:textId="77777777" w:rsidTr="006B07A4">
        <w:tc>
          <w:tcPr>
            <w:tcW w:w="2454" w:type="dxa"/>
            <w:vAlign w:val="center"/>
          </w:tcPr>
          <w:p w14:paraId="0FB44AEE"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12AB3C31" w14:textId="77777777" w:rsidR="002F747D" w:rsidRPr="00945218" w:rsidRDefault="002F747D" w:rsidP="006B07A4">
            <w:pPr>
              <w:pStyle w:val="Table120"/>
              <w:spacing w:before="120" w:after="120" w:line="360" w:lineRule="auto"/>
              <w:rPr>
                <w:sz w:val="28"/>
                <w:szCs w:val="28"/>
              </w:rPr>
            </w:pPr>
            <w:r w:rsidRPr="00945218">
              <w:rPr>
                <w:sz w:val="28"/>
                <w:szCs w:val="28"/>
              </w:rPr>
              <w:t xml:space="preserve"> XoaKhachHang</w:t>
            </w:r>
          </w:p>
          <w:p w14:paraId="4E30F253" w14:textId="77777777" w:rsidR="002F747D" w:rsidRPr="00945218" w:rsidRDefault="002F747D" w:rsidP="006B07A4">
            <w:pPr>
              <w:pStyle w:val="Table120"/>
              <w:numPr>
                <w:ilvl w:val="0"/>
                <w:numId w:val="18"/>
              </w:numPr>
              <w:tabs>
                <w:tab w:val="clear" w:pos="425"/>
              </w:tabs>
              <w:spacing w:before="120" w:after="120" w:line="360" w:lineRule="auto"/>
              <w:rPr>
                <w:sz w:val="28"/>
                <w:szCs w:val="28"/>
              </w:rPr>
            </w:pPr>
            <w:r w:rsidRPr="00945218">
              <w:rPr>
                <w:sz w:val="28"/>
                <w:szCs w:val="28"/>
              </w:rPr>
              <w:t>Actor xóa thông tin khách hàng</w:t>
            </w:r>
          </w:p>
          <w:p w14:paraId="46CD41C7" w14:textId="77777777" w:rsidR="002F747D" w:rsidRPr="00945218" w:rsidRDefault="002F747D" w:rsidP="006B07A4">
            <w:pPr>
              <w:pStyle w:val="Table120"/>
              <w:numPr>
                <w:ilvl w:val="0"/>
                <w:numId w:val="18"/>
              </w:numPr>
              <w:tabs>
                <w:tab w:val="clear" w:pos="425"/>
              </w:tabs>
              <w:spacing w:before="120" w:after="120" w:line="360" w:lineRule="auto"/>
              <w:rPr>
                <w:sz w:val="28"/>
                <w:szCs w:val="28"/>
              </w:rPr>
            </w:pPr>
            <w:r w:rsidRPr="00945218">
              <w:rPr>
                <w:sz w:val="28"/>
                <w:szCs w:val="28"/>
              </w:rPr>
              <w:t>Kiểm tra thông tin sau khi xóa</w:t>
            </w:r>
          </w:p>
          <w:p w14:paraId="4B615126" w14:textId="77777777" w:rsidR="002F747D" w:rsidRPr="00945218" w:rsidRDefault="002F747D" w:rsidP="006B07A4">
            <w:pPr>
              <w:pStyle w:val="Table120"/>
              <w:numPr>
                <w:ilvl w:val="0"/>
                <w:numId w:val="18"/>
              </w:numPr>
              <w:tabs>
                <w:tab w:val="clear" w:pos="425"/>
              </w:tabs>
              <w:spacing w:before="120" w:after="120" w:line="360" w:lineRule="auto"/>
              <w:rPr>
                <w:sz w:val="28"/>
                <w:szCs w:val="28"/>
              </w:rPr>
            </w:pPr>
            <w:r w:rsidRPr="00945218">
              <w:rPr>
                <w:sz w:val="28"/>
                <w:szCs w:val="28"/>
              </w:rPr>
              <w:t>Actor nhấn nút xóa</w:t>
            </w:r>
          </w:p>
          <w:p w14:paraId="6F73012F" w14:textId="77777777" w:rsidR="002F747D" w:rsidRPr="00945218" w:rsidRDefault="002F747D" w:rsidP="006B07A4">
            <w:pPr>
              <w:pStyle w:val="Table120"/>
              <w:numPr>
                <w:ilvl w:val="0"/>
                <w:numId w:val="18"/>
              </w:numPr>
              <w:tabs>
                <w:tab w:val="clear" w:pos="425"/>
              </w:tabs>
              <w:spacing w:before="120" w:after="120" w:line="360" w:lineRule="auto"/>
              <w:rPr>
                <w:sz w:val="28"/>
                <w:szCs w:val="28"/>
              </w:rPr>
            </w:pPr>
            <w:r w:rsidRPr="00945218">
              <w:rPr>
                <w:sz w:val="28"/>
                <w:szCs w:val="28"/>
              </w:rPr>
              <w:t>Cập nhật CSDL</w:t>
            </w:r>
          </w:p>
          <w:p w14:paraId="2A0154DF" w14:textId="77777777" w:rsidR="002F747D" w:rsidRPr="00945218" w:rsidRDefault="002F747D" w:rsidP="006B07A4">
            <w:pPr>
              <w:pStyle w:val="Table120"/>
              <w:numPr>
                <w:ilvl w:val="0"/>
                <w:numId w:val="18"/>
              </w:numPr>
              <w:tabs>
                <w:tab w:val="clear" w:pos="425"/>
              </w:tabs>
              <w:spacing w:before="120" w:after="120" w:line="360" w:lineRule="auto"/>
              <w:rPr>
                <w:sz w:val="28"/>
                <w:szCs w:val="28"/>
              </w:rPr>
            </w:pPr>
            <w:r w:rsidRPr="00945218">
              <w:rPr>
                <w:sz w:val="28"/>
                <w:szCs w:val="28"/>
              </w:rPr>
              <w:t>Hiển thị thông tin cập nhật.</w:t>
            </w:r>
          </w:p>
          <w:p w14:paraId="1021BEF7" w14:textId="77777777" w:rsidR="002F747D" w:rsidRPr="00945218" w:rsidRDefault="002F747D" w:rsidP="006B07A4">
            <w:pPr>
              <w:pStyle w:val="Table120"/>
              <w:numPr>
                <w:ilvl w:val="0"/>
                <w:numId w:val="18"/>
              </w:numPr>
              <w:tabs>
                <w:tab w:val="clear" w:pos="425"/>
              </w:tabs>
              <w:spacing w:before="120" w:after="120" w:line="360" w:lineRule="auto"/>
              <w:rPr>
                <w:sz w:val="28"/>
                <w:szCs w:val="28"/>
              </w:rPr>
            </w:pPr>
            <w:r w:rsidRPr="00945218">
              <w:rPr>
                <w:sz w:val="28"/>
                <w:szCs w:val="28"/>
              </w:rPr>
              <w:t>Actor nhấn nút thoát.</w:t>
            </w:r>
          </w:p>
          <w:p w14:paraId="79A7B5EF" w14:textId="77777777" w:rsidR="002F747D" w:rsidRPr="00945218" w:rsidRDefault="002F747D" w:rsidP="006B07A4">
            <w:pPr>
              <w:pStyle w:val="Table120"/>
              <w:spacing w:before="120" w:after="120" w:line="360" w:lineRule="auto"/>
              <w:rPr>
                <w:sz w:val="28"/>
                <w:szCs w:val="28"/>
              </w:rPr>
            </w:pPr>
            <w:r w:rsidRPr="00945218">
              <w:rPr>
                <w:sz w:val="28"/>
                <w:szCs w:val="28"/>
              </w:rPr>
              <w:t>Thoát màn hình sau khi xóa thông tin khách hàng.Về lại trang admin</w:t>
            </w:r>
          </w:p>
          <w:p w14:paraId="31FB9879" w14:textId="77777777" w:rsidR="002F747D" w:rsidRPr="00945218" w:rsidRDefault="002F747D" w:rsidP="006B07A4">
            <w:pPr>
              <w:pStyle w:val="Table120"/>
              <w:spacing w:before="120" w:after="120" w:line="360" w:lineRule="auto"/>
              <w:rPr>
                <w:sz w:val="28"/>
                <w:szCs w:val="28"/>
              </w:rPr>
            </w:pPr>
            <w:r w:rsidRPr="00945218">
              <w:rPr>
                <w:sz w:val="28"/>
                <w:szCs w:val="28"/>
              </w:rPr>
              <w:t>Rẽ nhánh 1:</w:t>
            </w:r>
          </w:p>
          <w:p w14:paraId="1C151D2C" w14:textId="77777777" w:rsidR="002F747D" w:rsidRPr="00945218" w:rsidRDefault="002F747D" w:rsidP="006B07A4">
            <w:pPr>
              <w:pStyle w:val="Table120"/>
              <w:numPr>
                <w:ilvl w:val="1"/>
                <w:numId w:val="19"/>
              </w:numPr>
              <w:tabs>
                <w:tab w:val="left" w:pos="425"/>
              </w:tabs>
              <w:spacing w:before="120" w:after="120" w:line="360" w:lineRule="auto"/>
              <w:rPr>
                <w:sz w:val="28"/>
                <w:szCs w:val="28"/>
              </w:rPr>
            </w:pPr>
            <w:r w:rsidRPr="00945218">
              <w:rPr>
                <w:sz w:val="28"/>
                <w:szCs w:val="28"/>
              </w:rPr>
              <w:t>Kiểm tra thông tin cần xóa hợp lệ</w:t>
            </w:r>
          </w:p>
          <w:p w14:paraId="710CD1D6" w14:textId="77777777" w:rsidR="002F747D" w:rsidRPr="00945218" w:rsidRDefault="002F747D" w:rsidP="006B07A4">
            <w:pPr>
              <w:pStyle w:val="Table120"/>
              <w:numPr>
                <w:ilvl w:val="1"/>
                <w:numId w:val="20"/>
              </w:numPr>
              <w:tabs>
                <w:tab w:val="left" w:pos="420"/>
              </w:tabs>
              <w:spacing w:before="120" w:after="120" w:line="360" w:lineRule="auto"/>
              <w:rPr>
                <w:sz w:val="28"/>
                <w:szCs w:val="28"/>
              </w:rPr>
            </w:pPr>
            <w:r w:rsidRPr="00945218">
              <w:rPr>
                <w:sz w:val="28"/>
                <w:szCs w:val="28"/>
              </w:rPr>
              <w:t>Cập nhật cơ sở dữ liệu</w:t>
            </w:r>
          </w:p>
          <w:p w14:paraId="13DAE912" w14:textId="77777777" w:rsidR="002F747D" w:rsidRPr="00945218" w:rsidRDefault="002F747D" w:rsidP="006B07A4">
            <w:pPr>
              <w:pStyle w:val="Table120"/>
              <w:spacing w:before="120" w:after="120" w:line="360" w:lineRule="auto"/>
              <w:rPr>
                <w:sz w:val="28"/>
                <w:szCs w:val="28"/>
              </w:rPr>
            </w:pPr>
            <w:r w:rsidRPr="00945218">
              <w:rPr>
                <w:sz w:val="28"/>
                <w:szCs w:val="28"/>
              </w:rPr>
              <w:t>Rẽ nhánh 2</w:t>
            </w:r>
          </w:p>
          <w:p w14:paraId="502C016C" w14:textId="77777777" w:rsidR="002F747D" w:rsidRPr="00945218" w:rsidRDefault="002F747D" w:rsidP="006B07A4">
            <w:pPr>
              <w:pStyle w:val="Table120"/>
              <w:tabs>
                <w:tab w:val="left" w:pos="425"/>
              </w:tabs>
              <w:spacing w:before="120" w:after="120" w:line="360" w:lineRule="auto"/>
              <w:rPr>
                <w:sz w:val="28"/>
                <w:szCs w:val="28"/>
              </w:rPr>
            </w:pPr>
            <w:r w:rsidRPr="00945218">
              <w:rPr>
                <w:sz w:val="28"/>
                <w:szCs w:val="28"/>
              </w:rPr>
              <w:t>3.1 Kiểm tra thông tin cần xóa không hợp lệ</w:t>
            </w:r>
          </w:p>
          <w:p w14:paraId="433F7AAE" w14:textId="77777777" w:rsidR="002F747D" w:rsidRPr="00945218" w:rsidRDefault="002F747D" w:rsidP="006B07A4">
            <w:pPr>
              <w:pStyle w:val="Table120"/>
              <w:spacing w:before="120" w:after="120" w:line="360" w:lineRule="auto"/>
              <w:rPr>
                <w:sz w:val="28"/>
                <w:szCs w:val="28"/>
              </w:rPr>
            </w:pPr>
            <w:r w:rsidRPr="00945218">
              <w:rPr>
                <w:sz w:val="28"/>
                <w:szCs w:val="28"/>
              </w:rPr>
              <w:t>4.1 Lặp lại  luồng sự kiện chính.</w:t>
            </w:r>
          </w:p>
        </w:tc>
      </w:tr>
      <w:tr w:rsidR="002F747D" w:rsidRPr="00945218" w14:paraId="360B32B5" w14:textId="77777777" w:rsidTr="006B07A4">
        <w:tc>
          <w:tcPr>
            <w:tcW w:w="2454" w:type="dxa"/>
            <w:vAlign w:val="center"/>
          </w:tcPr>
          <w:p w14:paraId="6DC878B9"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3ECC39BB" w14:textId="77777777" w:rsidR="002F747D" w:rsidRPr="00945218" w:rsidRDefault="002F747D" w:rsidP="006B07A4">
            <w:pPr>
              <w:pStyle w:val="Table120"/>
              <w:spacing w:before="120" w:after="120" w:line="360" w:lineRule="auto"/>
              <w:rPr>
                <w:sz w:val="28"/>
                <w:szCs w:val="28"/>
              </w:rPr>
            </w:pPr>
            <w:r w:rsidRPr="00945218">
              <w:rPr>
                <w:sz w:val="28"/>
                <w:szCs w:val="28"/>
              </w:rPr>
              <w:t>TraCuuKhachHang</w:t>
            </w:r>
          </w:p>
          <w:p w14:paraId="3BCFA3C2" w14:textId="77777777" w:rsidR="002F747D" w:rsidRPr="00945218" w:rsidRDefault="002F747D" w:rsidP="006B07A4">
            <w:pPr>
              <w:pStyle w:val="Table120"/>
              <w:spacing w:before="120" w:after="120" w:line="360" w:lineRule="auto"/>
              <w:rPr>
                <w:sz w:val="28"/>
                <w:szCs w:val="28"/>
              </w:rPr>
            </w:pPr>
            <w:r w:rsidRPr="00945218">
              <w:rPr>
                <w:sz w:val="28"/>
                <w:szCs w:val="28"/>
              </w:rPr>
              <w:t>Actor tra cứu thông tin khách hàng</w:t>
            </w:r>
          </w:p>
          <w:p w14:paraId="27CA27BD" w14:textId="77777777" w:rsidR="002F747D" w:rsidRPr="00945218" w:rsidRDefault="002F747D" w:rsidP="006B07A4">
            <w:pPr>
              <w:pStyle w:val="Table120"/>
              <w:spacing w:before="120" w:after="120" w:line="360" w:lineRule="auto"/>
              <w:rPr>
                <w:sz w:val="28"/>
                <w:szCs w:val="28"/>
              </w:rPr>
            </w:pPr>
            <w:r w:rsidRPr="00945218">
              <w:rPr>
                <w:sz w:val="28"/>
                <w:szCs w:val="28"/>
              </w:rPr>
              <w:t>Kiểm tra  kết quả thông tin tra cứu</w:t>
            </w:r>
          </w:p>
          <w:p w14:paraId="11634478" w14:textId="77777777" w:rsidR="002F747D" w:rsidRPr="00945218" w:rsidRDefault="002F747D" w:rsidP="006B07A4">
            <w:pPr>
              <w:pStyle w:val="Table120"/>
              <w:spacing w:before="120" w:after="120" w:line="360" w:lineRule="auto"/>
              <w:rPr>
                <w:sz w:val="28"/>
                <w:szCs w:val="28"/>
              </w:rPr>
            </w:pPr>
            <w:r w:rsidRPr="00945218">
              <w:rPr>
                <w:sz w:val="28"/>
                <w:szCs w:val="28"/>
              </w:rPr>
              <w:t>Actor nhấn nút tra cứu</w:t>
            </w:r>
          </w:p>
          <w:p w14:paraId="28467C06" w14:textId="77777777" w:rsidR="002F747D" w:rsidRPr="00945218" w:rsidRDefault="002F747D" w:rsidP="006B07A4">
            <w:pPr>
              <w:pStyle w:val="Table120"/>
              <w:spacing w:before="120" w:after="120" w:line="360" w:lineRule="auto"/>
              <w:rPr>
                <w:sz w:val="28"/>
                <w:szCs w:val="28"/>
              </w:rPr>
            </w:pPr>
            <w:r w:rsidRPr="00945218">
              <w:rPr>
                <w:sz w:val="28"/>
                <w:szCs w:val="28"/>
              </w:rPr>
              <w:t>Hiển thi thông tin tra cứu</w:t>
            </w:r>
          </w:p>
          <w:p w14:paraId="3310B026" w14:textId="77777777" w:rsidR="002F747D" w:rsidRPr="00945218" w:rsidRDefault="002F747D" w:rsidP="006B07A4">
            <w:pPr>
              <w:pStyle w:val="Table120"/>
              <w:spacing w:before="120" w:after="120" w:line="360" w:lineRule="auto"/>
              <w:rPr>
                <w:sz w:val="28"/>
                <w:szCs w:val="28"/>
              </w:rPr>
            </w:pPr>
            <w:r w:rsidRPr="00945218">
              <w:rPr>
                <w:sz w:val="28"/>
                <w:szCs w:val="28"/>
              </w:rPr>
              <w:t>Actor nhấn nút thoát.</w:t>
            </w:r>
          </w:p>
          <w:p w14:paraId="22425D99" w14:textId="77777777" w:rsidR="002F747D" w:rsidRPr="00945218" w:rsidRDefault="002F747D" w:rsidP="006B07A4">
            <w:pPr>
              <w:pStyle w:val="Table120"/>
              <w:spacing w:before="120" w:after="120" w:line="360" w:lineRule="auto"/>
              <w:rPr>
                <w:sz w:val="28"/>
                <w:szCs w:val="28"/>
              </w:rPr>
            </w:pPr>
            <w:r w:rsidRPr="00945218">
              <w:rPr>
                <w:sz w:val="28"/>
                <w:szCs w:val="28"/>
              </w:rPr>
              <w:t>Thoát màn hình sau khi tra cứu thông tin khách hàng.Về lại trang admin</w:t>
            </w:r>
          </w:p>
          <w:p w14:paraId="670D8E79" w14:textId="77777777" w:rsidR="002F747D" w:rsidRPr="00945218" w:rsidRDefault="002F747D" w:rsidP="006B07A4">
            <w:pPr>
              <w:pStyle w:val="Table120"/>
              <w:spacing w:before="120" w:after="120" w:line="360" w:lineRule="auto"/>
              <w:rPr>
                <w:sz w:val="28"/>
                <w:szCs w:val="28"/>
              </w:rPr>
            </w:pPr>
            <w:r w:rsidRPr="00945218">
              <w:rPr>
                <w:sz w:val="28"/>
                <w:szCs w:val="28"/>
              </w:rPr>
              <w:t>Rẽ nhánh 1:</w:t>
            </w:r>
          </w:p>
          <w:p w14:paraId="0E1F9446" w14:textId="77777777" w:rsidR="002F747D" w:rsidRPr="00945218" w:rsidRDefault="002F747D" w:rsidP="006B07A4">
            <w:pPr>
              <w:pStyle w:val="Table120"/>
              <w:spacing w:before="120" w:after="120" w:line="360" w:lineRule="auto"/>
              <w:rPr>
                <w:sz w:val="28"/>
                <w:szCs w:val="28"/>
              </w:rPr>
            </w:pPr>
            <w:r w:rsidRPr="00945218">
              <w:rPr>
                <w:sz w:val="28"/>
                <w:szCs w:val="28"/>
              </w:rPr>
              <w:t>1.1 Tra cứu thông tin không hợp lệ</w:t>
            </w:r>
          </w:p>
          <w:p w14:paraId="6C87EC83" w14:textId="77777777" w:rsidR="002F747D" w:rsidRPr="00945218" w:rsidRDefault="002F747D" w:rsidP="006B07A4">
            <w:pPr>
              <w:pStyle w:val="Table120"/>
              <w:spacing w:before="120" w:after="120" w:line="360" w:lineRule="auto"/>
              <w:rPr>
                <w:sz w:val="28"/>
                <w:szCs w:val="28"/>
              </w:rPr>
            </w:pPr>
            <w:r w:rsidRPr="00945218">
              <w:rPr>
                <w:sz w:val="28"/>
                <w:szCs w:val="28"/>
              </w:rPr>
              <w:t>2.1 Lặp lại luồng sự kiện chính</w:t>
            </w:r>
          </w:p>
          <w:p w14:paraId="35894870" w14:textId="77777777" w:rsidR="002F747D" w:rsidRPr="00945218" w:rsidRDefault="002F747D" w:rsidP="006B07A4">
            <w:pPr>
              <w:pStyle w:val="Table120"/>
              <w:spacing w:before="120" w:after="120" w:line="360" w:lineRule="auto"/>
              <w:rPr>
                <w:sz w:val="28"/>
                <w:szCs w:val="28"/>
              </w:rPr>
            </w:pPr>
            <w:r w:rsidRPr="00945218">
              <w:rPr>
                <w:sz w:val="28"/>
                <w:szCs w:val="28"/>
              </w:rPr>
              <w:t>Rẽ nhánh 2:</w:t>
            </w:r>
          </w:p>
          <w:p w14:paraId="6EACCB6C" w14:textId="77777777" w:rsidR="002F747D" w:rsidRPr="00945218" w:rsidRDefault="002F747D" w:rsidP="006B07A4">
            <w:pPr>
              <w:pStyle w:val="Table120"/>
              <w:spacing w:before="120" w:after="120" w:line="360" w:lineRule="auto"/>
              <w:rPr>
                <w:sz w:val="28"/>
                <w:szCs w:val="28"/>
              </w:rPr>
            </w:pPr>
            <w:r w:rsidRPr="00945218">
              <w:rPr>
                <w:sz w:val="28"/>
                <w:szCs w:val="28"/>
              </w:rPr>
              <w:t>3.1 Tra cứu  thông tin hợp lệ</w:t>
            </w:r>
          </w:p>
          <w:p w14:paraId="7604ED29" w14:textId="77777777" w:rsidR="002F747D" w:rsidRPr="00945218" w:rsidRDefault="002F747D" w:rsidP="006B07A4">
            <w:pPr>
              <w:pStyle w:val="Table120"/>
              <w:spacing w:before="120" w:after="120" w:line="360" w:lineRule="auto"/>
              <w:rPr>
                <w:sz w:val="28"/>
                <w:szCs w:val="28"/>
              </w:rPr>
            </w:pPr>
            <w:r w:rsidRPr="00945218">
              <w:rPr>
                <w:sz w:val="28"/>
                <w:szCs w:val="28"/>
              </w:rPr>
              <w:t>4.1 Xuất thông tin khách hàng</w:t>
            </w:r>
          </w:p>
        </w:tc>
      </w:tr>
    </w:tbl>
    <w:p w14:paraId="66A52A7C" w14:textId="77777777" w:rsidR="002F747D" w:rsidRPr="00945218" w:rsidRDefault="002F747D" w:rsidP="002F747D">
      <w:pPr>
        <w:pStyle w:val="BodyText"/>
        <w:spacing w:after="120"/>
        <w:ind w:firstLine="0"/>
        <w:rPr>
          <w:sz w:val="28"/>
          <w:szCs w:val="28"/>
        </w:rPr>
      </w:pPr>
    </w:p>
    <w:p w14:paraId="695BC3FE" w14:textId="77777777" w:rsidR="002F747D" w:rsidRPr="00945218" w:rsidRDefault="002F747D" w:rsidP="002F747D">
      <w:pPr>
        <w:pStyle w:val="BodyText"/>
        <w:numPr>
          <w:ilvl w:val="0"/>
          <w:numId w:val="21"/>
        </w:numPr>
        <w:spacing w:after="120"/>
        <w:rPr>
          <w:sz w:val="28"/>
          <w:szCs w:val="28"/>
        </w:rPr>
      </w:pPr>
      <w:r w:rsidRPr="00945218">
        <w:rPr>
          <w:sz w:val="28"/>
          <w:szCs w:val="28"/>
        </w:rPr>
        <w:t xml:space="preserve">Mô tả Quản lý xem đơn hàng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2F747D" w:rsidRPr="00945218" w14:paraId="3F45EBBE" w14:textId="77777777" w:rsidTr="006B07A4">
        <w:tc>
          <w:tcPr>
            <w:tcW w:w="2454" w:type="dxa"/>
            <w:vAlign w:val="center"/>
          </w:tcPr>
          <w:p w14:paraId="007AC52A"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br w:type="page"/>
              <w:t>Tên Use case</w:t>
            </w:r>
          </w:p>
        </w:tc>
        <w:tc>
          <w:tcPr>
            <w:tcW w:w="6618" w:type="dxa"/>
          </w:tcPr>
          <w:p w14:paraId="00EA803A" w14:textId="77777777" w:rsidR="002F747D" w:rsidRPr="00945218" w:rsidRDefault="002F747D" w:rsidP="006B07A4">
            <w:pPr>
              <w:pStyle w:val="Table120"/>
              <w:spacing w:before="120" w:after="120" w:line="360" w:lineRule="auto"/>
              <w:rPr>
                <w:sz w:val="28"/>
                <w:szCs w:val="28"/>
              </w:rPr>
            </w:pPr>
            <w:r w:rsidRPr="00945218">
              <w:rPr>
                <w:sz w:val="28"/>
                <w:szCs w:val="28"/>
              </w:rPr>
              <w:t>Quản lý đơn hàng</w:t>
            </w:r>
          </w:p>
        </w:tc>
      </w:tr>
      <w:tr w:rsidR="002F747D" w:rsidRPr="00945218" w14:paraId="74E19BCD" w14:textId="77777777" w:rsidTr="006B07A4">
        <w:tc>
          <w:tcPr>
            <w:tcW w:w="2454" w:type="dxa"/>
            <w:vAlign w:val="center"/>
          </w:tcPr>
          <w:p w14:paraId="78719F9D" w14:textId="77777777" w:rsidR="002F747D" w:rsidRPr="00945218" w:rsidRDefault="002F747D" w:rsidP="006B07A4">
            <w:pPr>
              <w:pStyle w:val="Table120"/>
              <w:spacing w:before="120" w:after="120" w:line="360" w:lineRule="auto"/>
              <w:rPr>
                <w:sz w:val="28"/>
                <w:szCs w:val="28"/>
              </w:rPr>
            </w:pPr>
            <w:r w:rsidRPr="00945218">
              <w:rPr>
                <w:sz w:val="28"/>
                <w:szCs w:val="28"/>
              </w:rPr>
              <w:t>Actor</w:t>
            </w:r>
          </w:p>
        </w:tc>
        <w:tc>
          <w:tcPr>
            <w:tcW w:w="6618" w:type="dxa"/>
          </w:tcPr>
          <w:p w14:paraId="3A05357C" w14:textId="77777777" w:rsidR="002F747D" w:rsidRPr="00945218" w:rsidRDefault="002F747D" w:rsidP="006B07A4">
            <w:pPr>
              <w:pStyle w:val="Table120"/>
              <w:spacing w:before="120" w:after="120" w:line="360" w:lineRule="auto"/>
              <w:rPr>
                <w:sz w:val="28"/>
                <w:szCs w:val="28"/>
              </w:rPr>
            </w:pPr>
            <w:r w:rsidRPr="00945218">
              <w:rPr>
                <w:sz w:val="28"/>
                <w:szCs w:val="28"/>
              </w:rPr>
              <w:t>Quản lý</w:t>
            </w:r>
          </w:p>
        </w:tc>
      </w:tr>
      <w:tr w:rsidR="002F747D" w:rsidRPr="00945218" w14:paraId="1839CC70" w14:textId="77777777" w:rsidTr="006B07A4">
        <w:tc>
          <w:tcPr>
            <w:tcW w:w="2454" w:type="dxa"/>
            <w:vAlign w:val="center"/>
          </w:tcPr>
          <w:p w14:paraId="0E230BCD" w14:textId="77777777" w:rsidR="002F747D" w:rsidRPr="00945218" w:rsidRDefault="002F747D" w:rsidP="006B07A4">
            <w:pPr>
              <w:pStyle w:val="Table120"/>
              <w:spacing w:before="120" w:after="120" w:line="360" w:lineRule="auto"/>
              <w:rPr>
                <w:sz w:val="28"/>
                <w:szCs w:val="28"/>
              </w:rPr>
            </w:pPr>
            <w:r w:rsidRPr="00945218">
              <w:rPr>
                <w:sz w:val="28"/>
                <w:szCs w:val="28"/>
              </w:rPr>
              <w:t>Mô tả</w:t>
            </w:r>
          </w:p>
        </w:tc>
        <w:tc>
          <w:tcPr>
            <w:tcW w:w="6618" w:type="dxa"/>
          </w:tcPr>
          <w:p w14:paraId="7188628E" w14:textId="77777777" w:rsidR="002F747D" w:rsidRPr="00945218" w:rsidRDefault="002F747D" w:rsidP="006B07A4">
            <w:pPr>
              <w:pStyle w:val="Table120"/>
              <w:spacing w:before="120" w:after="120" w:line="360" w:lineRule="auto"/>
              <w:rPr>
                <w:sz w:val="28"/>
                <w:szCs w:val="28"/>
              </w:rPr>
            </w:pPr>
            <w:r w:rsidRPr="00945218">
              <w:rPr>
                <w:sz w:val="28"/>
                <w:szCs w:val="28"/>
              </w:rPr>
              <w:t>Quản lý xem đơn hàng trong hệ thống và thực hiện các chức năng thêm,xóa,sửa</w:t>
            </w:r>
          </w:p>
        </w:tc>
      </w:tr>
      <w:tr w:rsidR="002F747D" w:rsidRPr="00945218" w14:paraId="49C9FEB0" w14:textId="77777777" w:rsidTr="006B07A4">
        <w:tc>
          <w:tcPr>
            <w:tcW w:w="2454" w:type="dxa"/>
            <w:vAlign w:val="center"/>
          </w:tcPr>
          <w:p w14:paraId="7C64990F" w14:textId="77777777" w:rsidR="002F747D" w:rsidRPr="00945218" w:rsidRDefault="002F747D" w:rsidP="006B07A4">
            <w:pPr>
              <w:pStyle w:val="Table120"/>
              <w:spacing w:before="120" w:after="120" w:line="360" w:lineRule="auto"/>
              <w:rPr>
                <w:sz w:val="28"/>
                <w:szCs w:val="28"/>
              </w:rPr>
            </w:pPr>
            <w:r w:rsidRPr="00945218">
              <w:rPr>
                <w:sz w:val="28"/>
                <w:szCs w:val="28"/>
              </w:rPr>
              <w:t>Pre-conditions</w:t>
            </w:r>
          </w:p>
        </w:tc>
        <w:tc>
          <w:tcPr>
            <w:tcW w:w="6618" w:type="dxa"/>
          </w:tcPr>
          <w:p w14:paraId="3A50D361" w14:textId="77777777" w:rsidR="002F747D" w:rsidRPr="00945218" w:rsidRDefault="002F747D" w:rsidP="006B07A4">
            <w:pPr>
              <w:pStyle w:val="Table120"/>
              <w:spacing w:before="120" w:after="120" w:line="360" w:lineRule="auto"/>
              <w:rPr>
                <w:sz w:val="28"/>
                <w:szCs w:val="28"/>
              </w:rPr>
            </w:pPr>
            <w:r w:rsidRPr="00945218">
              <w:rPr>
                <w:sz w:val="28"/>
                <w:szCs w:val="28"/>
              </w:rPr>
              <w:t>Đăng nhập admin,</w:t>
            </w:r>
          </w:p>
        </w:tc>
      </w:tr>
      <w:tr w:rsidR="002F747D" w:rsidRPr="00945218" w14:paraId="6554B4F0" w14:textId="77777777" w:rsidTr="006B07A4">
        <w:tc>
          <w:tcPr>
            <w:tcW w:w="2454" w:type="dxa"/>
            <w:vAlign w:val="center"/>
          </w:tcPr>
          <w:p w14:paraId="653C8698" w14:textId="77777777" w:rsidR="002F747D" w:rsidRPr="00945218" w:rsidRDefault="002F747D" w:rsidP="006B07A4">
            <w:pPr>
              <w:pStyle w:val="Table120"/>
              <w:spacing w:before="120" w:after="120" w:line="360" w:lineRule="auto"/>
              <w:rPr>
                <w:sz w:val="28"/>
                <w:szCs w:val="28"/>
              </w:rPr>
            </w:pPr>
            <w:r w:rsidRPr="00945218">
              <w:rPr>
                <w:sz w:val="28"/>
                <w:szCs w:val="28"/>
              </w:rPr>
              <w:t>Post-conditions</w:t>
            </w:r>
          </w:p>
        </w:tc>
        <w:tc>
          <w:tcPr>
            <w:tcW w:w="6618" w:type="dxa"/>
          </w:tcPr>
          <w:p w14:paraId="5E045B32" w14:textId="77777777" w:rsidR="002F747D" w:rsidRPr="00945218" w:rsidRDefault="002F747D" w:rsidP="006B07A4">
            <w:pPr>
              <w:pStyle w:val="Table120"/>
              <w:spacing w:before="120" w:after="120" w:line="360" w:lineRule="auto"/>
              <w:rPr>
                <w:sz w:val="28"/>
                <w:szCs w:val="28"/>
              </w:rPr>
            </w:pPr>
            <w:r w:rsidRPr="00945218">
              <w:rPr>
                <w:sz w:val="28"/>
                <w:szCs w:val="28"/>
              </w:rPr>
              <w:t>Success:quản lý được trang web(thêm,xóa ,sửa ,…đơn hàng)</w:t>
            </w:r>
          </w:p>
          <w:p w14:paraId="682B6F2B" w14:textId="77777777" w:rsidR="002F747D" w:rsidRPr="00945218" w:rsidRDefault="002F747D" w:rsidP="006B07A4">
            <w:pPr>
              <w:pStyle w:val="Table120"/>
              <w:spacing w:before="120" w:after="120" w:line="360" w:lineRule="auto"/>
              <w:rPr>
                <w:sz w:val="28"/>
                <w:szCs w:val="28"/>
              </w:rPr>
            </w:pPr>
            <w:r w:rsidRPr="00945218">
              <w:rPr>
                <w:sz w:val="28"/>
                <w:szCs w:val="28"/>
              </w:rPr>
              <w:t>Fail:đăng nhập thất bại =&gt; không vào được trang web</w:t>
            </w:r>
          </w:p>
        </w:tc>
      </w:tr>
      <w:tr w:rsidR="002F747D" w:rsidRPr="00945218" w14:paraId="64C71362" w14:textId="77777777" w:rsidTr="006B07A4">
        <w:tc>
          <w:tcPr>
            <w:tcW w:w="2454" w:type="dxa"/>
            <w:vAlign w:val="center"/>
          </w:tcPr>
          <w:p w14:paraId="7DAE3FBD" w14:textId="77777777" w:rsidR="002F747D" w:rsidRPr="00945218" w:rsidRDefault="002F747D" w:rsidP="006B07A4">
            <w:pPr>
              <w:pStyle w:val="Table120"/>
              <w:spacing w:before="120" w:after="120" w:line="360" w:lineRule="auto"/>
              <w:rPr>
                <w:sz w:val="28"/>
                <w:szCs w:val="28"/>
              </w:rPr>
            </w:pPr>
            <w:r w:rsidRPr="00945218">
              <w:rPr>
                <w:sz w:val="28"/>
                <w:szCs w:val="28"/>
              </w:rPr>
              <w:t>Luồng sự kiện chính</w:t>
            </w:r>
          </w:p>
        </w:tc>
        <w:tc>
          <w:tcPr>
            <w:tcW w:w="6618" w:type="dxa"/>
          </w:tcPr>
          <w:p w14:paraId="20D02CB9" w14:textId="77777777" w:rsidR="002F747D" w:rsidRPr="00945218" w:rsidRDefault="002F747D" w:rsidP="006B07A4">
            <w:pPr>
              <w:pStyle w:val="Table120"/>
              <w:spacing w:before="120" w:after="120" w:line="360" w:lineRule="auto"/>
              <w:rPr>
                <w:sz w:val="28"/>
                <w:szCs w:val="28"/>
              </w:rPr>
            </w:pPr>
            <w:r w:rsidRPr="00945218">
              <w:rPr>
                <w:sz w:val="28"/>
                <w:szCs w:val="28"/>
              </w:rPr>
              <w:t>Actor chọn chức năng Quản lý Đơn Hàng.</w:t>
            </w:r>
          </w:p>
          <w:p w14:paraId="6D5080CF" w14:textId="77777777" w:rsidR="002F747D" w:rsidRPr="00945218" w:rsidRDefault="002F747D" w:rsidP="006B07A4">
            <w:pPr>
              <w:pStyle w:val="Table120"/>
              <w:spacing w:before="120" w:after="120" w:line="360" w:lineRule="auto"/>
              <w:rPr>
                <w:sz w:val="28"/>
                <w:szCs w:val="28"/>
              </w:rPr>
            </w:pPr>
            <w:r w:rsidRPr="00945218">
              <w:rPr>
                <w:sz w:val="28"/>
                <w:szCs w:val="28"/>
              </w:rPr>
              <w:t>Hệ thống hiển thị màn hình Quản lý Đơn Hàng.</w:t>
            </w:r>
          </w:p>
          <w:p w14:paraId="446A699A" w14:textId="77777777" w:rsidR="002F747D" w:rsidRPr="00945218" w:rsidRDefault="002F747D" w:rsidP="006B07A4">
            <w:pPr>
              <w:pStyle w:val="Table120"/>
              <w:spacing w:before="120" w:after="120" w:line="360" w:lineRule="auto"/>
              <w:rPr>
                <w:sz w:val="28"/>
                <w:szCs w:val="28"/>
              </w:rPr>
            </w:pPr>
            <w:r w:rsidRPr="00945218">
              <w:rPr>
                <w:sz w:val="28"/>
                <w:szCs w:val="28"/>
              </w:rPr>
              <w:t>Extend Use Case ThemĐonHang</w:t>
            </w:r>
          </w:p>
          <w:p w14:paraId="41622212" w14:textId="77777777" w:rsidR="002F747D" w:rsidRPr="00945218" w:rsidRDefault="002F747D" w:rsidP="006B07A4">
            <w:pPr>
              <w:pStyle w:val="Table120"/>
              <w:spacing w:before="120" w:after="120" w:line="360" w:lineRule="auto"/>
              <w:rPr>
                <w:sz w:val="28"/>
                <w:szCs w:val="28"/>
              </w:rPr>
            </w:pPr>
            <w:r w:rsidRPr="00945218">
              <w:rPr>
                <w:sz w:val="28"/>
                <w:szCs w:val="28"/>
              </w:rPr>
              <w:t>Extend Use Case XoaĐonHang</w:t>
            </w:r>
          </w:p>
          <w:p w14:paraId="6CC1E04E" w14:textId="77777777" w:rsidR="002F747D" w:rsidRPr="00945218" w:rsidRDefault="002F747D" w:rsidP="006B07A4">
            <w:pPr>
              <w:pStyle w:val="Table120"/>
              <w:spacing w:before="120" w:after="120" w:line="360" w:lineRule="auto"/>
              <w:rPr>
                <w:sz w:val="28"/>
                <w:szCs w:val="28"/>
              </w:rPr>
            </w:pPr>
            <w:r w:rsidRPr="00945218">
              <w:rPr>
                <w:sz w:val="28"/>
                <w:szCs w:val="28"/>
              </w:rPr>
              <w:t>Extend Use Case  SuaĐonHang.</w:t>
            </w:r>
          </w:p>
        </w:tc>
      </w:tr>
      <w:tr w:rsidR="002F747D" w:rsidRPr="00945218" w14:paraId="43EC9D96" w14:textId="77777777" w:rsidTr="006B07A4">
        <w:tc>
          <w:tcPr>
            <w:tcW w:w="2454" w:type="dxa"/>
            <w:vAlign w:val="center"/>
          </w:tcPr>
          <w:p w14:paraId="443F8AF7" w14:textId="77777777" w:rsidR="002F747D" w:rsidRPr="00945218" w:rsidRDefault="002F747D" w:rsidP="006B07A4">
            <w:pPr>
              <w:pStyle w:val="Table120"/>
              <w:spacing w:before="120" w:after="120" w:line="360" w:lineRule="auto"/>
              <w:rPr>
                <w:sz w:val="28"/>
                <w:szCs w:val="28"/>
              </w:rPr>
            </w:pPr>
            <w:r w:rsidRPr="00945218">
              <w:rPr>
                <w:sz w:val="28"/>
                <w:szCs w:val="28"/>
              </w:rPr>
              <w:t>Luồng sự kiện phụ</w:t>
            </w:r>
          </w:p>
        </w:tc>
        <w:tc>
          <w:tcPr>
            <w:tcW w:w="6618" w:type="dxa"/>
          </w:tcPr>
          <w:p w14:paraId="54C302F1" w14:textId="77777777" w:rsidR="002F747D" w:rsidRPr="00945218" w:rsidRDefault="002F747D" w:rsidP="006B07A4">
            <w:pPr>
              <w:pStyle w:val="Table120"/>
              <w:spacing w:before="120" w:after="120" w:line="360" w:lineRule="auto"/>
              <w:rPr>
                <w:sz w:val="28"/>
                <w:szCs w:val="28"/>
              </w:rPr>
            </w:pPr>
            <w:r w:rsidRPr="00945218">
              <w:rPr>
                <w:sz w:val="28"/>
                <w:szCs w:val="28"/>
              </w:rPr>
              <w:t>Actor nhấn nút Thoát</w:t>
            </w:r>
          </w:p>
          <w:p w14:paraId="5854AFE4" w14:textId="77777777" w:rsidR="002F747D" w:rsidRPr="00945218" w:rsidRDefault="002F747D" w:rsidP="006B07A4">
            <w:pPr>
              <w:pStyle w:val="Table120"/>
              <w:spacing w:before="120" w:after="120" w:line="360" w:lineRule="auto"/>
              <w:rPr>
                <w:sz w:val="28"/>
                <w:szCs w:val="28"/>
              </w:rPr>
            </w:pPr>
            <w:r w:rsidRPr="00945218">
              <w:rPr>
                <w:sz w:val="28"/>
                <w:szCs w:val="28"/>
              </w:rPr>
              <w:t>Hệ thống hủy màn hình Quản lý Đơn Hàng.</w:t>
            </w:r>
          </w:p>
        </w:tc>
      </w:tr>
      <w:tr w:rsidR="002F747D" w:rsidRPr="00945218" w14:paraId="6509BF55" w14:textId="77777777" w:rsidTr="006B07A4">
        <w:tc>
          <w:tcPr>
            <w:tcW w:w="2454" w:type="dxa"/>
            <w:vAlign w:val="center"/>
          </w:tcPr>
          <w:p w14:paraId="67666293"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5DE08E7F"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ThemĐonHang</w:t>
            </w:r>
          </w:p>
          <w:p w14:paraId="0AC789F6"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1 Actor nhập đơn hàng</w:t>
            </w:r>
          </w:p>
          <w:p w14:paraId="24046475"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2 Kiểm tra đơn hàng không rỗng.</w:t>
            </w:r>
          </w:p>
          <w:p w14:paraId="578E97EC"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3 Actor nhấn nút thêm đơn hàng.</w:t>
            </w:r>
          </w:p>
          <w:p w14:paraId="14671426"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4 Cập nhật CSDL.</w:t>
            </w:r>
          </w:p>
          <w:p w14:paraId="517CC05C"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5 Hiển thị thông tin cập nhật.</w:t>
            </w:r>
          </w:p>
          <w:p w14:paraId="39EC58FF"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6 Actor nhấn nút thoát.</w:t>
            </w:r>
          </w:p>
          <w:p w14:paraId="3B1F04BB"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Thoát màn hình thêm đơn hàng. Về lại trang admin</w:t>
            </w:r>
          </w:p>
          <w:p w14:paraId="30054876"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Rẽ nhánh 1:</w:t>
            </w:r>
          </w:p>
          <w:p w14:paraId="55B99821"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1.1.   Kiểm tra đơn hàng không hợp lệ.</w:t>
            </w:r>
          </w:p>
          <w:p w14:paraId="4C0E0BD8"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2.1.   Lặp lại luồng sự kiện chính.</w:t>
            </w:r>
          </w:p>
          <w:p w14:paraId="51E93FD9"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Rẽ nhánh 2:</w:t>
            </w:r>
          </w:p>
          <w:p w14:paraId="7C4354A0"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4.1.   Kiểm tra đơn hàng hợp lệ.</w:t>
            </w:r>
          </w:p>
          <w:p w14:paraId="3E127470"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5.1.   Cập nhật cơ sở dữ liệu và xuất thông tin đơn hàng.</w:t>
            </w:r>
          </w:p>
        </w:tc>
      </w:tr>
      <w:tr w:rsidR="002F747D" w:rsidRPr="00945218" w14:paraId="3F422497" w14:textId="77777777" w:rsidTr="006B07A4">
        <w:tc>
          <w:tcPr>
            <w:tcW w:w="2454" w:type="dxa"/>
            <w:vAlign w:val="center"/>
          </w:tcPr>
          <w:p w14:paraId="41FE0721"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4964625E" w14:textId="77777777" w:rsidR="002F747D" w:rsidRPr="00945218" w:rsidRDefault="002F747D" w:rsidP="006B07A4">
            <w:pPr>
              <w:pStyle w:val="Table120"/>
              <w:spacing w:before="120" w:after="120" w:line="360" w:lineRule="auto"/>
              <w:rPr>
                <w:sz w:val="28"/>
                <w:szCs w:val="28"/>
              </w:rPr>
            </w:pPr>
            <w:r w:rsidRPr="00945218">
              <w:rPr>
                <w:sz w:val="28"/>
                <w:szCs w:val="28"/>
              </w:rPr>
              <w:t xml:space="preserve"> XoaĐonHang</w:t>
            </w:r>
          </w:p>
          <w:p w14:paraId="2B1E80C6" w14:textId="77777777" w:rsidR="002F747D" w:rsidRPr="00945218" w:rsidRDefault="002F747D" w:rsidP="006B07A4">
            <w:pPr>
              <w:pStyle w:val="Table120"/>
              <w:numPr>
                <w:ilvl w:val="0"/>
                <w:numId w:val="22"/>
              </w:numPr>
              <w:spacing w:before="120" w:after="120" w:line="360" w:lineRule="auto"/>
              <w:rPr>
                <w:sz w:val="28"/>
                <w:szCs w:val="28"/>
              </w:rPr>
            </w:pPr>
            <w:r w:rsidRPr="00945218">
              <w:rPr>
                <w:sz w:val="28"/>
                <w:szCs w:val="28"/>
              </w:rPr>
              <w:t>Actor xóa đơn hàng</w:t>
            </w:r>
          </w:p>
          <w:p w14:paraId="4C3EF07D" w14:textId="77777777" w:rsidR="002F747D" w:rsidRPr="00945218" w:rsidRDefault="002F747D" w:rsidP="006B07A4">
            <w:pPr>
              <w:pStyle w:val="Table120"/>
              <w:numPr>
                <w:ilvl w:val="0"/>
                <w:numId w:val="22"/>
              </w:numPr>
              <w:spacing w:before="120" w:after="120" w:line="360" w:lineRule="auto"/>
              <w:rPr>
                <w:sz w:val="28"/>
                <w:szCs w:val="28"/>
              </w:rPr>
            </w:pPr>
            <w:r w:rsidRPr="00945218">
              <w:rPr>
                <w:sz w:val="28"/>
                <w:szCs w:val="28"/>
              </w:rPr>
              <w:t>Kiểm tra đơn hàng không rỗng</w:t>
            </w:r>
          </w:p>
          <w:p w14:paraId="259CCCF8" w14:textId="77777777" w:rsidR="002F747D" w:rsidRPr="00945218" w:rsidRDefault="002F747D" w:rsidP="006B07A4">
            <w:pPr>
              <w:pStyle w:val="Table120"/>
              <w:numPr>
                <w:ilvl w:val="0"/>
                <w:numId w:val="22"/>
              </w:numPr>
              <w:spacing w:before="120" w:after="120" w:line="360" w:lineRule="auto"/>
              <w:rPr>
                <w:sz w:val="28"/>
                <w:szCs w:val="28"/>
              </w:rPr>
            </w:pPr>
            <w:r w:rsidRPr="00945218">
              <w:rPr>
                <w:sz w:val="28"/>
                <w:szCs w:val="28"/>
              </w:rPr>
              <w:t>Actor nhấn nút xóa đơn hàng</w:t>
            </w:r>
          </w:p>
          <w:p w14:paraId="0B700C9B" w14:textId="77777777" w:rsidR="002F747D" w:rsidRPr="00945218" w:rsidRDefault="002F747D" w:rsidP="006B07A4">
            <w:pPr>
              <w:pStyle w:val="Table120"/>
              <w:numPr>
                <w:ilvl w:val="0"/>
                <w:numId w:val="22"/>
              </w:numPr>
              <w:spacing w:before="120" w:after="120" w:line="360" w:lineRule="auto"/>
              <w:rPr>
                <w:sz w:val="28"/>
                <w:szCs w:val="28"/>
              </w:rPr>
            </w:pPr>
            <w:r w:rsidRPr="00945218">
              <w:rPr>
                <w:sz w:val="28"/>
                <w:szCs w:val="28"/>
              </w:rPr>
              <w:t>Cập nhật CSDL</w:t>
            </w:r>
          </w:p>
          <w:p w14:paraId="64A046DC" w14:textId="77777777" w:rsidR="002F747D" w:rsidRPr="00945218" w:rsidRDefault="002F747D" w:rsidP="006B07A4">
            <w:pPr>
              <w:pStyle w:val="Table120"/>
              <w:numPr>
                <w:ilvl w:val="0"/>
                <w:numId w:val="22"/>
              </w:numPr>
              <w:spacing w:before="120" w:after="120" w:line="360" w:lineRule="auto"/>
              <w:rPr>
                <w:sz w:val="28"/>
                <w:szCs w:val="28"/>
              </w:rPr>
            </w:pPr>
            <w:r w:rsidRPr="00945218">
              <w:rPr>
                <w:sz w:val="28"/>
                <w:szCs w:val="28"/>
              </w:rPr>
              <w:t>Hiển thị thông tin cập nhật.</w:t>
            </w:r>
          </w:p>
          <w:p w14:paraId="73CB5ABB" w14:textId="77777777" w:rsidR="002F747D" w:rsidRPr="00945218" w:rsidRDefault="002F747D" w:rsidP="006B07A4">
            <w:pPr>
              <w:pStyle w:val="Table120"/>
              <w:numPr>
                <w:ilvl w:val="0"/>
                <w:numId w:val="22"/>
              </w:numPr>
              <w:spacing w:before="120" w:after="120" w:line="360" w:lineRule="auto"/>
              <w:rPr>
                <w:sz w:val="28"/>
                <w:szCs w:val="28"/>
              </w:rPr>
            </w:pPr>
            <w:r w:rsidRPr="00945218">
              <w:rPr>
                <w:sz w:val="28"/>
                <w:szCs w:val="28"/>
              </w:rPr>
              <w:t>Actor nhấn nút thoát.</w:t>
            </w:r>
          </w:p>
          <w:p w14:paraId="5B64BEF4" w14:textId="77777777" w:rsidR="002F747D" w:rsidRPr="00945218" w:rsidRDefault="002F747D" w:rsidP="006B07A4">
            <w:pPr>
              <w:pStyle w:val="Table120"/>
              <w:spacing w:before="120" w:after="120" w:line="360" w:lineRule="auto"/>
              <w:rPr>
                <w:sz w:val="28"/>
                <w:szCs w:val="28"/>
              </w:rPr>
            </w:pPr>
            <w:r w:rsidRPr="00945218">
              <w:rPr>
                <w:sz w:val="28"/>
                <w:szCs w:val="28"/>
              </w:rPr>
              <w:t>Thoát màn hình sau khi xóa đơn hàng.Về lại trang admin</w:t>
            </w:r>
          </w:p>
          <w:p w14:paraId="42FE7CC5" w14:textId="77777777" w:rsidR="002F747D" w:rsidRPr="00945218" w:rsidRDefault="002F747D" w:rsidP="006B07A4">
            <w:pPr>
              <w:pStyle w:val="Table120"/>
              <w:spacing w:before="120" w:after="120" w:line="360" w:lineRule="auto"/>
              <w:rPr>
                <w:sz w:val="28"/>
                <w:szCs w:val="28"/>
              </w:rPr>
            </w:pPr>
            <w:r w:rsidRPr="00945218">
              <w:rPr>
                <w:sz w:val="28"/>
                <w:szCs w:val="28"/>
              </w:rPr>
              <w:t>Rẽ nhánh 1:</w:t>
            </w:r>
          </w:p>
          <w:p w14:paraId="38055B26" w14:textId="77777777" w:rsidR="002F747D" w:rsidRPr="00945218" w:rsidRDefault="002F747D" w:rsidP="006B07A4">
            <w:pPr>
              <w:pStyle w:val="Table120"/>
              <w:numPr>
                <w:ilvl w:val="1"/>
                <w:numId w:val="19"/>
              </w:numPr>
              <w:tabs>
                <w:tab w:val="left" w:pos="425"/>
              </w:tabs>
              <w:spacing w:before="120" w:after="120" w:line="360" w:lineRule="auto"/>
              <w:rPr>
                <w:sz w:val="28"/>
                <w:szCs w:val="28"/>
              </w:rPr>
            </w:pPr>
            <w:r w:rsidRPr="00945218">
              <w:rPr>
                <w:sz w:val="28"/>
                <w:szCs w:val="28"/>
              </w:rPr>
              <w:t>Kiểm tra đơn hàng cần xóa hợp lệ</w:t>
            </w:r>
          </w:p>
          <w:p w14:paraId="40868284" w14:textId="77777777" w:rsidR="002F747D" w:rsidRPr="00945218" w:rsidRDefault="002F747D" w:rsidP="006B07A4">
            <w:pPr>
              <w:pStyle w:val="Table120"/>
              <w:numPr>
                <w:ilvl w:val="1"/>
                <w:numId w:val="20"/>
              </w:numPr>
              <w:tabs>
                <w:tab w:val="left" w:pos="420"/>
              </w:tabs>
              <w:spacing w:before="120" w:after="120" w:line="360" w:lineRule="auto"/>
              <w:rPr>
                <w:sz w:val="28"/>
                <w:szCs w:val="28"/>
              </w:rPr>
            </w:pPr>
            <w:r w:rsidRPr="00945218">
              <w:rPr>
                <w:sz w:val="28"/>
                <w:szCs w:val="28"/>
              </w:rPr>
              <w:t>Cập nhật cơ sở dữ liệu</w:t>
            </w:r>
          </w:p>
          <w:p w14:paraId="0349E743" w14:textId="77777777" w:rsidR="002F747D" w:rsidRPr="00945218" w:rsidRDefault="002F747D" w:rsidP="006B07A4">
            <w:pPr>
              <w:pStyle w:val="Table120"/>
              <w:spacing w:before="120" w:after="120" w:line="360" w:lineRule="auto"/>
              <w:rPr>
                <w:sz w:val="28"/>
                <w:szCs w:val="28"/>
              </w:rPr>
            </w:pPr>
            <w:r w:rsidRPr="00945218">
              <w:rPr>
                <w:sz w:val="28"/>
                <w:szCs w:val="28"/>
              </w:rPr>
              <w:t>Rẽ nhánh 2</w:t>
            </w:r>
          </w:p>
          <w:p w14:paraId="453998A2" w14:textId="77777777" w:rsidR="002F747D" w:rsidRPr="00945218" w:rsidRDefault="002F747D" w:rsidP="006B07A4">
            <w:pPr>
              <w:pStyle w:val="Table120"/>
              <w:tabs>
                <w:tab w:val="left" w:pos="425"/>
              </w:tabs>
              <w:spacing w:before="120" w:after="120" w:line="360" w:lineRule="auto"/>
              <w:rPr>
                <w:sz w:val="28"/>
                <w:szCs w:val="28"/>
              </w:rPr>
            </w:pPr>
            <w:r w:rsidRPr="00945218">
              <w:rPr>
                <w:sz w:val="28"/>
                <w:szCs w:val="28"/>
              </w:rPr>
              <w:t>3.1 Kiểm tra đơn hàng cần xóa không hợp lệ</w:t>
            </w:r>
          </w:p>
          <w:p w14:paraId="4DA14789" w14:textId="77777777" w:rsidR="002F747D" w:rsidRPr="00945218" w:rsidRDefault="002F747D" w:rsidP="006B07A4">
            <w:pPr>
              <w:pStyle w:val="Table120"/>
              <w:spacing w:before="120" w:after="120" w:line="360" w:lineRule="auto"/>
              <w:rPr>
                <w:sz w:val="28"/>
                <w:szCs w:val="28"/>
              </w:rPr>
            </w:pPr>
            <w:r w:rsidRPr="00945218">
              <w:rPr>
                <w:sz w:val="28"/>
                <w:szCs w:val="28"/>
              </w:rPr>
              <w:t>4.1 Lặp lại  luồng sự kiện chính.</w:t>
            </w:r>
          </w:p>
        </w:tc>
      </w:tr>
      <w:tr w:rsidR="002F747D" w:rsidRPr="00945218" w14:paraId="2B7A3DC9" w14:textId="77777777" w:rsidTr="006B07A4">
        <w:tc>
          <w:tcPr>
            <w:tcW w:w="2454" w:type="dxa"/>
            <w:vAlign w:val="center"/>
          </w:tcPr>
          <w:p w14:paraId="67829C2E"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18AE7D0F" w14:textId="77777777" w:rsidR="002F747D" w:rsidRPr="00945218" w:rsidRDefault="002F747D" w:rsidP="006B07A4">
            <w:pPr>
              <w:pStyle w:val="Table120"/>
              <w:spacing w:before="120" w:after="120" w:line="360" w:lineRule="auto"/>
              <w:rPr>
                <w:sz w:val="28"/>
                <w:szCs w:val="28"/>
              </w:rPr>
            </w:pPr>
            <w:r w:rsidRPr="00945218">
              <w:rPr>
                <w:sz w:val="28"/>
                <w:szCs w:val="28"/>
              </w:rPr>
              <w:t>SuaĐonHang</w:t>
            </w:r>
          </w:p>
          <w:p w14:paraId="790074F3" w14:textId="77777777" w:rsidR="002F747D" w:rsidRPr="00945218" w:rsidRDefault="002F747D" w:rsidP="006B07A4">
            <w:pPr>
              <w:pStyle w:val="Table120"/>
              <w:numPr>
                <w:ilvl w:val="0"/>
                <w:numId w:val="23"/>
              </w:numPr>
              <w:tabs>
                <w:tab w:val="clear" w:pos="425"/>
              </w:tabs>
              <w:spacing w:before="120" w:after="120" w:line="360" w:lineRule="auto"/>
              <w:rPr>
                <w:sz w:val="28"/>
                <w:szCs w:val="28"/>
              </w:rPr>
            </w:pPr>
            <w:r w:rsidRPr="00945218">
              <w:rPr>
                <w:sz w:val="28"/>
                <w:szCs w:val="28"/>
              </w:rPr>
              <w:t>Actor sửa đơn hàng</w:t>
            </w:r>
          </w:p>
          <w:p w14:paraId="21937994" w14:textId="77777777" w:rsidR="002F747D" w:rsidRPr="00945218" w:rsidRDefault="002F747D" w:rsidP="006B07A4">
            <w:pPr>
              <w:pStyle w:val="Table120"/>
              <w:numPr>
                <w:ilvl w:val="0"/>
                <w:numId w:val="23"/>
              </w:numPr>
              <w:tabs>
                <w:tab w:val="clear" w:pos="425"/>
              </w:tabs>
              <w:spacing w:before="120" w:after="120" w:line="360" w:lineRule="auto"/>
              <w:rPr>
                <w:sz w:val="28"/>
                <w:szCs w:val="28"/>
              </w:rPr>
            </w:pPr>
            <w:r w:rsidRPr="00945218">
              <w:rPr>
                <w:sz w:val="28"/>
                <w:szCs w:val="28"/>
              </w:rPr>
              <w:t>Kiểm tra đơn hàng không rỗng</w:t>
            </w:r>
          </w:p>
          <w:p w14:paraId="31ABDA70" w14:textId="77777777" w:rsidR="002F747D" w:rsidRPr="00945218" w:rsidRDefault="002F747D" w:rsidP="006B07A4">
            <w:pPr>
              <w:pStyle w:val="Table120"/>
              <w:numPr>
                <w:ilvl w:val="0"/>
                <w:numId w:val="23"/>
              </w:numPr>
              <w:tabs>
                <w:tab w:val="clear" w:pos="425"/>
              </w:tabs>
              <w:spacing w:before="120" w:after="120" w:line="360" w:lineRule="auto"/>
              <w:rPr>
                <w:sz w:val="28"/>
                <w:szCs w:val="28"/>
              </w:rPr>
            </w:pPr>
            <w:r w:rsidRPr="00945218">
              <w:rPr>
                <w:sz w:val="28"/>
                <w:szCs w:val="28"/>
              </w:rPr>
              <w:t>Actor nhấn nút sửa đơn hàng</w:t>
            </w:r>
          </w:p>
          <w:p w14:paraId="28E7D2F4" w14:textId="77777777" w:rsidR="002F747D" w:rsidRPr="00945218" w:rsidRDefault="002F747D" w:rsidP="006B07A4">
            <w:pPr>
              <w:pStyle w:val="Table120"/>
              <w:numPr>
                <w:ilvl w:val="0"/>
                <w:numId w:val="23"/>
              </w:numPr>
              <w:tabs>
                <w:tab w:val="clear" w:pos="425"/>
              </w:tabs>
              <w:spacing w:before="120" w:after="120" w:line="360" w:lineRule="auto"/>
              <w:rPr>
                <w:sz w:val="28"/>
                <w:szCs w:val="28"/>
              </w:rPr>
            </w:pPr>
            <w:r w:rsidRPr="00945218">
              <w:rPr>
                <w:sz w:val="28"/>
                <w:szCs w:val="28"/>
              </w:rPr>
              <w:t>Cập nhật CSDL</w:t>
            </w:r>
          </w:p>
          <w:p w14:paraId="6094B36E" w14:textId="77777777" w:rsidR="002F747D" w:rsidRPr="00945218" w:rsidRDefault="002F747D" w:rsidP="006B07A4">
            <w:pPr>
              <w:pStyle w:val="Table120"/>
              <w:numPr>
                <w:ilvl w:val="0"/>
                <w:numId w:val="23"/>
              </w:numPr>
              <w:tabs>
                <w:tab w:val="clear" w:pos="425"/>
              </w:tabs>
              <w:spacing w:before="120" w:after="120" w:line="360" w:lineRule="auto"/>
              <w:rPr>
                <w:sz w:val="28"/>
                <w:szCs w:val="28"/>
              </w:rPr>
            </w:pPr>
            <w:r w:rsidRPr="00945218">
              <w:rPr>
                <w:sz w:val="28"/>
                <w:szCs w:val="28"/>
              </w:rPr>
              <w:t>Hiển thị thông tin cập nhật.</w:t>
            </w:r>
          </w:p>
          <w:p w14:paraId="43B4662B" w14:textId="77777777" w:rsidR="002F747D" w:rsidRPr="00945218" w:rsidRDefault="002F747D" w:rsidP="006B07A4">
            <w:pPr>
              <w:pStyle w:val="Table120"/>
              <w:numPr>
                <w:ilvl w:val="0"/>
                <w:numId w:val="23"/>
              </w:numPr>
              <w:tabs>
                <w:tab w:val="clear" w:pos="425"/>
              </w:tabs>
              <w:spacing w:before="120" w:after="120" w:line="360" w:lineRule="auto"/>
              <w:rPr>
                <w:sz w:val="28"/>
                <w:szCs w:val="28"/>
              </w:rPr>
            </w:pPr>
            <w:r w:rsidRPr="00945218">
              <w:rPr>
                <w:sz w:val="28"/>
                <w:szCs w:val="28"/>
              </w:rPr>
              <w:t>Actor nhấn nút thoát.</w:t>
            </w:r>
          </w:p>
          <w:p w14:paraId="7AC045FA" w14:textId="77777777" w:rsidR="002F747D" w:rsidRPr="00945218" w:rsidRDefault="002F747D" w:rsidP="006B07A4">
            <w:pPr>
              <w:pStyle w:val="Table120"/>
              <w:spacing w:before="120" w:after="120" w:line="360" w:lineRule="auto"/>
              <w:rPr>
                <w:sz w:val="28"/>
                <w:szCs w:val="28"/>
              </w:rPr>
            </w:pPr>
            <w:r w:rsidRPr="00945218">
              <w:rPr>
                <w:sz w:val="28"/>
                <w:szCs w:val="28"/>
              </w:rPr>
              <w:t>Thoát màn hình sau khi sửa đơn hàng.Về lại trang admin</w:t>
            </w:r>
          </w:p>
          <w:p w14:paraId="3D49772A" w14:textId="77777777" w:rsidR="002F747D" w:rsidRPr="00945218" w:rsidRDefault="002F747D" w:rsidP="006B07A4">
            <w:pPr>
              <w:pStyle w:val="Table120"/>
              <w:spacing w:before="120" w:after="120" w:line="360" w:lineRule="auto"/>
              <w:rPr>
                <w:sz w:val="28"/>
                <w:szCs w:val="28"/>
              </w:rPr>
            </w:pPr>
            <w:r w:rsidRPr="00945218">
              <w:rPr>
                <w:sz w:val="28"/>
                <w:szCs w:val="28"/>
              </w:rPr>
              <w:t>Rẽ nhánh 1:</w:t>
            </w:r>
          </w:p>
          <w:p w14:paraId="466D5D1A" w14:textId="77777777" w:rsidR="002F747D" w:rsidRPr="00945218" w:rsidRDefault="002F747D" w:rsidP="006B07A4">
            <w:pPr>
              <w:pStyle w:val="Table120"/>
              <w:spacing w:before="120" w:after="120" w:line="360" w:lineRule="auto"/>
              <w:rPr>
                <w:sz w:val="28"/>
                <w:szCs w:val="28"/>
              </w:rPr>
            </w:pPr>
            <w:r w:rsidRPr="00945218">
              <w:rPr>
                <w:sz w:val="28"/>
                <w:szCs w:val="28"/>
              </w:rPr>
              <w:t>1.1 Sửa đơn hàng không hợp lệ</w:t>
            </w:r>
          </w:p>
          <w:p w14:paraId="6C9975ED" w14:textId="77777777" w:rsidR="002F747D" w:rsidRPr="00945218" w:rsidRDefault="002F747D" w:rsidP="006B07A4">
            <w:pPr>
              <w:pStyle w:val="Table120"/>
              <w:spacing w:before="120" w:after="120" w:line="360" w:lineRule="auto"/>
              <w:rPr>
                <w:sz w:val="28"/>
                <w:szCs w:val="28"/>
              </w:rPr>
            </w:pPr>
            <w:r w:rsidRPr="00945218">
              <w:rPr>
                <w:sz w:val="28"/>
                <w:szCs w:val="28"/>
              </w:rPr>
              <w:t>2.1 Lặp lại luồng sự kiện chính</w:t>
            </w:r>
          </w:p>
          <w:p w14:paraId="564DE9E0" w14:textId="77777777" w:rsidR="002F747D" w:rsidRPr="00945218" w:rsidRDefault="002F747D" w:rsidP="006B07A4">
            <w:pPr>
              <w:pStyle w:val="Table120"/>
              <w:spacing w:before="120" w:after="120" w:line="360" w:lineRule="auto"/>
              <w:rPr>
                <w:sz w:val="28"/>
                <w:szCs w:val="28"/>
              </w:rPr>
            </w:pPr>
            <w:r w:rsidRPr="00945218">
              <w:rPr>
                <w:sz w:val="28"/>
                <w:szCs w:val="28"/>
              </w:rPr>
              <w:t>Rẽ nhánh 2:</w:t>
            </w:r>
          </w:p>
          <w:p w14:paraId="06121C0E" w14:textId="77777777" w:rsidR="002F747D" w:rsidRPr="00945218" w:rsidRDefault="002F747D" w:rsidP="006B07A4">
            <w:pPr>
              <w:pStyle w:val="Table120"/>
              <w:spacing w:before="120" w:after="120" w:line="360" w:lineRule="auto"/>
              <w:rPr>
                <w:sz w:val="28"/>
                <w:szCs w:val="28"/>
              </w:rPr>
            </w:pPr>
            <w:r w:rsidRPr="00945218">
              <w:rPr>
                <w:sz w:val="28"/>
                <w:szCs w:val="28"/>
              </w:rPr>
              <w:t>3.1 Sửa đơn hàng hợp lệ</w:t>
            </w:r>
          </w:p>
          <w:p w14:paraId="7FCB0B37" w14:textId="77777777" w:rsidR="002F747D" w:rsidRPr="00945218" w:rsidRDefault="002F747D" w:rsidP="006B07A4">
            <w:pPr>
              <w:pStyle w:val="Table120"/>
              <w:spacing w:before="120" w:after="120" w:line="360" w:lineRule="auto"/>
              <w:rPr>
                <w:sz w:val="28"/>
                <w:szCs w:val="28"/>
              </w:rPr>
            </w:pPr>
            <w:r w:rsidRPr="00945218">
              <w:rPr>
                <w:sz w:val="28"/>
                <w:szCs w:val="28"/>
              </w:rPr>
              <w:t>4.1 Cập nhật cơ sở dữ liệu và xuất thông tin đơn hàng</w:t>
            </w:r>
          </w:p>
        </w:tc>
      </w:tr>
    </w:tbl>
    <w:p w14:paraId="0BA104CA" w14:textId="77777777" w:rsidR="002F747D" w:rsidRPr="00945218" w:rsidRDefault="002F747D" w:rsidP="002F747D">
      <w:pPr>
        <w:pStyle w:val="BodyText"/>
        <w:spacing w:after="120"/>
        <w:ind w:firstLine="0"/>
        <w:rPr>
          <w:sz w:val="28"/>
          <w:szCs w:val="28"/>
        </w:rPr>
      </w:pPr>
    </w:p>
    <w:p w14:paraId="3B4178C6" w14:textId="77777777" w:rsidR="002F747D" w:rsidRPr="00945218" w:rsidRDefault="002F747D" w:rsidP="002F747D">
      <w:pPr>
        <w:pStyle w:val="BodyText"/>
        <w:numPr>
          <w:ilvl w:val="0"/>
          <w:numId w:val="24"/>
        </w:numPr>
        <w:spacing w:after="120"/>
        <w:rPr>
          <w:sz w:val="28"/>
          <w:szCs w:val="28"/>
        </w:rPr>
      </w:pPr>
      <w:r w:rsidRPr="00945218">
        <w:rPr>
          <w:sz w:val="28"/>
          <w:szCs w:val="28"/>
        </w:rPr>
        <w:t>Mô tả Quản lý xem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2F747D" w:rsidRPr="00945218" w14:paraId="313A0C23" w14:textId="77777777" w:rsidTr="006B07A4">
        <w:tc>
          <w:tcPr>
            <w:tcW w:w="2454" w:type="dxa"/>
            <w:vAlign w:val="center"/>
          </w:tcPr>
          <w:p w14:paraId="59C31108"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br w:type="page"/>
              <w:t>Tên Use case</w:t>
            </w:r>
          </w:p>
        </w:tc>
        <w:tc>
          <w:tcPr>
            <w:tcW w:w="6618" w:type="dxa"/>
          </w:tcPr>
          <w:p w14:paraId="2B71363A" w14:textId="77777777" w:rsidR="002F747D" w:rsidRPr="00945218" w:rsidRDefault="002F747D" w:rsidP="006B07A4">
            <w:pPr>
              <w:pStyle w:val="Table120"/>
              <w:spacing w:before="120" w:after="120" w:line="360" w:lineRule="auto"/>
              <w:rPr>
                <w:sz w:val="28"/>
                <w:szCs w:val="28"/>
              </w:rPr>
            </w:pPr>
            <w:r w:rsidRPr="00945218">
              <w:rPr>
                <w:sz w:val="28"/>
                <w:szCs w:val="28"/>
              </w:rPr>
              <w:t>Quản lý Sản Phẩm</w:t>
            </w:r>
          </w:p>
        </w:tc>
      </w:tr>
      <w:tr w:rsidR="002F747D" w:rsidRPr="00945218" w14:paraId="6DD8C249" w14:textId="77777777" w:rsidTr="006B07A4">
        <w:tc>
          <w:tcPr>
            <w:tcW w:w="2454" w:type="dxa"/>
            <w:vAlign w:val="center"/>
          </w:tcPr>
          <w:p w14:paraId="1AF075FB" w14:textId="77777777" w:rsidR="002F747D" w:rsidRPr="00945218" w:rsidRDefault="002F747D" w:rsidP="006B07A4">
            <w:pPr>
              <w:pStyle w:val="Table120"/>
              <w:spacing w:before="120" w:after="120" w:line="360" w:lineRule="auto"/>
              <w:rPr>
                <w:sz w:val="28"/>
                <w:szCs w:val="28"/>
              </w:rPr>
            </w:pPr>
            <w:r w:rsidRPr="00945218">
              <w:rPr>
                <w:sz w:val="28"/>
                <w:szCs w:val="28"/>
              </w:rPr>
              <w:t>Actor</w:t>
            </w:r>
          </w:p>
        </w:tc>
        <w:tc>
          <w:tcPr>
            <w:tcW w:w="6618" w:type="dxa"/>
          </w:tcPr>
          <w:p w14:paraId="15EADACE" w14:textId="77777777" w:rsidR="002F747D" w:rsidRPr="00945218" w:rsidRDefault="002F747D" w:rsidP="006B07A4">
            <w:pPr>
              <w:pStyle w:val="Table120"/>
              <w:spacing w:before="120" w:after="120" w:line="360" w:lineRule="auto"/>
              <w:rPr>
                <w:sz w:val="28"/>
                <w:szCs w:val="28"/>
              </w:rPr>
            </w:pPr>
            <w:r w:rsidRPr="00945218">
              <w:rPr>
                <w:sz w:val="28"/>
                <w:szCs w:val="28"/>
              </w:rPr>
              <w:t>Quản lý</w:t>
            </w:r>
          </w:p>
        </w:tc>
      </w:tr>
      <w:tr w:rsidR="002F747D" w:rsidRPr="00945218" w14:paraId="09ADFB90" w14:textId="77777777" w:rsidTr="006B07A4">
        <w:tc>
          <w:tcPr>
            <w:tcW w:w="2454" w:type="dxa"/>
            <w:vAlign w:val="center"/>
          </w:tcPr>
          <w:p w14:paraId="2FA2663A" w14:textId="77777777" w:rsidR="002F747D" w:rsidRPr="00945218" w:rsidRDefault="002F747D" w:rsidP="006B07A4">
            <w:pPr>
              <w:pStyle w:val="Table120"/>
              <w:spacing w:before="120" w:after="120" w:line="360" w:lineRule="auto"/>
              <w:rPr>
                <w:sz w:val="28"/>
                <w:szCs w:val="28"/>
              </w:rPr>
            </w:pPr>
            <w:r w:rsidRPr="00945218">
              <w:rPr>
                <w:sz w:val="28"/>
                <w:szCs w:val="28"/>
              </w:rPr>
              <w:t>Mô tả</w:t>
            </w:r>
          </w:p>
        </w:tc>
        <w:tc>
          <w:tcPr>
            <w:tcW w:w="6618" w:type="dxa"/>
          </w:tcPr>
          <w:p w14:paraId="043894B8" w14:textId="77777777" w:rsidR="002F747D" w:rsidRPr="00945218" w:rsidRDefault="002F747D" w:rsidP="006B07A4">
            <w:pPr>
              <w:pStyle w:val="Table120"/>
              <w:spacing w:before="120" w:after="120" w:line="360" w:lineRule="auto"/>
              <w:rPr>
                <w:sz w:val="28"/>
                <w:szCs w:val="28"/>
              </w:rPr>
            </w:pPr>
            <w:r w:rsidRPr="00945218">
              <w:rPr>
                <w:sz w:val="28"/>
                <w:szCs w:val="28"/>
              </w:rPr>
              <w:t xml:space="preserve">Quản lý xem sản phẩm trong hệ thống và thực hiện các chức năng thêm,xóa,sửa </w:t>
            </w:r>
          </w:p>
        </w:tc>
      </w:tr>
      <w:tr w:rsidR="002F747D" w:rsidRPr="00945218" w14:paraId="4E7FC742" w14:textId="77777777" w:rsidTr="006B07A4">
        <w:tc>
          <w:tcPr>
            <w:tcW w:w="2454" w:type="dxa"/>
            <w:vAlign w:val="center"/>
          </w:tcPr>
          <w:p w14:paraId="729876EF" w14:textId="77777777" w:rsidR="002F747D" w:rsidRPr="00945218" w:rsidRDefault="002F747D" w:rsidP="006B07A4">
            <w:pPr>
              <w:pStyle w:val="Table120"/>
              <w:spacing w:before="120" w:after="120" w:line="360" w:lineRule="auto"/>
              <w:rPr>
                <w:sz w:val="28"/>
                <w:szCs w:val="28"/>
              </w:rPr>
            </w:pPr>
            <w:r w:rsidRPr="00945218">
              <w:rPr>
                <w:sz w:val="28"/>
                <w:szCs w:val="28"/>
              </w:rPr>
              <w:t>Pre-conditions</w:t>
            </w:r>
          </w:p>
        </w:tc>
        <w:tc>
          <w:tcPr>
            <w:tcW w:w="6618" w:type="dxa"/>
          </w:tcPr>
          <w:p w14:paraId="5E17B4CB" w14:textId="77777777" w:rsidR="002F747D" w:rsidRPr="00945218" w:rsidRDefault="002F747D" w:rsidP="006B07A4">
            <w:pPr>
              <w:pStyle w:val="Table120"/>
              <w:spacing w:before="120" w:after="120" w:line="360" w:lineRule="auto"/>
              <w:rPr>
                <w:sz w:val="28"/>
                <w:szCs w:val="28"/>
              </w:rPr>
            </w:pPr>
            <w:r w:rsidRPr="00945218">
              <w:rPr>
                <w:sz w:val="28"/>
                <w:szCs w:val="28"/>
              </w:rPr>
              <w:t>Đăng nhập admin,</w:t>
            </w:r>
          </w:p>
        </w:tc>
      </w:tr>
      <w:tr w:rsidR="002F747D" w:rsidRPr="00945218" w14:paraId="62564247" w14:textId="77777777" w:rsidTr="006B07A4">
        <w:tc>
          <w:tcPr>
            <w:tcW w:w="2454" w:type="dxa"/>
            <w:vAlign w:val="center"/>
          </w:tcPr>
          <w:p w14:paraId="170BFDF4" w14:textId="77777777" w:rsidR="002F747D" w:rsidRPr="00945218" w:rsidRDefault="002F747D" w:rsidP="006B07A4">
            <w:pPr>
              <w:pStyle w:val="Table120"/>
              <w:spacing w:before="120" w:after="120" w:line="360" w:lineRule="auto"/>
              <w:rPr>
                <w:sz w:val="28"/>
                <w:szCs w:val="28"/>
              </w:rPr>
            </w:pPr>
            <w:r w:rsidRPr="00945218">
              <w:rPr>
                <w:sz w:val="28"/>
                <w:szCs w:val="28"/>
              </w:rPr>
              <w:t>Post-conditions</w:t>
            </w:r>
          </w:p>
        </w:tc>
        <w:tc>
          <w:tcPr>
            <w:tcW w:w="6618" w:type="dxa"/>
          </w:tcPr>
          <w:p w14:paraId="421A3E5A" w14:textId="77777777" w:rsidR="002F747D" w:rsidRPr="00945218" w:rsidRDefault="002F747D" w:rsidP="006B07A4">
            <w:pPr>
              <w:pStyle w:val="Table120"/>
              <w:spacing w:before="120" w:after="120" w:line="360" w:lineRule="auto"/>
              <w:rPr>
                <w:sz w:val="28"/>
                <w:szCs w:val="28"/>
              </w:rPr>
            </w:pPr>
            <w:r w:rsidRPr="00945218">
              <w:rPr>
                <w:sz w:val="28"/>
                <w:szCs w:val="28"/>
              </w:rPr>
              <w:t>Success:quản lý được trang web(thêm,xóa ,sửa ,tra cứu,…thông tin khách hàng,sản phẩm)</w:t>
            </w:r>
          </w:p>
          <w:p w14:paraId="03D6CBD4" w14:textId="77777777" w:rsidR="002F747D" w:rsidRPr="00945218" w:rsidRDefault="002F747D" w:rsidP="006B07A4">
            <w:pPr>
              <w:pStyle w:val="Table120"/>
              <w:spacing w:before="120" w:after="120" w:line="360" w:lineRule="auto"/>
              <w:rPr>
                <w:sz w:val="28"/>
                <w:szCs w:val="28"/>
              </w:rPr>
            </w:pPr>
            <w:r w:rsidRPr="00945218">
              <w:rPr>
                <w:sz w:val="28"/>
                <w:szCs w:val="28"/>
              </w:rPr>
              <w:t>Fail:đăng nhập thất bại =&gt; không vào được trang web</w:t>
            </w:r>
          </w:p>
        </w:tc>
      </w:tr>
      <w:tr w:rsidR="002F747D" w:rsidRPr="00945218" w14:paraId="2BF3E1AC" w14:textId="77777777" w:rsidTr="006B07A4">
        <w:tc>
          <w:tcPr>
            <w:tcW w:w="2454" w:type="dxa"/>
            <w:vAlign w:val="center"/>
          </w:tcPr>
          <w:p w14:paraId="22399BD3" w14:textId="77777777" w:rsidR="002F747D" w:rsidRPr="00945218" w:rsidRDefault="002F747D" w:rsidP="006B07A4">
            <w:pPr>
              <w:pStyle w:val="Table120"/>
              <w:spacing w:before="120" w:after="120" w:line="360" w:lineRule="auto"/>
              <w:rPr>
                <w:sz w:val="28"/>
                <w:szCs w:val="28"/>
              </w:rPr>
            </w:pPr>
            <w:r w:rsidRPr="00945218">
              <w:rPr>
                <w:sz w:val="28"/>
                <w:szCs w:val="28"/>
              </w:rPr>
              <w:t>Luồng sự kiện chính</w:t>
            </w:r>
          </w:p>
        </w:tc>
        <w:tc>
          <w:tcPr>
            <w:tcW w:w="6618" w:type="dxa"/>
          </w:tcPr>
          <w:p w14:paraId="171BB510" w14:textId="77777777" w:rsidR="002F747D" w:rsidRPr="00945218" w:rsidRDefault="002F747D" w:rsidP="006B07A4">
            <w:pPr>
              <w:pStyle w:val="Table120"/>
              <w:spacing w:before="120" w:after="120" w:line="360" w:lineRule="auto"/>
              <w:rPr>
                <w:sz w:val="28"/>
                <w:szCs w:val="28"/>
              </w:rPr>
            </w:pPr>
            <w:r w:rsidRPr="00945218">
              <w:rPr>
                <w:sz w:val="28"/>
                <w:szCs w:val="28"/>
              </w:rPr>
              <w:t>Actor chọn chức năng Quản lý Sản Phẩm.</w:t>
            </w:r>
          </w:p>
          <w:p w14:paraId="1CFDDE43" w14:textId="77777777" w:rsidR="002F747D" w:rsidRPr="00945218" w:rsidRDefault="002F747D" w:rsidP="006B07A4">
            <w:pPr>
              <w:pStyle w:val="Table120"/>
              <w:spacing w:before="120" w:after="120" w:line="360" w:lineRule="auto"/>
              <w:rPr>
                <w:sz w:val="28"/>
                <w:szCs w:val="28"/>
              </w:rPr>
            </w:pPr>
            <w:r w:rsidRPr="00945218">
              <w:rPr>
                <w:sz w:val="28"/>
                <w:szCs w:val="28"/>
              </w:rPr>
              <w:t>Hệ thống hiển thị màn hình Quản lý Sản Phẩm.</w:t>
            </w:r>
          </w:p>
          <w:p w14:paraId="524473B3" w14:textId="77777777" w:rsidR="002F747D" w:rsidRPr="00945218" w:rsidRDefault="002F747D" w:rsidP="006B07A4">
            <w:pPr>
              <w:pStyle w:val="Table120"/>
              <w:spacing w:before="120" w:after="120" w:line="360" w:lineRule="auto"/>
              <w:rPr>
                <w:sz w:val="28"/>
                <w:szCs w:val="28"/>
              </w:rPr>
            </w:pPr>
            <w:r w:rsidRPr="00945218">
              <w:rPr>
                <w:sz w:val="28"/>
                <w:szCs w:val="28"/>
              </w:rPr>
              <w:t>Extend Use Case ThemSanPham</w:t>
            </w:r>
          </w:p>
          <w:p w14:paraId="27177F2F" w14:textId="77777777" w:rsidR="002F747D" w:rsidRPr="00945218" w:rsidRDefault="002F747D" w:rsidP="006B07A4">
            <w:pPr>
              <w:pStyle w:val="Table120"/>
              <w:spacing w:before="120" w:after="120" w:line="360" w:lineRule="auto"/>
              <w:rPr>
                <w:sz w:val="28"/>
                <w:szCs w:val="28"/>
              </w:rPr>
            </w:pPr>
            <w:r w:rsidRPr="00945218">
              <w:rPr>
                <w:sz w:val="28"/>
                <w:szCs w:val="28"/>
              </w:rPr>
              <w:t>Extend Use Case XoaSanPham</w:t>
            </w:r>
          </w:p>
          <w:p w14:paraId="4B76E9CB" w14:textId="77777777" w:rsidR="002F747D" w:rsidRPr="00945218" w:rsidRDefault="002F747D" w:rsidP="006B07A4">
            <w:pPr>
              <w:pStyle w:val="Table120"/>
              <w:spacing w:before="120" w:after="120" w:line="360" w:lineRule="auto"/>
              <w:rPr>
                <w:sz w:val="28"/>
                <w:szCs w:val="28"/>
              </w:rPr>
            </w:pPr>
            <w:r w:rsidRPr="00945218">
              <w:rPr>
                <w:sz w:val="28"/>
                <w:szCs w:val="28"/>
              </w:rPr>
              <w:t>Extend Use Case  SuaSanPham.</w:t>
            </w:r>
          </w:p>
        </w:tc>
      </w:tr>
      <w:tr w:rsidR="002F747D" w:rsidRPr="00945218" w14:paraId="3ED51040" w14:textId="77777777" w:rsidTr="006B07A4">
        <w:tc>
          <w:tcPr>
            <w:tcW w:w="2454" w:type="dxa"/>
            <w:vAlign w:val="center"/>
          </w:tcPr>
          <w:p w14:paraId="46253D8E" w14:textId="77777777" w:rsidR="002F747D" w:rsidRPr="00945218" w:rsidRDefault="002F747D" w:rsidP="006B07A4">
            <w:pPr>
              <w:pStyle w:val="Table120"/>
              <w:spacing w:before="120" w:after="120" w:line="360" w:lineRule="auto"/>
              <w:rPr>
                <w:sz w:val="28"/>
                <w:szCs w:val="28"/>
              </w:rPr>
            </w:pPr>
            <w:r w:rsidRPr="00945218">
              <w:rPr>
                <w:sz w:val="28"/>
                <w:szCs w:val="28"/>
              </w:rPr>
              <w:t>Luồng sự kiện phụ</w:t>
            </w:r>
          </w:p>
        </w:tc>
        <w:tc>
          <w:tcPr>
            <w:tcW w:w="6618" w:type="dxa"/>
          </w:tcPr>
          <w:p w14:paraId="1DB741A9" w14:textId="77777777" w:rsidR="002F747D" w:rsidRPr="00945218" w:rsidRDefault="002F747D" w:rsidP="006B07A4">
            <w:pPr>
              <w:pStyle w:val="Table120"/>
              <w:spacing w:before="120" w:after="120" w:line="360" w:lineRule="auto"/>
              <w:rPr>
                <w:sz w:val="28"/>
                <w:szCs w:val="28"/>
              </w:rPr>
            </w:pPr>
            <w:r w:rsidRPr="00945218">
              <w:rPr>
                <w:sz w:val="28"/>
                <w:szCs w:val="28"/>
              </w:rPr>
              <w:t>Actor nhấn nút Thoát</w:t>
            </w:r>
          </w:p>
          <w:p w14:paraId="1A5EB867" w14:textId="77777777" w:rsidR="002F747D" w:rsidRPr="00945218" w:rsidRDefault="002F747D" w:rsidP="006B07A4">
            <w:pPr>
              <w:pStyle w:val="Table120"/>
              <w:spacing w:before="120" w:after="120" w:line="360" w:lineRule="auto"/>
              <w:rPr>
                <w:sz w:val="28"/>
                <w:szCs w:val="28"/>
              </w:rPr>
            </w:pPr>
            <w:r w:rsidRPr="00945218">
              <w:rPr>
                <w:sz w:val="28"/>
                <w:szCs w:val="28"/>
              </w:rPr>
              <w:t>Hệ thống hủy màn hình Quản lý Sản Phẩm.</w:t>
            </w:r>
          </w:p>
        </w:tc>
      </w:tr>
      <w:tr w:rsidR="002F747D" w:rsidRPr="00945218" w14:paraId="62F1C1F1" w14:textId="77777777" w:rsidTr="006B07A4">
        <w:tc>
          <w:tcPr>
            <w:tcW w:w="2454" w:type="dxa"/>
            <w:vAlign w:val="center"/>
          </w:tcPr>
          <w:p w14:paraId="0EDD3002"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56877E83"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ThemSanPham</w:t>
            </w:r>
          </w:p>
          <w:p w14:paraId="270D53DD"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1 Actor nhập thông tin sản phẩm</w:t>
            </w:r>
          </w:p>
          <w:p w14:paraId="45570AD2"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2 Kiểm tra thông tin không rỗng.</w:t>
            </w:r>
          </w:p>
          <w:p w14:paraId="3746E358"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3 Actor nhấn nút thêm sản phẩm.</w:t>
            </w:r>
          </w:p>
          <w:p w14:paraId="358C84A1"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4 Cập nhật CSDL.</w:t>
            </w:r>
          </w:p>
          <w:p w14:paraId="6AC8F046"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5 Hiển thị thông tin cập nhật.</w:t>
            </w:r>
          </w:p>
          <w:p w14:paraId="39B69AD3"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6 Actor nhấn nút thoát.</w:t>
            </w:r>
          </w:p>
          <w:p w14:paraId="2D5E71FC"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Thoát màn hình sau khi thêm sản phẩm. Về lại trang admin</w:t>
            </w:r>
          </w:p>
          <w:p w14:paraId="1B47A884"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Rẽ nhánh 1:</w:t>
            </w:r>
          </w:p>
          <w:p w14:paraId="27188CDF"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1.1.   Kiểm tra sản phẩm không hợp lệ.</w:t>
            </w:r>
          </w:p>
          <w:p w14:paraId="73E11456"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2.1.   Lặp lại  luồng sự kiện chính.</w:t>
            </w:r>
          </w:p>
          <w:p w14:paraId="1CD61278"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Rẽ nhánh 2:</w:t>
            </w:r>
          </w:p>
          <w:p w14:paraId="5B8F365F"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4.1.   Kiểm tra sản phẩm hợp lệ.</w:t>
            </w:r>
          </w:p>
          <w:p w14:paraId="2025BDDE"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5.1.   Cập nhật cơ sở dữ liệu.</w:t>
            </w:r>
          </w:p>
        </w:tc>
      </w:tr>
      <w:tr w:rsidR="002F747D" w:rsidRPr="00945218" w14:paraId="5D17BC6E" w14:textId="77777777" w:rsidTr="006B07A4">
        <w:tc>
          <w:tcPr>
            <w:tcW w:w="2454" w:type="dxa"/>
            <w:vAlign w:val="center"/>
          </w:tcPr>
          <w:p w14:paraId="6FAA21A6"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6CD9DB1B" w14:textId="77777777" w:rsidR="002F747D" w:rsidRPr="00945218" w:rsidRDefault="002F747D" w:rsidP="006B07A4">
            <w:pPr>
              <w:pStyle w:val="Table120"/>
              <w:spacing w:before="120" w:after="120" w:line="360" w:lineRule="auto"/>
              <w:rPr>
                <w:sz w:val="28"/>
                <w:szCs w:val="28"/>
              </w:rPr>
            </w:pPr>
            <w:r w:rsidRPr="00945218">
              <w:rPr>
                <w:sz w:val="28"/>
                <w:szCs w:val="28"/>
              </w:rPr>
              <w:t xml:space="preserve"> XoaSanPham</w:t>
            </w:r>
          </w:p>
          <w:p w14:paraId="7CB79A1C" w14:textId="77777777" w:rsidR="002F747D" w:rsidRPr="00945218" w:rsidRDefault="002F747D" w:rsidP="006B07A4">
            <w:pPr>
              <w:pStyle w:val="Table120"/>
              <w:numPr>
                <w:ilvl w:val="0"/>
                <w:numId w:val="25"/>
              </w:numPr>
              <w:tabs>
                <w:tab w:val="clear" w:pos="425"/>
              </w:tabs>
              <w:spacing w:before="120" w:after="120" w:line="360" w:lineRule="auto"/>
              <w:rPr>
                <w:sz w:val="28"/>
                <w:szCs w:val="28"/>
              </w:rPr>
            </w:pPr>
            <w:r w:rsidRPr="00945218">
              <w:rPr>
                <w:sz w:val="28"/>
                <w:szCs w:val="28"/>
              </w:rPr>
              <w:t>Actor xóa sản phẩm</w:t>
            </w:r>
          </w:p>
          <w:p w14:paraId="2AA01564" w14:textId="77777777" w:rsidR="002F747D" w:rsidRPr="00945218" w:rsidRDefault="002F747D" w:rsidP="006B07A4">
            <w:pPr>
              <w:pStyle w:val="Table120"/>
              <w:numPr>
                <w:ilvl w:val="0"/>
                <w:numId w:val="25"/>
              </w:numPr>
              <w:tabs>
                <w:tab w:val="clear" w:pos="425"/>
              </w:tabs>
              <w:spacing w:before="120" w:after="120" w:line="360" w:lineRule="auto"/>
              <w:rPr>
                <w:sz w:val="28"/>
                <w:szCs w:val="28"/>
              </w:rPr>
            </w:pPr>
            <w:r w:rsidRPr="00945218">
              <w:rPr>
                <w:sz w:val="28"/>
                <w:szCs w:val="28"/>
              </w:rPr>
              <w:t>Kiểm tra sản phẩm sau khi xóa</w:t>
            </w:r>
          </w:p>
          <w:p w14:paraId="5A61627C" w14:textId="77777777" w:rsidR="002F747D" w:rsidRPr="00945218" w:rsidRDefault="002F747D" w:rsidP="006B07A4">
            <w:pPr>
              <w:pStyle w:val="Table120"/>
              <w:numPr>
                <w:ilvl w:val="0"/>
                <w:numId w:val="25"/>
              </w:numPr>
              <w:tabs>
                <w:tab w:val="clear" w:pos="425"/>
              </w:tabs>
              <w:spacing w:before="120" w:after="120" w:line="360" w:lineRule="auto"/>
              <w:rPr>
                <w:sz w:val="28"/>
                <w:szCs w:val="28"/>
              </w:rPr>
            </w:pPr>
            <w:r w:rsidRPr="00945218">
              <w:rPr>
                <w:sz w:val="28"/>
                <w:szCs w:val="28"/>
              </w:rPr>
              <w:t>Actor nhấn nút xóa sản phẩm</w:t>
            </w:r>
          </w:p>
          <w:p w14:paraId="650C21FC" w14:textId="77777777" w:rsidR="002F747D" w:rsidRPr="00945218" w:rsidRDefault="002F747D" w:rsidP="006B07A4">
            <w:pPr>
              <w:pStyle w:val="Table120"/>
              <w:numPr>
                <w:ilvl w:val="0"/>
                <w:numId w:val="25"/>
              </w:numPr>
              <w:tabs>
                <w:tab w:val="clear" w:pos="425"/>
              </w:tabs>
              <w:spacing w:before="120" w:after="120" w:line="360" w:lineRule="auto"/>
              <w:rPr>
                <w:sz w:val="28"/>
                <w:szCs w:val="28"/>
              </w:rPr>
            </w:pPr>
            <w:r w:rsidRPr="00945218">
              <w:rPr>
                <w:sz w:val="28"/>
                <w:szCs w:val="28"/>
              </w:rPr>
              <w:t>Cập nhật CSDL</w:t>
            </w:r>
          </w:p>
          <w:p w14:paraId="1D80B2D1" w14:textId="77777777" w:rsidR="002F747D" w:rsidRPr="00945218" w:rsidRDefault="002F747D" w:rsidP="006B07A4">
            <w:pPr>
              <w:pStyle w:val="Table120"/>
              <w:numPr>
                <w:ilvl w:val="0"/>
                <w:numId w:val="25"/>
              </w:numPr>
              <w:tabs>
                <w:tab w:val="clear" w:pos="425"/>
              </w:tabs>
              <w:spacing w:before="120" w:after="120" w:line="360" w:lineRule="auto"/>
              <w:rPr>
                <w:sz w:val="28"/>
                <w:szCs w:val="28"/>
              </w:rPr>
            </w:pPr>
            <w:r w:rsidRPr="00945218">
              <w:rPr>
                <w:sz w:val="28"/>
                <w:szCs w:val="28"/>
              </w:rPr>
              <w:t>Hiển thị thông tin cập nhật.</w:t>
            </w:r>
          </w:p>
          <w:p w14:paraId="6D58AF79" w14:textId="77777777" w:rsidR="002F747D" w:rsidRPr="00945218" w:rsidRDefault="002F747D" w:rsidP="006B07A4">
            <w:pPr>
              <w:pStyle w:val="Table120"/>
              <w:numPr>
                <w:ilvl w:val="0"/>
                <w:numId w:val="25"/>
              </w:numPr>
              <w:tabs>
                <w:tab w:val="clear" w:pos="425"/>
              </w:tabs>
              <w:spacing w:before="120" w:after="120" w:line="360" w:lineRule="auto"/>
              <w:rPr>
                <w:sz w:val="28"/>
                <w:szCs w:val="28"/>
              </w:rPr>
            </w:pPr>
            <w:r w:rsidRPr="00945218">
              <w:rPr>
                <w:sz w:val="28"/>
                <w:szCs w:val="28"/>
              </w:rPr>
              <w:t>Actor nhấn nút thoát.</w:t>
            </w:r>
          </w:p>
          <w:p w14:paraId="7E50B3F5" w14:textId="77777777" w:rsidR="002F747D" w:rsidRPr="00945218" w:rsidRDefault="002F747D" w:rsidP="006B07A4">
            <w:pPr>
              <w:pStyle w:val="Table120"/>
              <w:spacing w:before="120" w:after="120" w:line="360" w:lineRule="auto"/>
              <w:rPr>
                <w:sz w:val="28"/>
                <w:szCs w:val="28"/>
              </w:rPr>
            </w:pPr>
            <w:r w:rsidRPr="00945218">
              <w:rPr>
                <w:sz w:val="28"/>
                <w:szCs w:val="28"/>
              </w:rPr>
              <w:t>Thoát màn hình sau khi xóa sản phẩm.Về lại trang admin</w:t>
            </w:r>
          </w:p>
          <w:p w14:paraId="7914B9B5" w14:textId="77777777" w:rsidR="002F747D" w:rsidRPr="00945218" w:rsidRDefault="002F747D" w:rsidP="006B07A4">
            <w:pPr>
              <w:pStyle w:val="Table120"/>
              <w:spacing w:before="120" w:after="120" w:line="360" w:lineRule="auto"/>
              <w:rPr>
                <w:sz w:val="28"/>
                <w:szCs w:val="28"/>
              </w:rPr>
            </w:pPr>
            <w:r w:rsidRPr="00945218">
              <w:rPr>
                <w:sz w:val="28"/>
                <w:szCs w:val="28"/>
              </w:rPr>
              <w:t>Rẽ nhánh 1:</w:t>
            </w:r>
          </w:p>
          <w:p w14:paraId="2B2550C3" w14:textId="77777777" w:rsidR="002F747D" w:rsidRPr="00945218" w:rsidRDefault="002F747D" w:rsidP="006B07A4">
            <w:pPr>
              <w:pStyle w:val="Table120"/>
              <w:numPr>
                <w:ilvl w:val="1"/>
                <w:numId w:val="19"/>
              </w:numPr>
              <w:tabs>
                <w:tab w:val="left" w:pos="425"/>
              </w:tabs>
              <w:spacing w:before="120" w:after="120" w:line="360" w:lineRule="auto"/>
              <w:rPr>
                <w:sz w:val="28"/>
                <w:szCs w:val="28"/>
              </w:rPr>
            </w:pPr>
            <w:r w:rsidRPr="00945218">
              <w:rPr>
                <w:sz w:val="28"/>
                <w:szCs w:val="28"/>
              </w:rPr>
              <w:t>Kiểm tra sản phẩm cần xóa hợp lệ</w:t>
            </w:r>
          </w:p>
          <w:p w14:paraId="519813FE" w14:textId="77777777" w:rsidR="002F747D" w:rsidRPr="00945218" w:rsidRDefault="002F747D" w:rsidP="006B07A4">
            <w:pPr>
              <w:pStyle w:val="Table120"/>
              <w:numPr>
                <w:ilvl w:val="1"/>
                <w:numId w:val="20"/>
              </w:numPr>
              <w:tabs>
                <w:tab w:val="left" w:pos="420"/>
              </w:tabs>
              <w:spacing w:before="120" w:after="120" w:line="360" w:lineRule="auto"/>
              <w:rPr>
                <w:sz w:val="28"/>
                <w:szCs w:val="28"/>
              </w:rPr>
            </w:pPr>
            <w:r w:rsidRPr="00945218">
              <w:rPr>
                <w:sz w:val="28"/>
                <w:szCs w:val="28"/>
              </w:rPr>
              <w:t>Cập nhật cơ sở dữ liệu</w:t>
            </w:r>
          </w:p>
          <w:p w14:paraId="5243D83B" w14:textId="77777777" w:rsidR="002F747D" w:rsidRPr="00945218" w:rsidRDefault="002F747D" w:rsidP="006B07A4">
            <w:pPr>
              <w:pStyle w:val="Table120"/>
              <w:spacing w:before="120" w:after="120" w:line="360" w:lineRule="auto"/>
              <w:rPr>
                <w:sz w:val="28"/>
                <w:szCs w:val="28"/>
              </w:rPr>
            </w:pPr>
            <w:r w:rsidRPr="00945218">
              <w:rPr>
                <w:sz w:val="28"/>
                <w:szCs w:val="28"/>
              </w:rPr>
              <w:t>Rẽ nhánh 2</w:t>
            </w:r>
          </w:p>
          <w:p w14:paraId="0FCB2AED" w14:textId="77777777" w:rsidR="002F747D" w:rsidRPr="00945218" w:rsidRDefault="002F747D" w:rsidP="006B07A4">
            <w:pPr>
              <w:pStyle w:val="Table120"/>
              <w:tabs>
                <w:tab w:val="left" w:pos="425"/>
              </w:tabs>
              <w:spacing w:before="120" w:after="120" w:line="360" w:lineRule="auto"/>
              <w:rPr>
                <w:sz w:val="28"/>
                <w:szCs w:val="28"/>
              </w:rPr>
            </w:pPr>
            <w:r w:rsidRPr="00945218">
              <w:rPr>
                <w:sz w:val="28"/>
                <w:szCs w:val="28"/>
              </w:rPr>
              <w:t>3.1 Kiểm tra thông tin cần xóa không hợp lệ</w:t>
            </w:r>
          </w:p>
          <w:p w14:paraId="003A7143" w14:textId="77777777" w:rsidR="002F747D" w:rsidRPr="00945218" w:rsidRDefault="002F747D" w:rsidP="006B07A4">
            <w:pPr>
              <w:pStyle w:val="Table120"/>
              <w:spacing w:before="120" w:after="120" w:line="360" w:lineRule="auto"/>
              <w:rPr>
                <w:sz w:val="28"/>
                <w:szCs w:val="28"/>
              </w:rPr>
            </w:pPr>
            <w:r w:rsidRPr="00945218">
              <w:rPr>
                <w:sz w:val="28"/>
                <w:szCs w:val="28"/>
              </w:rPr>
              <w:t>4.1 Lặp lại  luồng sự kiện chính.</w:t>
            </w:r>
          </w:p>
        </w:tc>
      </w:tr>
      <w:tr w:rsidR="002F747D" w:rsidRPr="00945218" w14:paraId="243E0D18" w14:textId="77777777" w:rsidTr="006B07A4">
        <w:tc>
          <w:tcPr>
            <w:tcW w:w="2454" w:type="dxa"/>
            <w:vAlign w:val="center"/>
          </w:tcPr>
          <w:p w14:paraId="72A49E6D"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305EBB5A" w14:textId="77777777" w:rsidR="002F747D" w:rsidRPr="00945218" w:rsidRDefault="002F747D" w:rsidP="006B07A4">
            <w:pPr>
              <w:pStyle w:val="Table120"/>
              <w:spacing w:before="120" w:after="120" w:line="360" w:lineRule="auto"/>
              <w:rPr>
                <w:sz w:val="28"/>
                <w:szCs w:val="28"/>
              </w:rPr>
            </w:pPr>
            <w:r w:rsidRPr="00945218">
              <w:rPr>
                <w:sz w:val="28"/>
                <w:szCs w:val="28"/>
              </w:rPr>
              <w:t>SuaSanPham</w:t>
            </w:r>
          </w:p>
          <w:p w14:paraId="3D4639FF" w14:textId="77777777" w:rsidR="002F747D" w:rsidRPr="00945218" w:rsidRDefault="002F747D" w:rsidP="006B07A4">
            <w:pPr>
              <w:pStyle w:val="Table120"/>
              <w:numPr>
                <w:ilvl w:val="0"/>
                <w:numId w:val="26"/>
              </w:numPr>
              <w:tabs>
                <w:tab w:val="clear" w:pos="425"/>
              </w:tabs>
              <w:spacing w:before="120" w:after="120" w:line="360" w:lineRule="auto"/>
              <w:rPr>
                <w:sz w:val="28"/>
                <w:szCs w:val="28"/>
              </w:rPr>
            </w:pPr>
            <w:r w:rsidRPr="00945218">
              <w:rPr>
                <w:sz w:val="28"/>
                <w:szCs w:val="28"/>
              </w:rPr>
              <w:t>Actor sửa sản phẩm</w:t>
            </w:r>
          </w:p>
          <w:p w14:paraId="4A2BBE5B" w14:textId="77777777" w:rsidR="002F747D" w:rsidRPr="00945218" w:rsidRDefault="002F747D" w:rsidP="006B07A4">
            <w:pPr>
              <w:pStyle w:val="Table120"/>
              <w:numPr>
                <w:ilvl w:val="0"/>
                <w:numId w:val="26"/>
              </w:numPr>
              <w:tabs>
                <w:tab w:val="clear" w:pos="425"/>
              </w:tabs>
              <w:spacing w:before="120" w:after="120" w:line="360" w:lineRule="auto"/>
              <w:rPr>
                <w:sz w:val="28"/>
                <w:szCs w:val="28"/>
              </w:rPr>
            </w:pPr>
            <w:r w:rsidRPr="00945218">
              <w:rPr>
                <w:sz w:val="28"/>
                <w:szCs w:val="28"/>
              </w:rPr>
              <w:t>Kiểm tra sản phẩm sau khi sửa</w:t>
            </w:r>
          </w:p>
          <w:p w14:paraId="0B329748" w14:textId="77777777" w:rsidR="002F747D" w:rsidRPr="00945218" w:rsidRDefault="002F747D" w:rsidP="006B07A4">
            <w:pPr>
              <w:pStyle w:val="Table120"/>
              <w:numPr>
                <w:ilvl w:val="0"/>
                <w:numId w:val="26"/>
              </w:numPr>
              <w:tabs>
                <w:tab w:val="clear" w:pos="425"/>
              </w:tabs>
              <w:spacing w:before="120" w:after="120" w:line="360" w:lineRule="auto"/>
              <w:rPr>
                <w:sz w:val="28"/>
                <w:szCs w:val="28"/>
              </w:rPr>
            </w:pPr>
            <w:r w:rsidRPr="00945218">
              <w:rPr>
                <w:sz w:val="28"/>
                <w:szCs w:val="28"/>
              </w:rPr>
              <w:t>Actor nhấn nút sửa sản phẩm</w:t>
            </w:r>
          </w:p>
          <w:p w14:paraId="2EE2600D" w14:textId="77777777" w:rsidR="002F747D" w:rsidRPr="00945218" w:rsidRDefault="002F747D" w:rsidP="006B07A4">
            <w:pPr>
              <w:pStyle w:val="Table120"/>
              <w:numPr>
                <w:ilvl w:val="0"/>
                <w:numId w:val="26"/>
              </w:numPr>
              <w:tabs>
                <w:tab w:val="clear" w:pos="425"/>
              </w:tabs>
              <w:spacing w:before="120" w:after="120" w:line="360" w:lineRule="auto"/>
              <w:rPr>
                <w:sz w:val="28"/>
                <w:szCs w:val="28"/>
              </w:rPr>
            </w:pPr>
            <w:r w:rsidRPr="00945218">
              <w:rPr>
                <w:sz w:val="28"/>
                <w:szCs w:val="28"/>
              </w:rPr>
              <w:t>Cập nhật CSDL</w:t>
            </w:r>
          </w:p>
          <w:p w14:paraId="3D8BA3B8" w14:textId="77777777" w:rsidR="002F747D" w:rsidRPr="00945218" w:rsidRDefault="002F747D" w:rsidP="006B07A4">
            <w:pPr>
              <w:pStyle w:val="Table120"/>
              <w:numPr>
                <w:ilvl w:val="0"/>
                <w:numId w:val="26"/>
              </w:numPr>
              <w:tabs>
                <w:tab w:val="clear" w:pos="425"/>
              </w:tabs>
              <w:spacing w:before="120" w:after="120" w:line="360" w:lineRule="auto"/>
              <w:rPr>
                <w:sz w:val="28"/>
                <w:szCs w:val="28"/>
              </w:rPr>
            </w:pPr>
            <w:r w:rsidRPr="00945218">
              <w:rPr>
                <w:sz w:val="28"/>
                <w:szCs w:val="28"/>
              </w:rPr>
              <w:t>Hiển thị thông tin cập nhật.</w:t>
            </w:r>
          </w:p>
          <w:p w14:paraId="3114B13F" w14:textId="77777777" w:rsidR="002F747D" w:rsidRPr="00945218" w:rsidRDefault="002F747D" w:rsidP="006B07A4">
            <w:pPr>
              <w:pStyle w:val="Table120"/>
              <w:numPr>
                <w:ilvl w:val="0"/>
                <w:numId w:val="26"/>
              </w:numPr>
              <w:tabs>
                <w:tab w:val="clear" w:pos="425"/>
              </w:tabs>
              <w:spacing w:before="120" w:after="120" w:line="360" w:lineRule="auto"/>
              <w:rPr>
                <w:sz w:val="28"/>
                <w:szCs w:val="28"/>
              </w:rPr>
            </w:pPr>
            <w:r w:rsidRPr="00945218">
              <w:rPr>
                <w:sz w:val="28"/>
                <w:szCs w:val="28"/>
              </w:rPr>
              <w:t>Actor nhấn nút thoát.</w:t>
            </w:r>
          </w:p>
          <w:p w14:paraId="01E08AD8" w14:textId="77777777" w:rsidR="002F747D" w:rsidRPr="00945218" w:rsidRDefault="002F747D" w:rsidP="006B07A4">
            <w:pPr>
              <w:pStyle w:val="Table120"/>
              <w:spacing w:before="120" w:after="120" w:line="360" w:lineRule="auto"/>
              <w:rPr>
                <w:sz w:val="28"/>
                <w:szCs w:val="28"/>
              </w:rPr>
            </w:pPr>
            <w:r w:rsidRPr="00945218">
              <w:rPr>
                <w:sz w:val="28"/>
                <w:szCs w:val="28"/>
              </w:rPr>
              <w:t>Rẽ nhánh 1:</w:t>
            </w:r>
          </w:p>
          <w:p w14:paraId="1E3B227D" w14:textId="77777777" w:rsidR="002F747D" w:rsidRPr="00945218" w:rsidRDefault="002F747D" w:rsidP="006B07A4">
            <w:pPr>
              <w:pStyle w:val="Table120"/>
              <w:spacing w:before="120" w:after="120" w:line="360" w:lineRule="auto"/>
              <w:rPr>
                <w:sz w:val="28"/>
                <w:szCs w:val="28"/>
              </w:rPr>
            </w:pPr>
            <w:r w:rsidRPr="00945218">
              <w:rPr>
                <w:sz w:val="28"/>
                <w:szCs w:val="28"/>
              </w:rPr>
              <w:t>1.1  Kiểm tra sửa sản phẩm không hợp lệ</w:t>
            </w:r>
          </w:p>
          <w:p w14:paraId="5DA6DAB8" w14:textId="77777777" w:rsidR="002F747D" w:rsidRPr="00945218" w:rsidRDefault="002F747D" w:rsidP="006B07A4">
            <w:pPr>
              <w:pStyle w:val="Table120"/>
              <w:spacing w:before="120" w:after="120" w:line="360" w:lineRule="auto"/>
              <w:rPr>
                <w:sz w:val="28"/>
                <w:szCs w:val="28"/>
              </w:rPr>
            </w:pPr>
            <w:r w:rsidRPr="00945218">
              <w:rPr>
                <w:sz w:val="28"/>
                <w:szCs w:val="28"/>
              </w:rPr>
              <w:t>2.1 Lặp lại luồng sự kiện chính</w:t>
            </w:r>
          </w:p>
          <w:p w14:paraId="6521B65C" w14:textId="77777777" w:rsidR="002F747D" w:rsidRPr="00945218" w:rsidRDefault="002F747D" w:rsidP="006B07A4">
            <w:pPr>
              <w:pStyle w:val="Table120"/>
              <w:spacing w:before="120" w:after="120" w:line="360" w:lineRule="auto"/>
              <w:rPr>
                <w:sz w:val="28"/>
                <w:szCs w:val="28"/>
              </w:rPr>
            </w:pPr>
            <w:r w:rsidRPr="00945218">
              <w:rPr>
                <w:sz w:val="28"/>
                <w:szCs w:val="28"/>
              </w:rPr>
              <w:t>Rẽ nhánh 2:</w:t>
            </w:r>
          </w:p>
          <w:p w14:paraId="595DC861" w14:textId="77777777" w:rsidR="002F747D" w:rsidRPr="00945218" w:rsidRDefault="002F747D" w:rsidP="006B07A4">
            <w:pPr>
              <w:pStyle w:val="Table120"/>
              <w:spacing w:before="120" w:after="120" w:line="360" w:lineRule="auto"/>
              <w:rPr>
                <w:sz w:val="28"/>
                <w:szCs w:val="28"/>
              </w:rPr>
            </w:pPr>
            <w:r w:rsidRPr="00945218">
              <w:rPr>
                <w:sz w:val="28"/>
                <w:szCs w:val="28"/>
              </w:rPr>
              <w:t>3.1Kiểm tra sửa sản phẩm hợp lệ</w:t>
            </w:r>
          </w:p>
          <w:p w14:paraId="7DDD0CB9" w14:textId="77777777" w:rsidR="002F747D" w:rsidRPr="00945218" w:rsidRDefault="002F747D" w:rsidP="006B07A4">
            <w:pPr>
              <w:pStyle w:val="Table120"/>
              <w:spacing w:before="120" w:after="120" w:line="360" w:lineRule="auto"/>
              <w:rPr>
                <w:sz w:val="28"/>
                <w:szCs w:val="28"/>
              </w:rPr>
            </w:pPr>
            <w:r w:rsidRPr="00945218">
              <w:rPr>
                <w:sz w:val="28"/>
                <w:szCs w:val="28"/>
              </w:rPr>
              <w:t>4.1 Cập nhật cơ sở dữ liệu</w:t>
            </w:r>
          </w:p>
        </w:tc>
      </w:tr>
    </w:tbl>
    <w:p w14:paraId="7B891D2B" w14:textId="77777777" w:rsidR="002F747D" w:rsidRPr="00945218" w:rsidRDefault="002F747D" w:rsidP="002F747D">
      <w:pPr>
        <w:pStyle w:val="BodyText"/>
        <w:spacing w:after="120"/>
        <w:ind w:firstLine="0"/>
        <w:rPr>
          <w:sz w:val="28"/>
          <w:szCs w:val="28"/>
        </w:rPr>
      </w:pPr>
    </w:p>
    <w:p w14:paraId="5630F773" w14:textId="77777777" w:rsidR="002F747D" w:rsidRPr="00945218" w:rsidRDefault="002F747D" w:rsidP="002F747D">
      <w:pPr>
        <w:pStyle w:val="BodyText"/>
        <w:numPr>
          <w:ilvl w:val="0"/>
          <w:numId w:val="27"/>
        </w:numPr>
        <w:spacing w:after="120"/>
        <w:rPr>
          <w:sz w:val="28"/>
          <w:szCs w:val="28"/>
        </w:rPr>
      </w:pPr>
      <w:r w:rsidRPr="00945218">
        <w:rPr>
          <w:sz w:val="28"/>
          <w:szCs w:val="28"/>
        </w:rPr>
        <w:t>Mô tả phiếu đặt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2F747D" w:rsidRPr="00945218" w14:paraId="3122B461" w14:textId="77777777" w:rsidTr="006B07A4">
        <w:tc>
          <w:tcPr>
            <w:tcW w:w="2454" w:type="dxa"/>
            <w:vAlign w:val="center"/>
          </w:tcPr>
          <w:p w14:paraId="2F91E84C"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br w:type="page"/>
              <w:t>Tên Use case</w:t>
            </w:r>
          </w:p>
        </w:tc>
        <w:tc>
          <w:tcPr>
            <w:tcW w:w="6618" w:type="dxa"/>
          </w:tcPr>
          <w:p w14:paraId="0B896635" w14:textId="77777777" w:rsidR="002F747D" w:rsidRPr="00945218" w:rsidRDefault="002F747D" w:rsidP="006B07A4">
            <w:pPr>
              <w:pStyle w:val="Table120"/>
              <w:spacing w:before="120" w:after="120" w:line="360" w:lineRule="auto"/>
              <w:rPr>
                <w:sz w:val="28"/>
                <w:szCs w:val="28"/>
              </w:rPr>
            </w:pPr>
            <w:r w:rsidRPr="00945218">
              <w:rPr>
                <w:sz w:val="28"/>
                <w:szCs w:val="28"/>
              </w:rPr>
              <w:t>Quản lý Phiếu Đặt  Hàng</w:t>
            </w:r>
          </w:p>
        </w:tc>
      </w:tr>
      <w:tr w:rsidR="002F747D" w:rsidRPr="00945218" w14:paraId="442CB5B7" w14:textId="77777777" w:rsidTr="006B07A4">
        <w:tc>
          <w:tcPr>
            <w:tcW w:w="2454" w:type="dxa"/>
            <w:vAlign w:val="center"/>
          </w:tcPr>
          <w:p w14:paraId="1B6EBEC3" w14:textId="77777777" w:rsidR="002F747D" w:rsidRPr="00945218" w:rsidRDefault="002F747D" w:rsidP="006B07A4">
            <w:pPr>
              <w:pStyle w:val="Table120"/>
              <w:spacing w:before="120" w:after="120" w:line="360" w:lineRule="auto"/>
              <w:rPr>
                <w:sz w:val="28"/>
                <w:szCs w:val="28"/>
              </w:rPr>
            </w:pPr>
            <w:r w:rsidRPr="00945218">
              <w:rPr>
                <w:sz w:val="28"/>
                <w:szCs w:val="28"/>
              </w:rPr>
              <w:t>Actor</w:t>
            </w:r>
          </w:p>
        </w:tc>
        <w:tc>
          <w:tcPr>
            <w:tcW w:w="6618" w:type="dxa"/>
          </w:tcPr>
          <w:p w14:paraId="02990A4C" w14:textId="77777777" w:rsidR="002F747D" w:rsidRPr="00945218" w:rsidRDefault="002F747D" w:rsidP="006B07A4">
            <w:pPr>
              <w:pStyle w:val="Table120"/>
              <w:spacing w:before="120" w:after="120" w:line="360" w:lineRule="auto"/>
              <w:rPr>
                <w:sz w:val="28"/>
                <w:szCs w:val="28"/>
              </w:rPr>
            </w:pPr>
            <w:r w:rsidRPr="00945218">
              <w:rPr>
                <w:sz w:val="28"/>
                <w:szCs w:val="28"/>
              </w:rPr>
              <w:t>Quản lý</w:t>
            </w:r>
          </w:p>
        </w:tc>
      </w:tr>
      <w:tr w:rsidR="002F747D" w:rsidRPr="00945218" w14:paraId="1FD06835" w14:textId="77777777" w:rsidTr="006B07A4">
        <w:tc>
          <w:tcPr>
            <w:tcW w:w="2454" w:type="dxa"/>
            <w:vAlign w:val="center"/>
          </w:tcPr>
          <w:p w14:paraId="0243F87D" w14:textId="77777777" w:rsidR="002F747D" w:rsidRPr="00945218" w:rsidRDefault="002F747D" w:rsidP="006B07A4">
            <w:pPr>
              <w:pStyle w:val="Table120"/>
              <w:spacing w:before="120" w:after="120" w:line="360" w:lineRule="auto"/>
              <w:rPr>
                <w:sz w:val="28"/>
                <w:szCs w:val="28"/>
              </w:rPr>
            </w:pPr>
            <w:r w:rsidRPr="00945218">
              <w:rPr>
                <w:sz w:val="28"/>
                <w:szCs w:val="28"/>
              </w:rPr>
              <w:t>Mô tả</w:t>
            </w:r>
          </w:p>
        </w:tc>
        <w:tc>
          <w:tcPr>
            <w:tcW w:w="6618" w:type="dxa"/>
          </w:tcPr>
          <w:p w14:paraId="04A09713" w14:textId="77777777" w:rsidR="002F747D" w:rsidRPr="00945218" w:rsidRDefault="002F747D" w:rsidP="006B07A4">
            <w:pPr>
              <w:pStyle w:val="Table120"/>
              <w:spacing w:before="120" w:after="120" w:line="360" w:lineRule="auto"/>
              <w:rPr>
                <w:sz w:val="28"/>
                <w:szCs w:val="28"/>
              </w:rPr>
            </w:pPr>
            <w:r w:rsidRPr="00945218">
              <w:rPr>
                <w:sz w:val="28"/>
                <w:szCs w:val="28"/>
              </w:rPr>
              <w:t xml:space="preserve">Quản lý xem thông tin phiếu đặt hàng trong hệ thống và thực hiện các chức năng thêm,xóa,sửa </w:t>
            </w:r>
          </w:p>
        </w:tc>
      </w:tr>
      <w:tr w:rsidR="002F747D" w:rsidRPr="00945218" w14:paraId="5BE605E8" w14:textId="77777777" w:rsidTr="006B07A4">
        <w:tc>
          <w:tcPr>
            <w:tcW w:w="2454" w:type="dxa"/>
            <w:vAlign w:val="center"/>
          </w:tcPr>
          <w:p w14:paraId="193A7B7C" w14:textId="77777777" w:rsidR="002F747D" w:rsidRPr="00945218" w:rsidRDefault="002F747D" w:rsidP="006B07A4">
            <w:pPr>
              <w:pStyle w:val="Table120"/>
              <w:spacing w:before="120" w:after="120" w:line="360" w:lineRule="auto"/>
              <w:rPr>
                <w:sz w:val="28"/>
                <w:szCs w:val="28"/>
              </w:rPr>
            </w:pPr>
            <w:r w:rsidRPr="00945218">
              <w:rPr>
                <w:sz w:val="28"/>
                <w:szCs w:val="28"/>
              </w:rPr>
              <w:t>Pre-conditions</w:t>
            </w:r>
          </w:p>
        </w:tc>
        <w:tc>
          <w:tcPr>
            <w:tcW w:w="6618" w:type="dxa"/>
          </w:tcPr>
          <w:p w14:paraId="739FFE27" w14:textId="77777777" w:rsidR="002F747D" w:rsidRPr="00945218" w:rsidRDefault="002F747D" w:rsidP="006B07A4">
            <w:pPr>
              <w:pStyle w:val="Table120"/>
              <w:spacing w:before="120" w:after="120" w:line="360" w:lineRule="auto"/>
              <w:rPr>
                <w:sz w:val="28"/>
                <w:szCs w:val="28"/>
              </w:rPr>
            </w:pPr>
            <w:r w:rsidRPr="00945218">
              <w:rPr>
                <w:sz w:val="28"/>
                <w:szCs w:val="28"/>
              </w:rPr>
              <w:t>Đăng nhập admin,</w:t>
            </w:r>
          </w:p>
        </w:tc>
      </w:tr>
      <w:tr w:rsidR="002F747D" w:rsidRPr="00945218" w14:paraId="719B1D95" w14:textId="77777777" w:rsidTr="006B07A4">
        <w:tc>
          <w:tcPr>
            <w:tcW w:w="2454" w:type="dxa"/>
            <w:vAlign w:val="center"/>
          </w:tcPr>
          <w:p w14:paraId="227D6E86" w14:textId="77777777" w:rsidR="002F747D" w:rsidRPr="00945218" w:rsidRDefault="002F747D" w:rsidP="006B07A4">
            <w:pPr>
              <w:pStyle w:val="Table120"/>
              <w:spacing w:before="120" w:after="120" w:line="360" w:lineRule="auto"/>
              <w:rPr>
                <w:sz w:val="28"/>
                <w:szCs w:val="28"/>
              </w:rPr>
            </w:pPr>
            <w:r w:rsidRPr="00945218">
              <w:rPr>
                <w:sz w:val="28"/>
                <w:szCs w:val="28"/>
              </w:rPr>
              <w:t>Post-conditions</w:t>
            </w:r>
          </w:p>
        </w:tc>
        <w:tc>
          <w:tcPr>
            <w:tcW w:w="6618" w:type="dxa"/>
          </w:tcPr>
          <w:p w14:paraId="4105CAF8" w14:textId="77777777" w:rsidR="002F747D" w:rsidRPr="00945218" w:rsidRDefault="002F747D" w:rsidP="006B07A4">
            <w:pPr>
              <w:pStyle w:val="Table120"/>
              <w:spacing w:before="120" w:after="120" w:line="360" w:lineRule="auto"/>
              <w:rPr>
                <w:sz w:val="28"/>
                <w:szCs w:val="28"/>
              </w:rPr>
            </w:pPr>
            <w:r w:rsidRPr="00945218">
              <w:rPr>
                <w:sz w:val="28"/>
                <w:szCs w:val="28"/>
              </w:rPr>
              <w:t>Success:quản lý được trang web(thêm,xóa ,sửa ,…phiếu đặt hàng)</w:t>
            </w:r>
          </w:p>
          <w:p w14:paraId="16486017" w14:textId="77777777" w:rsidR="002F747D" w:rsidRPr="00945218" w:rsidRDefault="002F747D" w:rsidP="006B07A4">
            <w:pPr>
              <w:pStyle w:val="Table120"/>
              <w:spacing w:before="120" w:after="120" w:line="360" w:lineRule="auto"/>
              <w:rPr>
                <w:sz w:val="28"/>
                <w:szCs w:val="28"/>
              </w:rPr>
            </w:pPr>
            <w:r w:rsidRPr="00945218">
              <w:rPr>
                <w:sz w:val="28"/>
                <w:szCs w:val="28"/>
              </w:rPr>
              <w:t>Fail:đăng nhập thất bại =&gt; không vào được trang web</w:t>
            </w:r>
          </w:p>
        </w:tc>
      </w:tr>
      <w:tr w:rsidR="002F747D" w:rsidRPr="00945218" w14:paraId="44C3C669" w14:textId="77777777" w:rsidTr="006B07A4">
        <w:tc>
          <w:tcPr>
            <w:tcW w:w="2454" w:type="dxa"/>
            <w:vAlign w:val="center"/>
          </w:tcPr>
          <w:p w14:paraId="66CAC50D" w14:textId="77777777" w:rsidR="002F747D" w:rsidRPr="00945218" w:rsidRDefault="002F747D" w:rsidP="006B07A4">
            <w:pPr>
              <w:pStyle w:val="Table120"/>
              <w:spacing w:before="120" w:after="120" w:line="360" w:lineRule="auto"/>
              <w:rPr>
                <w:sz w:val="28"/>
                <w:szCs w:val="28"/>
              </w:rPr>
            </w:pPr>
            <w:r w:rsidRPr="00945218">
              <w:rPr>
                <w:sz w:val="28"/>
                <w:szCs w:val="28"/>
              </w:rPr>
              <w:t>Luồng sự kiện chính</w:t>
            </w:r>
          </w:p>
        </w:tc>
        <w:tc>
          <w:tcPr>
            <w:tcW w:w="6618" w:type="dxa"/>
          </w:tcPr>
          <w:p w14:paraId="0BF68188" w14:textId="77777777" w:rsidR="002F747D" w:rsidRPr="00945218" w:rsidRDefault="002F747D" w:rsidP="006B07A4">
            <w:pPr>
              <w:pStyle w:val="Table120"/>
              <w:spacing w:before="120" w:after="120" w:line="360" w:lineRule="auto"/>
              <w:rPr>
                <w:sz w:val="28"/>
                <w:szCs w:val="28"/>
              </w:rPr>
            </w:pPr>
            <w:r w:rsidRPr="00945218">
              <w:rPr>
                <w:sz w:val="28"/>
                <w:szCs w:val="28"/>
              </w:rPr>
              <w:t>Actor chọn chức năng Quản lý Phiếu Đặt Hàng.</w:t>
            </w:r>
          </w:p>
          <w:p w14:paraId="0AD3F0E9" w14:textId="77777777" w:rsidR="002F747D" w:rsidRPr="00945218" w:rsidRDefault="002F747D" w:rsidP="006B07A4">
            <w:pPr>
              <w:pStyle w:val="Table120"/>
              <w:spacing w:before="120" w:after="120" w:line="360" w:lineRule="auto"/>
              <w:rPr>
                <w:sz w:val="28"/>
                <w:szCs w:val="28"/>
              </w:rPr>
            </w:pPr>
            <w:r w:rsidRPr="00945218">
              <w:rPr>
                <w:sz w:val="28"/>
                <w:szCs w:val="28"/>
              </w:rPr>
              <w:t>Hệ thống hiển thị màn hình Quản lý Phiếu Đặt Hàng.</w:t>
            </w:r>
          </w:p>
          <w:p w14:paraId="7FCDDE73" w14:textId="77777777" w:rsidR="002F747D" w:rsidRPr="00945218" w:rsidRDefault="002F747D" w:rsidP="006B07A4">
            <w:pPr>
              <w:pStyle w:val="Table120"/>
              <w:spacing w:before="120" w:after="120" w:line="360" w:lineRule="auto"/>
              <w:rPr>
                <w:sz w:val="28"/>
                <w:szCs w:val="28"/>
              </w:rPr>
            </w:pPr>
            <w:r w:rsidRPr="00945218">
              <w:rPr>
                <w:sz w:val="28"/>
                <w:szCs w:val="28"/>
              </w:rPr>
              <w:t>Extend Use Case ThemHang</w:t>
            </w:r>
          </w:p>
          <w:p w14:paraId="17DBF0BE" w14:textId="77777777" w:rsidR="002F747D" w:rsidRPr="00945218" w:rsidRDefault="002F747D" w:rsidP="006B07A4">
            <w:pPr>
              <w:pStyle w:val="Table120"/>
              <w:spacing w:before="120" w:after="120" w:line="360" w:lineRule="auto"/>
              <w:rPr>
                <w:sz w:val="28"/>
                <w:szCs w:val="28"/>
              </w:rPr>
            </w:pPr>
            <w:r w:rsidRPr="00945218">
              <w:rPr>
                <w:sz w:val="28"/>
                <w:szCs w:val="28"/>
              </w:rPr>
              <w:t>Extend Use Case XoaHang</w:t>
            </w:r>
          </w:p>
          <w:p w14:paraId="6BAF7260" w14:textId="77777777" w:rsidR="002F747D" w:rsidRPr="00945218" w:rsidRDefault="002F747D" w:rsidP="006B07A4">
            <w:pPr>
              <w:pStyle w:val="Table120"/>
              <w:spacing w:before="120" w:after="120" w:line="360" w:lineRule="auto"/>
              <w:rPr>
                <w:sz w:val="28"/>
                <w:szCs w:val="28"/>
              </w:rPr>
            </w:pPr>
            <w:r w:rsidRPr="00945218">
              <w:rPr>
                <w:sz w:val="28"/>
                <w:szCs w:val="28"/>
              </w:rPr>
              <w:t>Extend Use Case  SuaHang.</w:t>
            </w:r>
          </w:p>
        </w:tc>
      </w:tr>
      <w:tr w:rsidR="002F747D" w:rsidRPr="00945218" w14:paraId="50DF88AA" w14:textId="77777777" w:rsidTr="006B07A4">
        <w:tc>
          <w:tcPr>
            <w:tcW w:w="2454" w:type="dxa"/>
            <w:vAlign w:val="center"/>
          </w:tcPr>
          <w:p w14:paraId="259F7599" w14:textId="77777777" w:rsidR="002F747D" w:rsidRPr="00945218" w:rsidRDefault="002F747D" w:rsidP="006B07A4">
            <w:pPr>
              <w:pStyle w:val="Table120"/>
              <w:spacing w:before="120" w:after="120" w:line="360" w:lineRule="auto"/>
              <w:rPr>
                <w:sz w:val="28"/>
                <w:szCs w:val="28"/>
              </w:rPr>
            </w:pPr>
            <w:r w:rsidRPr="00945218">
              <w:rPr>
                <w:sz w:val="28"/>
                <w:szCs w:val="28"/>
              </w:rPr>
              <w:t>Luồng sự kiện phụ</w:t>
            </w:r>
          </w:p>
        </w:tc>
        <w:tc>
          <w:tcPr>
            <w:tcW w:w="6618" w:type="dxa"/>
          </w:tcPr>
          <w:p w14:paraId="716F450C" w14:textId="77777777" w:rsidR="002F747D" w:rsidRPr="00945218" w:rsidRDefault="002F747D" w:rsidP="006B07A4">
            <w:pPr>
              <w:pStyle w:val="Table120"/>
              <w:spacing w:before="120" w:after="120" w:line="360" w:lineRule="auto"/>
              <w:rPr>
                <w:sz w:val="28"/>
                <w:szCs w:val="28"/>
              </w:rPr>
            </w:pPr>
            <w:r w:rsidRPr="00945218">
              <w:rPr>
                <w:sz w:val="28"/>
                <w:szCs w:val="28"/>
              </w:rPr>
              <w:t>Actor nhấn nút Thoát</w:t>
            </w:r>
          </w:p>
          <w:p w14:paraId="54B8CEBA" w14:textId="77777777" w:rsidR="002F747D" w:rsidRPr="00945218" w:rsidRDefault="002F747D" w:rsidP="006B07A4">
            <w:pPr>
              <w:pStyle w:val="Table120"/>
              <w:spacing w:before="120" w:after="120" w:line="360" w:lineRule="auto"/>
              <w:rPr>
                <w:sz w:val="28"/>
                <w:szCs w:val="28"/>
              </w:rPr>
            </w:pPr>
            <w:r w:rsidRPr="00945218">
              <w:rPr>
                <w:sz w:val="28"/>
                <w:szCs w:val="28"/>
              </w:rPr>
              <w:t>Hệ thống hủy màn hình Quản lý Phiếu Đặt Hàng.</w:t>
            </w:r>
          </w:p>
        </w:tc>
      </w:tr>
      <w:tr w:rsidR="002F747D" w:rsidRPr="00945218" w14:paraId="397794C6" w14:textId="77777777" w:rsidTr="006B07A4">
        <w:tc>
          <w:tcPr>
            <w:tcW w:w="2454" w:type="dxa"/>
            <w:vAlign w:val="center"/>
          </w:tcPr>
          <w:p w14:paraId="2A8ACC75"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29D27128"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ThemHang</w:t>
            </w:r>
          </w:p>
          <w:p w14:paraId="094BDE68"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1 Actor nhập thông tin phiếu đặt hàng</w:t>
            </w:r>
          </w:p>
          <w:p w14:paraId="3E9FEB36"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2 Kiểm tra thông tin không rỗng.</w:t>
            </w:r>
          </w:p>
          <w:p w14:paraId="180F4FA2"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3 Actor nhấn nút thêm hàng.</w:t>
            </w:r>
          </w:p>
          <w:p w14:paraId="1E6ECB9A"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4 Cập nhật CSDL.</w:t>
            </w:r>
          </w:p>
          <w:p w14:paraId="1B858CF1"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5 Hiển thị thông tin cập nhật.</w:t>
            </w:r>
          </w:p>
          <w:p w14:paraId="6D7CC3A7"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6 Actor nhấn nút thoát.</w:t>
            </w:r>
          </w:p>
          <w:p w14:paraId="666AD028"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Thoát màn hình thêm phiếu đặt hàng. Về lại trang admin</w:t>
            </w:r>
          </w:p>
          <w:p w14:paraId="2AC07D5A"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Rẽ nhánh 1:</w:t>
            </w:r>
          </w:p>
          <w:p w14:paraId="3595B1F9"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1.1.   Kiểm tra phiếu đặt hàng không hợp lệ.</w:t>
            </w:r>
          </w:p>
          <w:p w14:paraId="4AD973D9"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2.1.   Lặp lại  luồng sự kiện chính.</w:t>
            </w:r>
          </w:p>
          <w:p w14:paraId="133E363C"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Rẽ nhánh 2:</w:t>
            </w:r>
          </w:p>
          <w:p w14:paraId="54B34C93"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4.1.   Kiểm tra phiếu đặt hàng hợp lệ.</w:t>
            </w:r>
          </w:p>
          <w:p w14:paraId="7D8D86C1"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5.1.   Cập nhật cơ sở dữ liệu.</w:t>
            </w:r>
          </w:p>
        </w:tc>
      </w:tr>
      <w:tr w:rsidR="002F747D" w:rsidRPr="00945218" w14:paraId="0AF9B792" w14:textId="77777777" w:rsidTr="006B07A4">
        <w:tc>
          <w:tcPr>
            <w:tcW w:w="2454" w:type="dxa"/>
            <w:vAlign w:val="center"/>
          </w:tcPr>
          <w:p w14:paraId="3B9330BE"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18C1C770" w14:textId="77777777" w:rsidR="002F747D" w:rsidRPr="00945218" w:rsidRDefault="002F747D" w:rsidP="006B07A4">
            <w:pPr>
              <w:pStyle w:val="Table120"/>
              <w:spacing w:before="120" w:after="120" w:line="360" w:lineRule="auto"/>
              <w:rPr>
                <w:sz w:val="28"/>
                <w:szCs w:val="28"/>
              </w:rPr>
            </w:pPr>
            <w:r w:rsidRPr="00945218">
              <w:rPr>
                <w:sz w:val="28"/>
                <w:szCs w:val="28"/>
              </w:rPr>
              <w:t xml:space="preserve"> XoaHang</w:t>
            </w:r>
          </w:p>
          <w:p w14:paraId="5D0CC211" w14:textId="77777777" w:rsidR="002F747D" w:rsidRPr="00945218" w:rsidRDefault="002F747D" w:rsidP="006B07A4">
            <w:pPr>
              <w:pStyle w:val="Table120"/>
              <w:numPr>
                <w:ilvl w:val="0"/>
                <w:numId w:val="28"/>
              </w:numPr>
              <w:spacing w:before="120" w:after="120" w:line="360" w:lineRule="auto"/>
              <w:rPr>
                <w:sz w:val="28"/>
                <w:szCs w:val="28"/>
              </w:rPr>
            </w:pPr>
            <w:r w:rsidRPr="00945218">
              <w:rPr>
                <w:sz w:val="28"/>
                <w:szCs w:val="28"/>
              </w:rPr>
              <w:t>Actor xóa thông tin  phiếu đặt hàng</w:t>
            </w:r>
          </w:p>
          <w:p w14:paraId="4D7DF0B9" w14:textId="77777777" w:rsidR="002F747D" w:rsidRPr="00945218" w:rsidRDefault="002F747D" w:rsidP="006B07A4">
            <w:pPr>
              <w:pStyle w:val="Table120"/>
              <w:numPr>
                <w:ilvl w:val="0"/>
                <w:numId w:val="28"/>
              </w:numPr>
              <w:spacing w:before="120" w:after="120" w:line="360" w:lineRule="auto"/>
              <w:rPr>
                <w:sz w:val="28"/>
                <w:szCs w:val="28"/>
              </w:rPr>
            </w:pPr>
            <w:r w:rsidRPr="00945218">
              <w:rPr>
                <w:sz w:val="28"/>
                <w:szCs w:val="28"/>
              </w:rPr>
              <w:t>Kiểm tra thông tin thông tin không rỗng</w:t>
            </w:r>
          </w:p>
          <w:p w14:paraId="7388CE48" w14:textId="77777777" w:rsidR="002F747D" w:rsidRPr="00945218" w:rsidRDefault="002F747D" w:rsidP="006B07A4">
            <w:pPr>
              <w:pStyle w:val="Table120"/>
              <w:numPr>
                <w:ilvl w:val="0"/>
                <w:numId w:val="28"/>
              </w:numPr>
              <w:spacing w:before="120" w:after="120" w:line="360" w:lineRule="auto"/>
              <w:rPr>
                <w:sz w:val="28"/>
                <w:szCs w:val="28"/>
              </w:rPr>
            </w:pPr>
            <w:r w:rsidRPr="00945218">
              <w:rPr>
                <w:sz w:val="28"/>
                <w:szCs w:val="28"/>
              </w:rPr>
              <w:t>Actor nhấn nút xóa hàng</w:t>
            </w:r>
          </w:p>
          <w:p w14:paraId="625EA1A1" w14:textId="77777777" w:rsidR="002F747D" w:rsidRPr="00945218" w:rsidRDefault="002F747D" w:rsidP="006B07A4">
            <w:pPr>
              <w:pStyle w:val="Table120"/>
              <w:numPr>
                <w:ilvl w:val="0"/>
                <w:numId w:val="28"/>
              </w:numPr>
              <w:spacing w:before="120" w:after="120" w:line="360" w:lineRule="auto"/>
              <w:rPr>
                <w:sz w:val="28"/>
                <w:szCs w:val="28"/>
              </w:rPr>
            </w:pPr>
            <w:r w:rsidRPr="00945218">
              <w:rPr>
                <w:sz w:val="28"/>
                <w:szCs w:val="28"/>
              </w:rPr>
              <w:t>Cập nhật CSDL</w:t>
            </w:r>
          </w:p>
          <w:p w14:paraId="636B98E5" w14:textId="77777777" w:rsidR="002F747D" w:rsidRPr="00945218" w:rsidRDefault="002F747D" w:rsidP="006B07A4">
            <w:pPr>
              <w:pStyle w:val="Table120"/>
              <w:numPr>
                <w:ilvl w:val="0"/>
                <w:numId w:val="28"/>
              </w:numPr>
              <w:spacing w:before="120" w:after="120" w:line="360" w:lineRule="auto"/>
              <w:rPr>
                <w:sz w:val="28"/>
                <w:szCs w:val="28"/>
              </w:rPr>
            </w:pPr>
            <w:r w:rsidRPr="00945218">
              <w:rPr>
                <w:sz w:val="28"/>
                <w:szCs w:val="28"/>
              </w:rPr>
              <w:t>Hiển thị thông tin cập nhật.</w:t>
            </w:r>
          </w:p>
          <w:p w14:paraId="31D56940" w14:textId="77777777" w:rsidR="002F747D" w:rsidRPr="00945218" w:rsidRDefault="002F747D" w:rsidP="006B07A4">
            <w:pPr>
              <w:pStyle w:val="Table120"/>
              <w:numPr>
                <w:ilvl w:val="0"/>
                <w:numId w:val="28"/>
              </w:numPr>
              <w:spacing w:before="120" w:after="120" w:line="360" w:lineRule="auto"/>
              <w:rPr>
                <w:sz w:val="28"/>
                <w:szCs w:val="28"/>
              </w:rPr>
            </w:pPr>
            <w:r w:rsidRPr="00945218">
              <w:rPr>
                <w:sz w:val="28"/>
                <w:szCs w:val="28"/>
              </w:rPr>
              <w:t>Actor nhấn nút thoát.</w:t>
            </w:r>
          </w:p>
          <w:p w14:paraId="633390D8" w14:textId="77777777" w:rsidR="002F747D" w:rsidRPr="00945218" w:rsidRDefault="002F747D" w:rsidP="006B07A4">
            <w:pPr>
              <w:pStyle w:val="Table120"/>
              <w:spacing w:before="120" w:after="120" w:line="360" w:lineRule="auto"/>
              <w:rPr>
                <w:sz w:val="28"/>
                <w:szCs w:val="28"/>
              </w:rPr>
            </w:pPr>
            <w:r w:rsidRPr="00945218">
              <w:rPr>
                <w:sz w:val="28"/>
                <w:szCs w:val="28"/>
              </w:rPr>
              <w:t>Thoát màn hình sau khi xóa phiếu đặt hàng.Về lại trang admin</w:t>
            </w:r>
          </w:p>
          <w:p w14:paraId="4C488B14" w14:textId="77777777" w:rsidR="002F747D" w:rsidRPr="00945218" w:rsidRDefault="002F747D" w:rsidP="006B07A4">
            <w:pPr>
              <w:pStyle w:val="Table120"/>
              <w:spacing w:before="120" w:after="120" w:line="360" w:lineRule="auto"/>
              <w:rPr>
                <w:sz w:val="28"/>
                <w:szCs w:val="28"/>
              </w:rPr>
            </w:pPr>
            <w:r w:rsidRPr="00945218">
              <w:rPr>
                <w:sz w:val="28"/>
                <w:szCs w:val="28"/>
              </w:rPr>
              <w:t>Rẽ nhánh 1:</w:t>
            </w:r>
          </w:p>
          <w:p w14:paraId="160C6B97" w14:textId="77777777" w:rsidR="002F747D" w:rsidRPr="00945218" w:rsidRDefault="002F747D" w:rsidP="006B07A4">
            <w:pPr>
              <w:pStyle w:val="Table120"/>
              <w:numPr>
                <w:ilvl w:val="1"/>
                <w:numId w:val="19"/>
              </w:numPr>
              <w:tabs>
                <w:tab w:val="left" w:pos="425"/>
              </w:tabs>
              <w:spacing w:before="120" w:after="120" w:line="360" w:lineRule="auto"/>
              <w:rPr>
                <w:sz w:val="28"/>
                <w:szCs w:val="28"/>
              </w:rPr>
            </w:pPr>
            <w:r w:rsidRPr="00945218">
              <w:rPr>
                <w:sz w:val="28"/>
                <w:szCs w:val="28"/>
              </w:rPr>
              <w:t>Kiểm tra phiếu đặt hàng cần xóa hợp lệ</w:t>
            </w:r>
          </w:p>
          <w:p w14:paraId="758833DA" w14:textId="77777777" w:rsidR="002F747D" w:rsidRPr="00945218" w:rsidRDefault="002F747D" w:rsidP="006B07A4">
            <w:pPr>
              <w:pStyle w:val="Table120"/>
              <w:numPr>
                <w:ilvl w:val="1"/>
                <w:numId w:val="20"/>
              </w:numPr>
              <w:tabs>
                <w:tab w:val="left" w:pos="420"/>
              </w:tabs>
              <w:spacing w:before="120" w:after="120" w:line="360" w:lineRule="auto"/>
              <w:rPr>
                <w:sz w:val="28"/>
                <w:szCs w:val="28"/>
              </w:rPr>
            </w:pPr>
            <w:r w:rsidRPr="00945218">
              <w:rPr>
                <w:sz w:val="28"/>
                <w:szCs w:val="28"/>
              </w:rPr>
              <w:t>Cập nhật cơ sở dữ liệu</w:t>
            </w:r>
          </w:p>
          <w:p w14:paraId="053A34A6" w14:textId="77777777" w:rsidR="002F747D" w:rsidRPr="00945218" w:rsidRDefault="002F747D" w:rsidP="006B07A4">
            <w:pPr>
              <w:pStyle w:val="Table120"/>
              <w:spacing w:before="120" w:after="120" w:line="360" w:lineRule="auto"/>
              <w:rPr>
                <w:sz w:val="28"/>
                <w:szCs w:val="28"/>
              </w:rPr>
            </w:pPr>
            <w:r w:rsidRPr="00945218">
              <w:rPr>
                <w:sz w:val="28"/>
                <w:szCs w:val="28"/>
              </w:rPr>
              <w:t>Rẽ nhánh 2</w:t>
            </w:r>
          </w:p>
          <w:p w14:paraId="250280EC" w14:textId="77777777" w:rsidR="002F747D" w:rsidRPr="00945218" w:rsidRDefault="002F747D" w:rsidP="006B07A4">
            <w:pPr>
              <w:pStyle w:val="Table120"/>
              <w:tabs>
                <w:tab w:val="left" w:pos="425"/>
              </w:tabs>
              <w:spacing w:before="120" w:after="120" w:line="360" w:lineRule="auto"/>
              <w:rPr>
                <w:sz w:val="28"/>
                <w:szCs w:val="28"/>
              </w:rPr>
            </w:pPr>
            <w:r w:rsidRPr="00945218">
              <w:rPr>
                <w:sz w:val="28"/>
                <w:szCs w:val="28"/>
              </w:rPr>
              <w:t>3.1 Kiểm tra phiếu đặt hàng cần xóa không hợp lệ</w:t>
            </w:r>
          </w:p>
          <w:p w14:paraId="6C18B58C" w14:textId="77777777" w:rsidR="002F747D" w:rsidRPr="00945218" w:rsidRDefault="002F747D" w:rsidP="006B07A4">
            <w:pPr>
              <w:pStyle w:val="Table120"/>
              <w:spacing w:before="120" w:after="120" w:line="360" w:lineRule="auto"/>
              <w:rPr>
                <w:sz w:val="28"/>
                <w:szCs w:val="28"/>
              </w:rPr>
            </w:pPr>
            <w:r w:rsidRPr="00945218">
              <w:rPr>
                <w:sz w:val="28"/>
                <w:szCs w:val="28"/>
              </w:rPr>
              <w:t>4.1 Lặp lại  luồng sự kiện chính.</w:t>
            </w:r>
          </w:p>
        </w:tc>
      </w:tr>
      <w:tr w:rsidR="002F747D" w:rsidRPr="00945218" w14:paraId="471CEE95" w14:textId="77777777" w:rsidTr="006B07A4">
        <w:tc>
          <w:tcPr>
            <w:tcW w:w="2454" w:type="dxa"/>
            <w:vAlign w:val="center"/>
          </w:tcPr>
          <w:p w14:paraId="29040B52"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1B3313DF" w14:textId="77777777" w:rsidR="002F747D" w:rsidRPr="00945218" w:rsidRDefault="002F747D" w:rsidP="006B07A4">
            <w:pPr>
              <w:pStyle w:val="Table120"/>
              <w:spacing w:before="120" w:after="120" w:line="360" w:lineRule="auto"/>
              <w:rPr>
                <w:sz w:val="28"/>
                <w:szCs w:val="28"/>
              </w:rPr>
            </w:pPr>
            <w:r w:rsidRPr="00945218">
              <w:rPr>
                <w:sz w:val="28"/>
                <w:szCs w:val="28"/>
              </w:rPr>
              <w:t>SuaHang</w:t>
            </w:r>
          </w:p>
          <w:p w14:paraId="118E05A4" w14:textId="77777777" w:rsidR="002F747D" w:rsidRPr="00945218" w:rsidRDefault="002F747D" w:rsidP="006B07A4">
            <w:pPr>
              <w:pStyle w:val="Table120"/>
              <w:numPr>
                <w:ilvl w:val="0"/>
                <w:numId w:val="29"/>
              </w:numPr>
              <w:tabs>
                <w:tab w:val="clear" w:pos="425"/>
              </w:tabs>
              <w:spacing w:before="120" w:after="120" w:line="360" w:lineRule="auto"/>
              <w:rPr>
                <w:sz w:val="28"/>
                <w:szCs w:val="28"/>
              </w:rPr>
            </w:pPr>
            <w:r w:rsidRPr="00945218">
              <w:rPr>
                <w:sz w:val="28"/>
                <w:szCs w:val="28"/>
              </w:rPr>
              <w:t>Actor sửa thông tin  phiếu đặt hàng</w:t>
            </w:r>
          </w:p>
          <w:p w14:paraId="107B1DD4" w14:textId="77777777" w:rsidR="002F747D" w:rsidRPr="00945218" w:rsidRDefault="002F747D" w:rsidP="006B07A4">
            <w:pPr>
              <w:pStyle w:val="Table120"/>
              <w:numPr>
                <w:ilvl w:val="0"/>
                <w:numId w:val="29"/>
              </w:numPr>
              <w:tabs>
                <w:tab w:val="clear" w:pos="425"/>
              </w:tabs>
              <w:spacing w:before="120" w:after="120" w:line="360" w:lineRule="auto"/>
              <w:rPr>
                <w:sz w:val="28"/>
                <w:szCs w:val="28"/>
              </w:rPr>
            </w:pPr>
            <w:r w:rsidRPr="00945218">
              <w:rPr>
                <w:sz w:val="28"/>
                <w:szCs w:val="28"/>
              </w:rPr>
              <w:t>Kiểm tra thông tin thông tin không rỗng</w:t>
            </w:r>
          </w:p>
          <w:p w14:paraId="5E33F8CC" w14:textId="77777777" w:rsidR="002F747D" w:rsidRPr="00945218" w:rsidRDefault="002F747D" w:rsidP="006B07A4">
            <w:pPr>
              <w:pStyle w:val="Table120"/>
              <w:numPr>
                <w:ilvl w:val="0"/>
                <w:numId w:val="29"/>
              </w:numPr>
              <w:tabs>
                <w:tab w:val="clear" w:pos="425"/>
              </w:tabs>
              <w:spacing w:before="120" w:after="120" w:line="360" w:lineRule="auto"/>
              <w:rPr>
                <w:sz w:val="28"/>
                <w:szCs w:val="28"/>
              </w:rPr>
            </w:pPr>
            <w:r w:rsidRPr="00945218">
              <w:rPr>
                <w:sz w:val="28"/>
                <w:szCs w:val="28"/>
              </w:rPr>
              <w:t>Actor nhấn nút sửa hàng</w:t>
            </w:r>
          </w:p>
          <w:p w14:paraId="0ADC9F73" w14:textId="77777777" w:rsidR="002F747D" w:rsidRPr="00945218" w:rsidRDefault="002F747D" w:rsidP="006B07A4">
            <w:pPr>
              <w:pStyle w:val="Table120"/>
              <w:numPr>
                <w:ilvl w:val="0"/>
                <w:numId w:val="29"/>
              </w:numPr>
              <w:tabs>
                <w:tab w:val="clear" w:pos="425"/>
              </w:tabs>
              <w:spacing w:before="120" w:after="120" w:line="360" w:lineRule="auto"/>
              <w:rPr>
                <w:sz w:val="28"/>
                <w:szCs w:val="28"/>
              </w:rPr>
            </w:pPr>
            <w:r w:rsidRPr="00945218">
              <w:rPr>
                <w:sz w:val="28"/>
                <w:szCs w:val="28"/>
              </w:rPr>
              <w:t>Cập nhật CSDL</w:t>
            </w:r>
          </w:p>
          <w:p w14:paraId="4CDDC37C" w14:textId="77777777" w:rsidR="002F747D" w:rsidRPr="00945218" w:rsidRDefault="002F747D" w:rsidP="006B07A4">
            <w:pPr>
              <w:pStyle w:val="Table120"/>
              <w:numPr>
                <w:ilvl w:val="0"/>
                <w:numId w:val="29"/>
              </w:numPr>
              <w:tabs>
                <w:tab w:val="clear" w:pos="425"/>
              </w:tabs>
              <w:spacing w:before="120" w:after="120" w:line="360" w:lineRule="auto"/>
              <w:rPr>
                <w:sz w:val="28"/>
                <w:szCs w:val="28"/>
              </w:rPr>
            </w:pPr>
            <w:r w:rsidRPr="00945218">
              <w:rPr>
                <w:sz w:val="28"/>
                <w:szCs w:val="28"/>
              </w:rPr>
              <w:t>Hiển thị thông tin cập nhật.</w:t>
            </w:r>
          </w:p>
          <w:p w14:paraId="72A15B8A" w14:textId="77777777" w:rsidR="002F747D" w:rsidRPr="00945218" w:rsidRDefault="002F747D" w:rsidP="006B07A4">
            <w:pPr>
              <w:pStyle w:val="Table120"/>
              <w:numPr>
                <w:ilvl w:val="0"/>
                <w:numId w:val="29"/>
              </w:numPr>
              <w:tabs>
                <w:tab w:val="clear" w:pos="425"/>
              </w:tabs>
              <w:spacing w:before="120" w:after="120" w:line="360" w:lineRule="auto"/>
              <w:rPr>
                <w:sz w:val="28"/>
                <w:szCs w:val="28"/>
              </w:rPr>
            </w:pPr>
            <w:r w:rsidRPr="00945218">
              <w:rPr>
                <w:sz w:val="28"/>
                <w:szCs w:val="28"/>
              </w:rPr>
              <w:t>Actor nhấn nút thoát..</w:t>
            </w:r>
          </w:p>
          <w:p w14:paraId="3341A1C3" w14:textId="77777777" w:rsidR="002F747D" w:rsidRPr="00945218" w:rsidRDefault="002F747D" w:rsidP="006B07A4">
            <w:pPr>
              <w:pStyle w:val="Table120"/>
              <w:spacing w:before="120" w:after="120" w:line="360" w:lineRule="auto"/>
              <w:rPr>
                <w:sz w:val="28"/>
                <w:szCs w:val="28"/>
              </w:rPr>
            </w:pPr>
            <w:r w:rsidRPr="00945218">
              <w:rPr>
                <w:sz w:val="28"/>
                <w:szCs w:val="28"/>
              </w:rPr>
              <w:t>Actor nhấn nút thoát.Thoát màn hình sau khi tra cứu thông tin khách hàng.Về lại trang admin</w:t>
            </w:r>
          </w:p>
          <w:p w14:paraId="77E78D94" w14:textId="77777777" w:rsidR="002F747D" w:rsidRPr="00945218" w:rsidRDefault="002F747D" w:rsidP="006B07A4">
            <w:pPr>
              <w:pStyle w:val="Table120"/>
              <w:spacing w:before="120" w:after="120" w:line="360" w:lineRule="auto"/>
              <w:rPr>
                <w:sz w:val="28"/>
                <w:szCs w:val="28"/>
              </w:rPr>
            </w:pPr>
            <w:r w:rsidRPr="00945218">
              <w:rPr>
                <w:sz w:val="28"/>
                <w:szCs w:val="28"/>
              </w:rPr>
              <w:t>Rẽ nhánh 1:</w:t>
            </w:r>
          </w:p>
          <w:p w14:paraId="092F5B82" w14:textId="77777777" w:rsidR="002F747D" w:rsidRPr="00945218" w:rsidRDefault="002F747D" w:rsidP="006B07A4">
            <w:pPr>
              <w:pStyle w:val="Table120"/>
              <w:spacing w:before="120" w:after="120" w:line="360" w:lineRule="auto"/>
              <w:rPr>
                <w:sz w:val="28"/>
                <w:szCs w:val="28"/>
              </w:rPr>
            </w:pPr>
            <w:r w:rsidRPr="00945218">
              <w:rPr>
                <w:sz w:val="28"/>
                <w:szCs w:val="28"/>
              </w:rPr>
              <w:t>1.1 Kiểm tra sửa hàng cần sửa hợp lệ</w:t>
            </w:r>
          </w:p>
          <w:p w14:paraId="78D63DB3" w14:textId="77777777" w:rsidR="002F747D" w:rsidRPr="00945218" w:rsidRDefault="002F747D" w:rsidP="006B07A4">
            <w:pPr>
              <w:pStyle w:val="Table120"/>
              <w:spacing w:before="120" w:after="120" w:line="360" w:lineRule="auto"/>
              <w:rPr>
                <w:sz w:val="28"/>
                <w:szCs w:val="28"/>
              </w:rPr>
            </w:pPr>
            <w:r w:rsidRPr="00945218">
              <w:rPr>
                <w:sz w:val="28"/>
                <w:szCs w:val="28"/>
              </w:rPr>
              <w:t>2.1 Cập nhật cơ sở dữ liệu</w:t>
            </w:r>
          </w:p>
          <w:p w14:paraId="4E09F410" w14:textId="77777777" w:rsidR="002F747D" w:rsidRPr="00945218" w:rsidRDefault="002F747D" w:rsidP="006B07A4">
            <w:pPr>
              <w:pStyle w:val="Table120"/>
              <w:spacing w:before="120" w:after="120" w:line="360" w:lineRule="auto"/>
              <w:rPr>
                <w:sz w:val="28"/>
                <w:szCs w:val="28"/>
              </w:rPr>
            </w:pPr>
            <w:r w:rsidRPr="00945218">
              <w:rPr>
                <w:sz w:val="28"/>
                <w:szCs w:val="28"/>
              </w:rPr>
              <w:t>Rẽ nhánh 2:</w:t>
            </w:r>
          </w:p>
          <w:p w14:paraId="6EE4E359" w14:textId="77777777" w:rsidR="002F747D" w:rsidRPr="00945218" w:rsidRDefault="002F747D" w:rsidP="006B07A4">
            <w:pPr>
              <w:pStyle w:val="Table120"/>
              <w:spacing w:before="120" w:after="120" w:line="360" w:lineRule="auto"/>
              <w:rPr>
                <w:sz w:val="28"/>
                <w:szCs w:val="28"/>
              </w:rPr>
            </w:pPr>
            <w:r w:rsidRPr="00945218">
              <w:rPr>
                <w:sz w:val="28"/>
                <w:szCs w:val="28"/>
              </w:rPr>
              <w:t>3.1 Kiểm tra sửa hàng cần sửa không hợp lệ</w:t>
            </w:r>
          </w:p>
          <w:p w14:paraId="5DF2CFDB" w14:textId="77777777" w:rsidR="002F747D" w:rsidRPr="00945218" w:rsidRDefault="002F747D" w:rsidP="006B07A4">
            <w:pPr>
              <w:pStyle w:val="Table120"/>
              <w:spacing w:before="120" w:after="120" w:line="360" w:lineRule="auto"/>
              <w:rPr>
                <w:sz w:val="28"/>
                <w:szCs w:val="28"/>
              </w:rPr>
            </w:pPr>
            <w:r w:rsidRPr="00945218">
              <w:rPr>
                <w:sz w:val="28"/>
                <w:szCs w:val="28"/>
              </w:rPr>
              <w:t>4.1 Lặp lại luồng sự kiện chính</w:t>
            </w:r>
          </w:p>
        </w:tc>
      </w:tr>
    </w:tbl>
    <w:p w14:paraId="3BF9A4CB" w14:textId="77777777" w:rsidR="002F747D" w:rsidRPr="00945218" w:rsidRDefault="002F747D" w:rsidP="002F747D">
      <w:pPr>
        <w:pStyle w:val="Heading2"/>
        <w:spacing w:before="120" w:after="120" w:line="360" w:lineRule="auto"/>
        <w:rPr>
          <w:rFonts w:cs="Times New Roman"/>
        </w:rPr>
      </w:pPr>
      <w:bookmarkStart w:id="73" w:name="_Toc111120539"/>
      <w:bookmarkStart w:id="74" w:name="_Toc128797985"/>
      <w:bookmarkStart w:id="75" w:name="_Toc166689888"/>
      <w:r w:rsidRPr="00945218">
        <w:rPr>
          <w:rFonts w:cs="Times New Roman"/>
        </w:rPr>
        <w:t>Phân tích ở mức quan niệm</w:t>
      </w:r>
      <w:bookmarkEnd w:id="73"/>
      <w:bookmarkEnd w:id="74"/>
      <w:bookmarkEnd w:id="75"/>
    </w:p>
    <w:p w14:paraId="7333D157" w14:textId="77777777" w:rsidR="002F747D" w:rsidRPr="00945218" w:rsidRDefault="002F747D" w:rsidP="002F747D">
      <w:pPr>
        <w:pStyle w:val="Figure"/>
        <w:spacing w:before="120" w:after="120" w:line="360" w:lineRule="auto"/>
        <w:rPr>
          <w:sz w:val="28"/>
          <w:szCs w:val="28"/>
        </w:rPr>
      </w:pPr>
      <w:r w:rsidRPr="00945218">
        <w:rPr>
          <w:noProof/>
          <w:sz w:val="28"/>
          <w:szCs w:val="28"/>
        </w:rPr>
        <w:lastRenderedPageBreak/>
        <w:drawing>
          <wp:inline distT="0" distB="0" distL="114300" distR="114300" wp14:anchorId="7BEB432A" wp14:editId="0B7C99EC">
            <wp:extent cx="5753100" cy="3754120"/>
            <wp:effectExtent l="0" t="0" r="7620" b="1016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6"/>
                    <a:stretch>
                      <a:fillRect/>
                    </a:stretch>
                  </pic:blipFill>
                  <pic:spPr>
                    <a:xfrm>
                      <a:off x="0" y="0"/>
                      <a:ext cx="5753100" cy="3754120"/>
                    </a:xfrm>
                    <a:prstGeom prst="rect">
                      <a:avLst/>
                    </a:prstGeom>
                    <a:noFill/>
                    <a:ln>
                      <a:noFill/>
                    </a:ln>
                  </pic:spPr>
                </pic:pic>
              </a:graphicData>
            </a:graphic>
          </wp:inline>
        </w:drawing>
      </w:r>
    </w:p>
    <w:p w14:paraId="25F2EF64" w14:textId="77777777" w:rsidR="002F747D" w:rsidRPr="00945218" w:rsidRDefault="002F747D" w:rsidP="002F747D">
      <w:pPr>
        <w:pStyle w:val="BodyText"/>
        <w:spacing w:after="120"/>
        <w:rPr>
          <w:sz w:val="28"/>
          <w:szCs w:val="28"/>
        </w:rPr>
      </w:pPr>
    </w:p>
    <w:p w14:paraId="73D6A1AC" w14:textId="77777777" w:rsidR="002F747D" w:rsidRPr="00945218" w:rsidRDefault="002F747D" w:rsidP="002F747D">
      <w:pPr>
        <w:pStyle w:val="Caption"/>
        <w:rPr>
          <w:sz w:val="28"/>
          <w:szCs w:val="28"/>
        </w:rPr>
      </w:pPr>
      <w:bookmarkStart w:id="76" w:name="_Toc91701701"/>
      <w:r w:rsidRPr="00945218">
        <w:rPr>
          <w:sz w:val="28"/>
          <w:szCs w:val="28"/>
        </w:rPr>
        <w:t>Hình 2.8. Sơ đồ Lớp</w:t>
      </w:r>
      <w:bookmarkEnd w:id="76"/>
    </w:p>
    <w:p w14:paraId="0C05353B" w14:textId="77777777" w:rsidR="002F747D" w:rsidRPr="00945218" w:rsidRDefault="002F747D" w:rsidP="002F747D">
      <w:pPr>
        <w:pStyle w:val="Heading2"/>
        <w:spacing w:before="120" w:after="120" w:line="360" w:lineRule="auto"/>
        <w:rPr>
          <w:rFonts w:cs="Times New Roman"/>
        </w:rPr>
      </w:pPr>
      <w:bookmarkStart w:id="77" w:name="_Toc111120540"/>
      <w:bookmarkStart w:id="78" w:name="_Toc128797986"/>
      <w:bookmarkStart w:id="79" w:name="_Toc166689889"/>
      <w:r w:rsidRPr="00945218">
        <w:rPr>
          <w:rFonts w:cs="Times New Roman"/>
        </w:rPr>
        <w:lastRenderedPageBreak/>
        <w:t>Thiết kế cơ sở dữ liệu</w:t>
      </w:r>
      <w:bookmarkEnd w:id="77"/>
      <w:bookmarkEnd w:id="78"/>
      <w:bookmarkEnd w:id="79"/>
    </w:p>
    <w:p w14:paraId="3ED7C1B8" w14:textId="77777777" w:rsidR="002F747D" w:rsidRPr="00945218" w:rsidRDefault="002F747D" w:rsidP="002F747D">
      <w:pPr>
        <w:pStyle w:val="Heading3"/>
        <w:spacing w:before="120" w:after="120" w:line="360" w:lineRule="auto"/>
        <w:rPr>
          <w:rFonts w:cs="Times New Roman"/>
          <w:szCs w:val="28"/>
        </w:rPr>
      </w:pPr>
      <w:bookmarkStart w:id="80" w:name="_Toc166689890"/>
      <w:r w:rsidRPr="00945218">
        <w:rPr>
          <w:rFonts w:cs="Times New Roman"/>
          <w:szCs w:val="28"/>
        </w:rPr>
        <w:t>Sơ đồ logic dữ liệu (mô hình quan hệ)</w:t>
      </w:r>
      <w:bookmarkEnd w:id="80"/>
    </w:p>
    <w:p w14:paraId="762F8CE7" w14:textId="77777777" w:rsidR="002F747D" w:rsidRPr="00945218" w:rsidRDefault="002F747D" w:rsidP="002F747D">
      <w:pPr>
        <w:pStyle w:val="BodyText"/>
        <w:spacing w:after="120"/>
        <w:jc w:val="center"/>
        <w:rPr>
          <w:sz w:val="28"/>
          <w:szCs w:val="28"/>
        </w:rPr>
      </w:pPr>
      <w:r w:rsidRPr="00945218">
        <w:rPr>
          <w:noProof/>
          <w:sz w:val="28"/>
          <w:szCs w:val="28"/>
        </w:rPr>
        <w:drawing>
          <wp:inline distT="0" distB="0" distL="0" distR="0" wp14:anchorId="4629A95B" wp14:editId="4752F1DB">
            <wp:extent cx="5760085" cy="4411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411980"/>
                    </a:xfrm>
                    <a:prstGeom prst="rect">
                      <a:avLst/>
                    </a:prstGeom>
                  </pic:spPr>
                </pic:pic>
              </a:graphicData>
            </a:graphic>
          </wp:inline>
        </w:drawing>
      </w:r>
    </w:p>
    <w:p w14:paraId="193D6AB0" w14:textId="77777777" w:rsidR="002F747D" w:rsidRPr="00945218" w:rsidRDefault="002F747D" w:rsidP="002F747D">
      <w:pPr>
        <w:pStyle w:val="Caption"/>
        <w:rPr>
          <w:sz w:val="28"/>
          <w:szCs w:val="28"/>
        </w:rPr>
      </w:pPr>
      <w:bookmarkStart w:id="81" w:name="_Toc91701702"/>
      <w:r w:rsidRPr="00945218">
        <w:rPr>
          <w:sz w:val="28"/>
          <w:szCs w:val="28"/>
        </w:rPr>
        <w:t>Hình 2.9. Sơ đồ quan niệm dữ liệu</w:t>
      </w:r>
      <w:bookmarkEnd w:id="81"/>
    </w:p>
    <w:p w14:paraId="6432A3A6" w14:textId="77777777" w:rsidR="002F747D" w:rsidRPr="00945218" w:rsidRDefault="002F747D" w:rsidP="002F747D">
      <w:pPr>
        <w:pStyle w:val="Heading3"/>
        <w:spacing w:before="120" w:after="120" w:line="360" w:lineRule="auto"/>
        <w:rPr>
          <w:rFonts w:cs="Times New Roman"/>
          <w:szCs w:val="28"/>
        </w:rPr>
      </w:pPr>
      <w:bookmarkStart w:id="82" w:name="_Toc166689891"/>
      <w:r w:rsidRPr="00945218">
        <w:rPr>
          <w:rFonts w:cs="Times New Roman"/>
          <w:szCs w:val="28"/>
        </w:rPr>
        <w:lastRenderedPageBreak/>
        <w:t>Mô tả các bảng dữ liệu</w:t>
      </w:r>
      <w:bookmarkEnd w:id="82"/>
    </w:p>
    <w:p w14:paraId="05BCFC9D" w14:textId="77777777" w:rsidR="002F747D" w:rsidRPr="00945218" w:rsidRDefault="002F747D" w:rsidP="002F747D">
      <w:pPr>
        <w:pStyle w:val="Demuc"/>
        <w:spacing w:before="120" w:after="120" w:line="360" w:lineRule="auto"/>
        <w:rPr>
          <w:rFonts w:cs="Times New Roman"/>
          <w:sz w:val="28"/>
          <w:szCs w:val="28"/>
        </w:rPr>
      </w:pPr>
      <w:r w:rsidRPr="00945218">
        <w:rPr>
          <w:rFonts w:cs="Times New Roman"/>
          <w:sz w:val="28"/>
          <w:szCs w:val="28"/>
        </w:rPr>
        <w:t>Bảng KhachHang</w:t>
      </w:r>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60E67D32"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3E33B654"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KhachHang chứa danh mục những khách hàng có giao dịch với cửa hàng</w:t>
            </w:r>
          </w:p>
        </w:tc>
      </w:tr>
      <w:tr w:rsidR="002F747D" w:rsidRPr="00945218" w14:paraId="7FD4FAB8"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055DC85A"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79DBC85C"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7FA25CF1"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2D47C92"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7CBB999E"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44014586"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6DA4791F" w14:textId="77777777" w:rsidTr="006B07A4">
        <w:trPr>
          <w:trHeight w:val="444"/>
        </w:trPr>
        <w:tc>
          <w:tcPr>
            <w:tcW w:w="1861" w:type="dxa"/>
            <w:tcBorders>
              <w:top w:val="nil"/>
              <w:left w:val="single" w:sz="4" w:space="0" w:color="auto"/>
              <w:bottom w:val="dotted" w:sz="4" w:space="0" w:color="auto"/>
              <w:right w:val="single" w:sz="4" w:space="0" w:color="auto"/>
            </w:tcBorders>
          </w:tcPr>
          <w:p w14:paraId="28A36B44" w14:textId="77777777" w:rsidR="002F747D" w:rsidRPr="00945218" w:rsidRDefault="002F747D" w:rsidP="006B07A4">
            <w:pPr>
              <w:pStyle w:val="Table120"/>
              <w:spacing w:before="120" w:after="120" w:line="360" w:lineRule="auto"/>
              <w:rPr>
                <w:sz w:val="28"/>
                <w:szCs w:val="28"/>
              </w:rPr>
            </w:pPr>
            <w:r w:rsidRPr="00945218">
              <w:rPr>
                <w:sz w:val="28"/>
                <w:szCs w:val="28"/>
              </w:rPr>
              <w:t>MaKH</w:t>
            </w:r>
          </w:p>
        </w:tc>
        <w:tc>
          <w:tcPr>
            <w:tcW w:w="1536" w:type="dxa"/>
            <w:tcBorders>
              <w:top w:val="nil"/>
              <w:left w:val="single" w:sz="4" w:space="0" w:color="auto"/>
              <w:bottom w:val="dotted" w:sz="4" w:space="0" w:color="auto"/>
              <w:right w:val="single" w:sz="4" w:space="0" w:color="auto"/>
            </w:tcBorders>
          </w:tcPr>
          <w:p w14:paraId="2056E473"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4086D3F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0F7E6973"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7FA0158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3B66B116" w14:textId="77777777" w:rsidR="002F747D" w:rsidRPr="00945218" w:rsidRDefault="002F747D" w:rsidP="006B07A4">
            <w:pPr>
              <w:pStyle w:val="Header"/>
              <w:spacing w:before="120" w:after="120" w:line="360" w:lineRule="auto"/>
              <w:rPr>
                <w:sz w:val="28"/>
                <w:szCs w:val="28"/>
              </w:rPr>
            </w:pPr>
            <w:r w:rsidRPr="00945218">
              <w:rPr>
                <w:sz w:val="28"/>
                <w:szCs w:val="28"/>
              </w:rPr>
              <w:t>Mã khách hàng</w:t>
            </w:r>
          </w:p>
        </w:tc>
      </w:tr>
      <w:tr w:rsidR="002F747D" w:rsidRPr="00945218" w14:paraId="514E973B"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59C79C30" w14:textId="77777777" w:rsidR="002F747D" w:rsidRPr="00945218" w:rsidRDefault="002F747D" w:rsidP="006B07A4">
            <w:pPr>
              <w:pStyle w:val="Header"/>
              <w:spacing w:before="120" w:after="120" w:line="360" w:lineRule="auto"/>
              <w:rPr>
                <w:sz w:val="28"/>
                <w:szCs w:val="28"/>
              </w:rPr>
            </w:pPr>
            <w:r w:rsidRPr="00945218">
              <w:rPr>
                <w:sz w:val="28"/>
                <w:szCs w:val="28"/>
              </w:rPr>
              <w:t>TenKH</w:t>
            </w:r>
          </w:p>
        </w:tc>
        <w:tc>
          <w:tcPr>
            <w:tcW w:w="1536" w:type="dxa"/>
            <w:tcBorders>
              <w:top w:val="dotted" w:sz="4" w:space="0" w:color="auto"/>
              <w:left w:val="single" w:sz="4" w:space="0" w:color="auto"/>
              <w:bottom w:val="dotted" w:sz="4" w:space="0" w:color="auto"/>
              <w:right w:val="single" w:sz="4" w:space="0" w:color="auto"/>
            </w:tcBorders>
          </w:tcPr>
          <w:p w14:paraId="59BFB614"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2AB8F289"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43D405F"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0CDB44B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2E90AC2" w14:textId="77777777" w:rsidR="002F747D" w:rsidRPr="00945218" w:rsidRDefault="002F747D" w:rsidP="006B07A4">
            <w:pPr>
              <w:pStyle w:val="Header"/>
              <w:spacing w:before="120" w:after="120" w:line="360" w:lineRule="auto"/>
              <w:rPr>
                <w:sz w:val="28"/>
                <w:szCs w:val="28"/>
              </w:rPr>
            </w:pPr>
            <w:r w:rsidRPr="00945218">
              <w:rPr>
                <w:sz w:val="28"/>
                <w:szCs w:val="28"/>
              </w:rPr>
              <w:t>Tên khách hàng</w:t>
            </w:r>
          </w:p>
        </w:tc>
      </w:tr>
      <w:tr w:rsidR="002F747D" w:rsidRPr="00945218" w14:paraId="25A30EAF"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4F0C9BB5" w14:textId="77777777" w:rsidR="002F747D" w:rsidRPr="00945218" w:rsidRDefault="002F747D" w:rsidP="006B07A4">
            <w:pPr>
              <w:pStyle w:val="Header"/>
              <w:spacing w:before="120" w:after="120" w:line="360" w:lineRule="auto"/>
              <w:rPr>
                <w:sz w:val="28"/>
                <w:szCs w:val="28"/>
              </w:rPr>
            </w:pPr>
            <w:r w:rsidRPr="00945218">
              <w:rPr>
                <w:sz w:val="28"/>
                <w:szCs w:val="28"/>
              </w:rPr>
              <w:t>Diachi</w:t>
            </w:r>
          </w:p>
        </w:tc>
        <w:tc>
          <w:tcPr>
            <w:tcW w:w="1536" w:type="dxa"/>
            <w:tcBorders>
              <w:top w:val="dotted" w:sz="4" w:space="0" w:color="auto"/>
              <w:left w:val="single" w:sz="4" w:space="0" w:color="auto"/>
              <w:bottom w:val="dotted" w:sz="4" w:space="0" w:color="auto"/>
              <w:right w:val="single" w:sz="4" w:space="0" w:color="auto"/>
            </w:tcBorders>
          </w:tcPr>
          <w:p w14:paraId="31BE5076"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6D21934F"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3C1D32BD"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7304C02"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22E0D048" w14:textId="77777777" w:rsidR="002F747D" w:rsidRPr="00945218" w:rsidRDefault="002F747D" w:rsidP="006B07A4">
            <w:pPr>
              <w:pStyle w:val="Header"/>
              <w:spacing w:before="120" w:after="120" w:line="360" w:lineRule="auto"/>
              <w:rPr>
                <w:sz w:val="28"/>
                <w:szCs w:val="28"/>
              </w:rPr>
            </w:pPr>
            <w:r w:rsidRPr="00945218">
              <w:rPr>
                <w:sz w:val="28"/>
                <w:szCs w:val="28"/>
              </w:rPr>
              <w:t>Địa chỉ khách hàng</w:t>
            </w:r>
          </w:p>
        </w:tc>
      </w:tr>
      <w:tr w:rsidR="002F747D" w:rsidRPr="00945218" w14:paraId="028E69C6"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7B770FB6" w14:textId="77777777" w:rsidR="002F747D" w:rsidRPr="00945218" w:rsidRDefault="002F747D" w:rsidP="006B07A4">
            <w:pPr>
              <w:pStyle w:val="Header"/>
              <w:spacing w:before="120" w:after="120" w:line="360" w:lineRule="auto"/>
              <w:rPr>
                <w:sz w:val="28"/>
                <w:szCs w:val="28"/>
              </w:rPr>
            </w:pPr>
            <w:r w:rsidRPr="00945218">
              <w:rPr>
                <w:sz w:val="28"/>
                <w:szCs w:val="28"/>
              </w:rPr>
              <w:t>Sđt</w:t>
            </w:r>
          </w:p>
        </w:tc>
        <w:tc>
          <w:tcPr>
            <w:tcW w:w="1536" w:type="dxa"/>
            <w:tcBorders>
              <w:top w:val="dotted" w:sz="4" w:space="0" w:color="auto"/>
              <w:left w:val="single" w:sz="4" w:space="0" w:color="auto"/>
              <w:bottom w:val="dotted" w:sz="4" w:space="0" w:color="auto"/>
              <w:right w:val="single" w:sz="4" w:space="0" w:color="auto"/>
            </w:tcBorders>
          </w:tcPr>
          <w:p w14:paraId="21A2A58A"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77B572AD"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06FD44F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3D4C9EB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F718F2C" w14:textId="77777777" w:rsidR="002F747D" w:rsidRPr="00945218" w:rsidRDefault="002F747D" w:rsidP="006B07A4">
            <w:pPr>
              <w:pStyle w:val="Header"/>
              <w:spacing w:before="120" w:after="120" w:line="360" w:lineRule="auto"/>
              <w:rPr>
                <w:sz w:val="28"/>
                <w:szCs w:val="28"/>
              </w:rPr>
            </w:pPr>
            <w:r w:rsidRPr="00945218">
              <w:rPr>
                <w:sz w:val="28"/>
                <w:szCs w:val="28"/>
              </w:rPr>
              <w:t>Số điện thoại khách hàng</w:t>
            </w:r>
          </w:p>
        </w:tc>
      </w:tr>
      <w:tr w:rsidR="002F747D" w:rsidRPr="00945218" w14:paraId="02286AED"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2C7C7BCA" w14:textId="77777777" w:rsidR="002F747D" w:rsidRPr="00945218" w:rsidRDefault="002F747D" w:rsidP="006B07A4">
            <w:pPr>
              <w:pStyle w:val="Header"/>
              <w:spacing w:before="120" w:after="120" w:line="360" w:lineRule="auto"/>
              <w:rPr>
                <w:sz w:val="28"/>
                <w:szCs w:val="28"/>
              </w:rPr>
            </w:pPr>
            <w:r w:rsidRPr="00945218">
              <w:rPr>
                <w:sz w:val="28"/>
                <w:szCs w:val="28"/>
              </w:rPr>
              <w:t>Email</w:t>
            </w:r>
          </w:p>
        </w:tc>
        <w:tc>
          <w:tcPr>
            <w:tcW w:w="1536" w:type="dxa"/>
            <w:tcBorders>
              <w:top w:val="dotted" w:sz="4" w:space="0" w:color="auto"/>
              <w:left w:val="single" w:sz="4" w:space="0" w:color="auto"/>
              <w:bottom w:val="dotted" w:sz="4" w:space="0" w:color="auto"/>
              <w:right w:val="single" w:sz="4" w:space="0" w:color="auto"/>
            </w:tcBorders>
          </w:tcPr>
          <w:p w14:paraId="3EA5CA54"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794FD01B"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05EF829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50727C9A"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5323094B" w14:textId="77777777" w:rsidR="002F747D" w:rsidRPr="00945218" w:rsidRDefault="002F747D" w:rsidP="006B07A4">
            <w:pPr>
              <w:pStyle w:val="Header"/>
              <w:spacing w:before="120" w:after="120" w:line="360" w:lineRule="auto"/>
              <w:rPr>
                <w:sz w:val="28"/>
                <w:szCs w:val="28"/>
              </w:rPr>
            </w:pPr>
            <w:r w:rsidRPr="00945218">
              <w:rPr>
                <w:sz w:val="28"/>
                <w:szCs w:val="28"/>
              </w:rPr>
              <w:t>Email khách hàng</w:t>
            </w:r>
          </w:p>
        </w:tc>
      </w:tr>
    </w:tbl>
    <w:p w14:paraId="639AB00E" w14:textId="77777777" w:rsidR="002F747D" w:rsidRPr="00945218" w:rsidRDefault="002F747D" w:rsidP="002F747D">
      <w:pPr>
        <w:pStyle w:val="BodyText"/>
        <w:spacing w:after="120"/>
        <w:ind w:firstLine="0"/>
        <w:rPr>
          <w:sz w:val="28"/>
          <w:szCs w:val="28"/>
        </w:rPr>
      </w:pPr>
    </w:p>
    <w:p w14:paraId="4060FE80" w14:textId="77777777" w:rsidR="002F747D" w:rsidRPr="00945218" w:rsidRDefault="002F747D" w:rsidP="002F747D">
      <w:pPr>
        <w:pStyle w:val="Demuc"/>
        <w:spacing w:before="120" w:after="120" w:line="360" w:lineRule="auto"/>
        <w:rPr>
          <w:rFonts w:cs="Times New Roman"/>
          <w:sz w:val="28"/>
          <w:szCs w:val="28"/>
        </w:rPr>
      </w:pPr>
      <w:r w:rsidRPr="00945218">
        <w:rPr>
          <w:rFonts w:cs="Times New Roman"/>
          <w:sz w:val="28"/>
          <w:szCs w:val="28"/>
        </w:rPr>
        <w:t>Bảng NhanVien</w:t>
      </w:r>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61ED6204"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6410572E"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NhanVien chứa danh mục những nhân viên của cửa hàng</w:t>
            </w:r>
          </w:p>
        </w:tc>
      </w:tr>
      <w:tr w:rsidR="002F747D" w:rsidRPr="00945218" w14:paraId="2BB80C06"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6AD61947"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3294B33A"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DAC8A6B"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2F46F640"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5061C4C0"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51C5C8E0"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0296E14E" w14:textId="77777777" w:rsidTr="006B07A4">
        <w:trPr>
          <w:trHeight w:val="444"/>
        </w:trPr>
        <w:tc>
          <w:tcPr>
            <w:tcW w:w="1861" w:type="dxa"/>
            <w:tcBorders>
              <w:top w:val="nil"/>
              <w:left w:val="single" w:sz="4" w:space="0" w:color="auto"/>
              <w:bottom w:val="dotted" w:sz="4" w:space="0" w:color="auto"/>
              <w:right w:val="single" w:sz="4" w:space="0" w:color="auto"/>
            </w:tcBorders>
          </w:tcPr>
          <w:p w14:paraId="4EB20311" w14:textId="77777777" w:rsidR="002F747D" w:rsidRPr="00945218" w:rsidRDefault="002F747D" w:rsidP="006B07A4">
            <w:pPr>
              <w:pStyle w:val="Table120"/>
              <w:spacing w:before="120" w:after="120" w:line="360" w:lineRule="auto"/>
              <w:rPr>
                <w:sz w:val="28"/>
                <w:szCs w:val="28"/>
              </w:rPr>
            </w:pPr>
            <w:r w:rsidRPr="00945218">
              <w:rPr>
                <w:sz w:val="28"/>
                <w:szCs w:val="28"/>
              </w:rPr>
              <w:t>MaNV</w:t>
            </w:r>
          </w:p>
        </w:tc>
        <w:tc>
          <w:tcPr>
            <w:tcW w:w="1536" w:type="dxa"/>
            <w:tcBorders>
              <w:top w:val="nil"/>
              <w:left w:val="single" w:sz="4" w:space="0" w:color="auto"/>
              <w:bottom w:val="dotted" w:sz="4" w:space="0" w:color="auto"/>
              <w:right w:val="single" w:sz="4" w:space="0" w:color="auto"/>
            </w:tcBorders>
          </w:tcPr>
          <w:p w14:paraId="1E2C888E"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2D7F803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0F665C2E"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64EB0BE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283489CA" w14:textId="77777777" w:rsidR="002F747D" w:rsidRPr="00945218" w:rsidRDefault="002F747D" w:rsidP="006B07A4">
            <w:pPr>
              <w:pStyle w:val="Header"/>
              <w:spacing w:before="120" w:after="120" w:line="360" w:lineRule="auto"/>
              <w:rPr>
                <w:sz w:val="28"/>
                <w:szCs w:val="28"/>
              </w:rPr>
            </w:pPr>
            <w:r w:rsidRPr="00945218">
              <w:rPr>
                <w:sz w:val="28"/>
                <w:szCs w:val="28"/>
              </w:rPr>
              <w:t>Mã nhân viên</w:t>
            </w:r>
          </w:p>
        </w:tc>
      </w:tr>
      <w:tr w:rsidR="002F747D" w:rsidRPr="00945218" w14:paraId="6861229A"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714E156B" w14:textId="77777777" w:rsidR="002F747D" w:rsidRPr="00945218" w:rsidRDefault="002F747D" w:rsidP="006B07A4">
            <w:pPr>
              <w:pStyle w:val="Header"/>
              <w:spacing w:before="120" w:after="120" w:line="360" w:lineRule="auto"/>
              <w:rPr>
                <w:sz w:val="28"/>
                <w:szCs w:val="28"/>
              </w:rPr>
            </w:pPr>
            <w:r w:rsidRPr="00945218">
              <w:rPr>
                <w:sz w:val="28"/>
                <w:szCs w:val="28"/>
              </w:rPr>
              <w:t>TenNV</w:t>
            </w:r>
          </w:p>
        </w:tc>
        <w:tc>
          <w:tcPr>
            <w:tcW w:w="1536" w:type="dxa"/>
            <w:tcBorders>
              <w:top w:val="dotted" w:sz="4" w:space="0" w:color="auto"/>
              <w:left w:val="single" w:sz="4" w:space="0" w:color="auto"/>
              <w:bottom w:val="dotted" w:sz="4" w:space="0" w:color="auto"/>
              <w:right w:val="single" w:sz="4" w:space="0" w:color="auto"/>
            </w:tcBorders>
          </w:tcPr>
          <w:p w14:paraId="5B98B0E5" w14:textId="77777777" w:rsidR="002F747D" w:rsidRPr="00945218" w:rsidRDefault="002F747D" w:rsidP="006B07A4">
            <w:pPr>
              <w:pStyle w:val="Header"/>
              <w:spacing w:before="120" w:after="120" w:line="360" w:lineRule="auto"/>
              <w:rPr>
                <w:sz w:val="28"/>
                <w:szCs w:val="28"/>
              </w:rPr>
            </w:pPr>
            <w:r w:rsidRPr="00945218">
              <w:rPr>
                <w:sz w:val="28"/>
                <w:szCs w:val="28"/>
              </w:rPr>
              <w:t>Nvarchar(30)</w:t>
            </w:r>
          </w:p>
        </w:tc>
        <w:tc>
          <w:tcPr>
            <w:tcW w:w="360" w:type="dxa"/>
            <w:tcBorders>
              <w:top w:val="dotted" w:sz="4" w:space="0" w:color="auto"/>
              <w:left w:val="single" w:sz="4" w:space="0" w:color="auto"/>
              <w:bottom w:val="dotted" w:sz="4" w:space="0" w:color="auto"/>
              <w:right w:val="single" w:sz="4" w:space="0" w:color="auto"/>
            </w:tcBorders>
          </w:tcPr>
          <w:p w14:paraId="0BC717E3"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FEC1902"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F884EB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B41DA51" w14:textId="77777777" w:rsidR="002F747D" w:rsidRPr="00945218" w:rsidRDefault="002F747D" w:rsidP="006B07A4">
            <w:pPr>
              <w:pStyle w:val="Header"/>
              <w:spacing w:before="120" w:after="120" w:line="360" w:lineRule="auto"/>
              <w:rPr>
                <w:sz w:val="28"/>
                <w:szCs w:val="28"/>
              </w:rPr>
            </w:pPr>
            <w:r w:rsidRPr="00945218">
              <w:rPr>
                <w:sz w:val="28"/>
                <w:szCs w:val="28"/>
              </w:rPr>
              <w:t>Tên nhân viên</w:t>
            </w:r>
          </w:p>
        </w:tc>
      </w:tr>
      <w:tr w:rsidR="002F747D" w:rsidRPr="00945218" w14:paraId="6028C1EC"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71794B3A" w14:textId="77777777" w:rsidR="002F747D" w:rsidRPr="00945218" w:rsidRDefault="002F747D" w:rsidP="006B07A4">
            <w:pPr>
              <w:pStyle w:val="Header"/>
              <w:spacing w:before="120" w:after="120" w:line="360" w:lineRule="auto"/>
              <w:rPr>
                <w:sz w:val="28"/>
                <w:szCs w:val="28"/>
              </w:rPr>
            </w:pPr>
            <w:r w:rsidRPr="00945218">
              <w:rPr>
                <w:sz w:val="28"/>
                <w:szCs w:val="28"/>
              </w:rPr>
              <w:lastRenderedPageBreak/>
              <w:t>DiaChi</w:t>
            </w:r>
          </w:p>
        </w:tc>
        <w:tc>
          <w:tcPr>
            <w:tcW w:w="1536" w:type="dxa"/>
            <w:tcBorders>
              <w:top w:val="dotted" w:sz="4" w:space="0" w:color="auto"/>
              <w:left w:val="single" w:sz="4" w:space="0" w:color="auto"/>
              <w:bottom w:val="dotted" w:sz="4" w:space="0" w:color="auto"/>
              <w:right w:val="single" w:sz="4" w:space="0" w:color="auto"/>
            </w:tcBorders>
          </w:tcPr>
          <w:p w14:paraId="5547F5BE"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44AB55A9"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C0213DA"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76C07BC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1590BDB" w14:textId="77777777" w:rsidR="002F747D" w:rsidRPr="00945218" w:rsidRDefault="002F747D" w:rsidP="006B07A4">
            <w:pPr>
              <w:pStyle w:val="Header"/>
              <w:spacing w:before="120" w:after="120" w:line="360" w:lineRule="auto"/>
              <w:rPr>
                <w:sz w:val="28"/>
                <w:szCs w:val="28"/>
              </w:rPr>
            </w:pPr>
            <w:r w:rsidRPr="00945218">
              <w:rPr>
                <w:sz w:val="28"/>
                <w:szCs w:val="28"/>
              </w:rPr>
              <w:t>Địa chỉ nhân viên</w:t>
            </w:r>
          </w:p>
        </w:tc>
      </w:tr>
      <w:tr w:rsidR="002F747D" w:rsidRPr="00945218" w14:paraId="6415BBA0"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16A4741F" w14:textId="77777777" w:rsidR="002F747D" w:rsidRPr="00945218" w:rsidRDefault="002F747D" w:rsidP="006B07A4">
            <w:pPr>
              <w:pStyle w:val="Header"/>
              <w:spacing w:before="120" w:after="120" w:line="360" w:lineRule="auto"/>
              <w:rPr>
                <w:sz w:val="28"/>
                <w:szCs w:val="28"/>
              </w:rPr>
            </w:pPr>
            <w:r w:rsidRPr="00945218">
              <w:rPr>
                <w:sz w:val="28"/>
                <w:szCs w:val="28"/>
              </w:rPr>
              <w:t>Sđt</w:t>
            </w:r>
          </w:p>
        </w:tc>
        <w:tc>
          <w:tcPr>
            <w:tcW w:w="1536" w:type="dxa"/>
            <w:tcBorders>
              <w:top w:val="dotted" w:sz="4" w:space="0" w:color="auto"/>
              <w:left w:val="single" w:sz="4" w:space="0" w:color="auto"/>
              <w:bottom w:val="dotted" w:sz="4" w:space="0" w:color="auto"/>
              <w:right w:val="single" w:sz="4" w:space="0" w:color="auto"/>
            </w:tcBorders>
          </w:tcPr>
          <w:p w14:paraId="3E0786A1"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41C49F43"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2F1E9FD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44E6AE0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60B03CB4" w14:textId="77777777" w:rsidR="002F747D" w:rsidRPr="00945218" w:rsidRDefault="002F747D" w:rsidP="006B07A4">
            <w:pPr>
              <w:pStyle w:val="Header"/>
              <w:spacing w:before="120" w:after="120" w:line="360" w:lineRule="auto"/>
              <w:rPr>
                <w:sz w:val="28"/>
                <w:szCs w:val="28"/>
              </w:rPr>
            </w:pPr>
            <w:r w:rsidRPr="00945218">
              <w:rPr>
                <w:sz w:val="28"/>
                <w:szCs w:val="28"/>
              </w:rPr>
              <w:t>Số điện thoại nhân viên</w:t>
            </w:r>
          </w:p>
        </w:tc>
      </w:tr>
      <w:tr w:rsidR="002F747D" w:rsidRPr="00945218" w14:paraId="6C8E7419"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30CBDB18" w14:textId="77777777" w:rsidR="002F747D" w:rsidRPr="00945218" w:rsidRDefault="002F747D" w:rsidP="006B07A4">
            <w:pPr>
              <w:pStyle w:val="Header"/>
              <w:spacing w:before="120" w:after="120" w:line="360" w:lineRule="auto"/>
              <w:rPr>
                <w:sz w:val="28"/>
                <w:szCs w:val="28"/>
              </w:rPr>
            </w:pPr>
            <w:r w:rsidRPr="00945218">
              <w:rPr>
                <w:sz w:val="28"/>
                <w:szCs w:val="28"/>
              </w:rPr>
              <w:t>BoPhan</w:t>
            </w:r>
          </w:p>
        </w:tc>
        <w:tc>
          <w:tcPr>
            <w:tcW w:w="1536" w:type="dxa"/>
            <w:tcBorders>
              <w:top w:val="dotted" w:sz="4" w:space="0" w:color="auto"/>
              <w:left w:val="single" w:sz="4" w:space="0" w:color="auto"/>
              <w:bottom w:val="dotted" w:sz="4" w:space="0" w:color="auto"/>
              <w:right w:val="single" w:sz="4" w:space="0" w:color="auto"/>
            </w:tcBorders>
          </w:tcPr>
          <w:p w14:paraId="17A0E5C3"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129B2C9B"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60AE3B7"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ACEC02B"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78AEFF8B" w14:textId="77777777" w:rsidR="002F747D" w:rsidRPr="00945218" w:rsidRDefault="002F747D" w:rsidP="006B07A4">
            <w:pPr>
              <w:pStyle w:val="Header"/>
              <w:spacing w:before="120" w:after="120" w:line="360" w:lineRule="auto"/>
              <w:rPr>
                <w:sz w:val="28"/>
                <w:szCs w:val="28"/>
              </w:rPr>
            </w:pPr>
            <w:r w:rsidRPr="00945218">
              <w:rPr>
                <w:sz w:val="28"/>
                <w:szCs w:val="28"/>
              </w:rPr>
              <w:t>Bộ phận làm việc nhân viên</w:t>
            </w:r>
          </w:p>
        </w:tc>
      </w:tr>
      <w:tr w:rsidR="002F747D" w:rsidRPr="00945218" w14:paraId="6D9AD2D7"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3008E5FC" w14:textId="77777777" w:rsidR="002F747D" w:rsidRPr="00945218" w:rsidRDefault="002F747D" w:rsidP="006B07A4">
            <w:pPr>
              <w:pStyle w:val="Header"/>
              <w:spacing w:before="120" w:after="120" w:line="360" w:lineRule="auto"/>
              <w:rPr>
                <w:sz w:val="28"/>
                <w:szCs w:val="28"/>
              </w:rPr>
            </w:pPr>
            <w:r w:rsidRPr="00945218">
              <w:rPr>
                <w:sz w:val="28"/>
                <w:szCs w:val="28"/>
              </w:rPr>
              <w:t>ChucVu</w:t>
            </w:r>
          </w:p>
        </w:tc>
        <w:tc>
          <w:tcPr>
            <w:tcW w:w="1536" w:type="dxa"/>
            <w:tcBorders>
              <w:top w:val="dotted" w:sz="4" w:space="0" w:color="auto"/>
              <w:left w:val="single" w:sz="4" w:space="0" w:color="auto"/>
              <w:bottom w:val="dotted" w:sz="4" w:space="0" w:color="auto"/>
              <w:right w:val="single" w:sz="4" w:space="0" w:color="auto"/>
            </w:tcBorders>
          </w:tcPr>
          <w:p w14:paraId="606BB49C"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1EFCAA21"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E176537"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292D5C8"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16203B97" w14:textId="77777777" w:rsidR="002F747D" w:rsidRPr="00945218" w:rsidRDefault="002F747D" w:rsidP="006B07A4">
            <w:pPr>
              <w:pStyle w:val="Header"/>
              <w:spacing w:before="120" w:after="120" w:line="360" w:lineRule="auto"/>
              <w:rPr>
                <w:sz w:val="28"/>
                <w:szCs w:val="28"/>
              </w:rPr>
            </w:pPr>
            <w:r w:rsidRPr="00945218">
              <w:rPr>
                <w:sz w:val="28"/>
                <w:szCs w:val="28"/>
              </w:rPr>
              <w:t>Chức vụ nhân viên</w:t>
            </w:r>
          </w:p>
        </w:tc>
      </w:tr>
      <w:tr w:rsidR="002F747D" w:rsidRPr="00945218" w14:paraId="5B7C845E"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67976AC7" w14:textId="77777777" w:rsidR="002F747D" w:rsidRPr="00945218" w:rsidRDefault="002F747D" w:rsidP="006B07A4">
            <w:pPr>
              <w:pStyle w:val="Header"/>
              <w:spacing w:before="120" w:after="120" w:line="360" w:lineRule="auto"/>
              <w:rPr>
                <w:sz w:val="28"/>
                <w:szCs w:val="28"/>
              </w:rPr>
            </w:pPr>
            <w:r w:rsidRPr="00945218">
              <w:rPr>
                <w:sz w:val="28"/>
                <w:szCs w:val="28"/>
              </w:rPr>
              <w:t>MaĐH</w:t>
            </w:r>
          </w:p>
        </w:tc>
        <w:tc>
          <w:tcPr>
            <w:tcW w:w="1536" w:type="dxa"/>
            <w:tcBorders>
              <w:top w:val="dotted" w:sz="4" w:space="0" w:color="auto"/>
              <w:left w:val="single" w:sz="4" w:space="0" w:color="auto"/>
              <w:bottom w:val="dotted" w:sz="4" w:space="0" w:color="auto"/>
              <w:right w:val="single" w:sz="4" w:space="0" w:color="auto"/>
            </w:tcBorders>
          </w:tcPr>
          <w:p w14:paraId="36E84B0E"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08942E1B"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37B9895E"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63D7A088"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623662E3" w14:textId="77777777" w:rsidR="002F747D" w:rsidRPr="00945218" w:rsidRDefault="002F747D" w:rsidP="006B07A4">
            <w:pPr>
              <w:pStyle w:val="Header"/>
              <w:spacing w:before="120" w:after="120" w:line="360" w:lineRule="auto"/>
              <w:rPr>
                <w:sz w:val="28"/>
                <w:szCs w:val="28"/>
              </w:rPr>
            </w:pPr>
            <w:r w:rsidRPr="00945218">
              <w:rPr>
                <w:sz w:val="28"/>
                <w:szCs w:val="28"/>
              </w:rPr>
              <w:t>Mã đơn hàng</w:t>
            </w:r>
          </w:p>
        </w:tc>
      </w:tr>
    </w:tbl>
    <w:p w14:paraId="52EEE52F" w14:textId="77777777" w:rsidR="002F747D" w:rsidRPr="00945218" w:rsidRDefault="002F747D" w:rsidP="002F747D">
      <w:pPr>
        <w:pStyle w:val="BodyText"/>
        <w:spacing w:after="120"/>
        <w:ind w:firstLine="0"/>
        <w:rPr>
          <w:sz w:val="28"/>
          <w:szCs w:val="28"/>
        </w:rPr>
      </w:pPr>
    </w:p>
    <w:p w14:paraId="31DB3084" w14:textId="77777777" w:rsidR="002F747D" w:rsidRPr="00945218" w:rsidRDefault="002F747D" w:rsidP="002F747D">
      <w:pPr>
        <w:pStyle w:val="Demuc"/>
        <w:spacing w:before="120" w:after="120" w:line="360" w:lineRule="auto"/>
        <w:rPr>
          <w:rFonts w:cs="Times New Roman"/>
          <w:sz w:val="28"/>
          <w:szCs w:val="28"/>
        </w:rPr>
      </w:pPr>
      <w:r w:rsidRPr="00945218">
        <w:rPr>
          <w:rFonts w:cs="Times New Roman"/>
          <w:sz w:val="28"/>
          <w:szCs w:val="28"/>
        </w:rPr>
        <w:t>Bảng HoaDon</w:t>
      </w:r>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11415ACA"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40E0F5C5"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HoaDon chứa danh mục những hóa đơn được xuất từ cửa hàng</w:t>
            </w:r>
          </w:p>
        </w:tc>
      </w:tr>
      <w:tr w:rsidR="002F747D" w:rsidRPr="00945218" w14:paraId="4F7584B4"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1344B128"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4D4D00BB"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E21DE6D"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45EC2EF"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1268FB4E"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607DA6D1"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34174542" w14:textId="77777777" w:rsidTr="006B07A4">
        <w:trPr>
          <w:trHeight w:val="444"/>
        </w:trPr>
        <w:tc>
          <w:tcPr>
            <w:tcW w:w="1861" w:type="dxa"/>
            <w:tcBorders>
              <w:top w:val="nil"/>
              <w:left w:val="single" w:sz="4" w:space="0" w:color="auto"/>
              <w:bottom w:val="dotted" w:sz="4" w:space="0" w:color="auto"/>
              <w:right w:val="single" w:sz="4" w:space="0" w:color="auto"/>
            </w:tcBorders>
          </w:tcPr>
          <w:p w14:paraId="6A70D2FE" w14:textId="77777777" w:rsidR="002F747D" w:rsidRPr="00945218" w:rsidRDefault="002F747D" w:rsidP="006B07A4">
            <w:pPr>
              <w:pStyle w:val="Table120"/>
              <w:spacing w:before="120" w:after="120" w:line="360" w:lineRule="auto"/>
              <w:rPr>
                <w:sz w:val="28"/>
                <w:szCs w:val="28"/>
              </w:rPr>
            </w:pPr>
            <w:r w:rsidRPr="00945218">
              <w:rPr>
                <w:sz w:val="28"/>
                <w:szCs w:val="28"/>
              </w:rPr>
              <w:t>MaHĐ</w:t>
            </w:r>
          </w:p>
        </w:tc>
        <w:tc>
          <w:tcPr>
            <w:tcW w:w="1536" w:type="dxa"/>
            <w:tcBorders>
              <w:top w:val="nil"/>
              <w:left w:val="single" w:sz="4" w:space="0" w:color="auto"/>
              <w:bottom w:val="dotted" w:sz="4" w:space="0" w:color="auto"/>
              <w:right w:val="single" w:sz="4" w:space="0" w:color="auto"/>
            </w:tcBorders>
          </w:tcPr>
          <w:p w14:paraId="055B3FCE"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18AB7A09"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0575679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0413C7C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05E4C2F1" w14:textId="77777777" w:rsidR="002F747D" w:rsidRPr="00945218" w:rsidRDefault="002F747D" w:rsidP="006B07A4">
            <w:pPr>
              <w:pStyle w:val="Header"/>
              <w:spacing w:before="120" w:after="120" w:line="360" w:lineRule="auto"/>
              <w:rPr>
                <w:sz w:val="28"/>
                <w:szCs w:val="28"/>
              </w:rPr>
            </w:pPr>
            <w:r w:rsidRPr="00945218">
              <w:rPr>
                <w:sz w:val="28"/>
                <w:szCs w:val="28"/>
              </w:rPr>
              <w:t>Mã hóa đơn</w:t>
            </w:r>
          </w:p>
        </w:tc>
      </w:tr>
      <w:tr w:rsidR="002F747D" w:rsidRPr="00945218" w14:paraId="5EC97AE6"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7BC8C72B" w14:textId="77777777" w:rsidR="002F747D" w:rsidRPr="00945218" w:rsidRDefault="002F747D" w:rsidP="006B07A4">
            <w:pPr>
              <w:pStyle w:val="Header"/>
              <w:spacing w:before="120" w:after="120" w:line="360" w:lineRule="auto"/>
              <w:rPr>
                <w:sz w:val="28"/>
                <w:szCs w:val="28"/>
              </w:rPr>
            </w:pPr>
            <w:r w:rsidRPr="00945218">
              <w:rPr>
                <w:sz w:val="28"/>
                <w:szCs w:val="28"/>
              </w:rPr>
              <w:t>MaKH</w:t>
            </w:r>
          </w:p>
        </w:tc>
        <w:tc>
          <w:tcPr>
            <w:tcW w:w="1536" w:type="dxa"/>
            <w:tcBorders>
              <w:top w:val="dotted" w:sz="4" w:space="0" w:color="auto"/>
              <w:left w:val="single" w:sz="4" w:space="0" w:color="auto"/>
              <w:bottom w:val="dotted" w:sz="4" w:space="0" w:color="auto"/>
              <w:right w:val="single" w:sz="4" w:space="0" w:color="auto"/>
            </w:tcBorders>
          </w:tcPr>
          <w:p w14:paraId="608DC6CA"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3A100B20"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4879901"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31056EB1"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8744009" w14:textId="77777777" w:rsidR="002F747D" w:rsidRPr="00945218" w:rsidRDefault="002F747D" w:rsidP="006B07A4">
            <w:pPr>
              <w:pStyle w:val="Header"/>
              <w:spacing w:before="120" w:after="120" w:line="360" w:lineRule="auto"/>
              <w:rPr>
                <w:sz w:val="28"/>
                <w:szCs w:val="28"/>
              </w:rPr>
            </w:pPr>
            <w:r w:rsidRPr="00945218">
              <w:rPr>
                <w:sz w:val="28"/>
                <w:szCs w:val="28"/>
              </w:rPr>
              <w:t>Mã khách hàng</w:t>
            </w:r>
          </w:p>
        </w:tc>
      </w:tr>
      <w:tr w:rsidR="002F747D" w:rsidRPr="00945218" w14:paraId="59FB5A13"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727CBD64" w14:textId="77777777" w:rsidR="002F747D" w:rsidRPr="00945218" w:rsidRDefault="002F747D" w:rsidP="006B07A4">
            <w:pPr>
              <w:pStyle w:val="Header"/>
              <w:spacing w:before="120" w:after="120" w:line="360" w:lineRule="auto"/>
              <w:rPr>
                <w:sz w:val="28"/>
                <w:szCs w:val="28"/>
              </w:rPr>
            </w:pPr>
            <w:r w:rsidRPr="00945218">
              <w:rPr>
                <w:sz w:val="28"/>
                <w:szCs w:val="28"/>
              </w:rPr>
              <w:t>MaNV</w:t>
            </w:r>
          </w:p>
        </w:tc>
        <w:tc>
          <w:tcPr>
            <w:tcW w:w="1536" w:type="dxa"/>
            <w:tcBorders>
              <w:top w:val="dotted" w:sz="4" w:space="0" w:color="auto"/>
              <w:left w:val="single" w:sz="4" w:space="0" w:color="auto"/>
              <w:bottom w:val="dotted" w:sz="4" w:space="0" w:color="auto"/>
              <w:right w:val="single" w:sz="4" w:space="0" w:color="auto"/>
            </w:tcBorders>
          </w:tcPr>
          <w:p w14:paraId="367A9E7D"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191EF050"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2F5EAC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3F3DAE16"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3C4C663F" w14:textId="77777777" w:rsidR="002F747D" w:rsidRPr="00945218" w:rsidRDefault="002F747D" w:rsidP="006B07A4">
            <w:pPr>
              <w:pStyle w:val="Header"/>
              <w:spacing w:before="120" w:after="120" w:line="360" w:lineRule="auto"/>
              <w:rPr>
                <w:sz w:val="28"/>
                <w:szCs w:val="28"/>
              </w:rPr>
            </w:pPr>
            <w:r w:rsidRPr="00945218">
              <w:rPr>
                <w:sz w:val="28"/>
                <w:szCs w:val="28"/>
              </w:rPr>
              <w:t>Mã nhân viên</w:t>
            </w:r>
          </w:p>
        </w:tc>
      </w:tr>
      <w:tr w:rsidR="002F747D" w:rsidRPr="00945218" w14:paraId="3A0A0348"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ABB66EB" w14:textId="77777777" w:rsidR="002F747D" w:rsidRPr="00945218" w:rsidRDefault="002F747D" w:rsidP="006B07A4">
            <w:pPr>
              <w:pStyle w:val="Header"/>
              <w:spacing w:before="120" w:after="120" w:line="360" w:lineRule="auto"/>
              <w:rPr>
                <w:sz w:val="28"/>
                <w:szCs w:val="28"/>
              </w:rPr>
            </w:pPr>
            <w:r w:rsidRPr="00945218">
              <w:rPr>
                <w:sz w:val="28"/>
                <w:szCs w:val="28"/>
              </w:rPr>
              <w:t>NgayHĐ</w:t>
            </w:r>
          </w:p>
        </w:tc>
        <w:tc>
          <w:tcPr>
            <w:tcW w:w="1536" w:type="dxa"/>
            <w:tcBorders>
              <w:top w:val="dotted" w:sz="4" w:space="0" w:color="auto"/>
              <w:left w:val="single" w:sz="4" w:space="0" w:color="auto"/>
              <w:bottom w:val="dotted" w:sz="4" w:space="0" w:color="auto"/>
              <w:right w:val="single" w:sz="4" w:space="0" w:color="auto"/>
            </w:tcBorders>
          </w:tcPr>
          <w:p w14:paraId="2267FAF2" w14:textId="77777777" w:rsidR="002F747D" w:rsidRPr="00945218" w:rsidRDefault="002F747D" w:rsidP="006B07A4">
            <w:pPr>
              <w:pStyle w:val="Header"/>
              <w:spacing w:before="120" w:after="120" w:line="360" w:lineRule="auto"/>
              <w:rPr>
                <w:sz w:val="28"/>
                <w:szCs w:val="28"/>
              </w:rPr>
            </w:pPr>
            <w:r w:rsidRPr="00945218">
              <w:rPr>
                <w:sz w:val="28"/>
                <w:szCs w:val="28"/>
              </w:rPr>
              <w:t>Datetime</w:t>
            </w:r>
          </w:p>
        </w:tc>
        <w:tc>
          <w:tcPr>
            <w:tcW w:w="360" w:type="dxa"/>
            <w:tcBorders>
              <w:top w:val="dotted" w:sz="4" w:space="0" w:color="auto"/>
              <w:left w:val="single" w:sz="4" w:space="0" w:color="auto"/>
              <w:bottom w:val="dotted" w:sz="4" w:space="0" w:color="auto"/>
              <w:right w:val="single" w:sz="4" w:space="0" w:color="auto"/>
            </w:tcBorders>
          </w:tcPr>
          <w:p w14:paraId="0A12EAE3"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2C9B932"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FD2658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258D5531" w14:textId="77777777" w:rsidR="002F747D" w:rsidRPr="00945218" w:rsidRDefault="002F747D" w:rsidP="006B07A4">
            <w:pPr>
              <w:pStyle w:val="Header"/>
              <w:spacing w:before="120" w:after="120" w:line="360" w:lineRule="auto"/>
              <w:rPr>
                <w:sz w:val="28"/>
                <w:szCs w:val="28"/>
              </w:rPr>
            </w:pPr>
            <w:r w:rsidRPr="00945218">
              <w:rPr>
                <w:sz w:val="28"/>
                <w:szCs w:val="28"/>
              </w:rPr>
              <w:t>Ngày xuất hóa đơn</w:t>
            </w:r>
          </w:p>
        </w:tc>
      </w:tr>
      <w:tr w:rsidR="002F747D" w:rsidRPr="00945218" w14:paraId="32F6D7A0"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2D2CA9C3" w14:textId="77777777" w:rsidR="002F747D" w:rsidRPr="00945218" w:rsidRDefault="002F747D" w:rsidP="006B07A4">
            <w:pPr>
              <w:pStyle w:val="Header"/>
              <w:spacing w:before="120" w:after="120" w:line="360" w:lineRule="auto"/>
              <w:rPr>
                <w:sz w:val="28"/>
                <w:szCs w:val="28"/>
              </w:rPr>
            </w:pPr>
            <w:r w:rsidRPr="00945218">
              <w:rPr>
                <w:sz w:val="28"/>
                <w:szCs w:val="28"/>
              </w:rPr>
              <w:t>TongTien</w:t>
            </w:r>
          </w:p>
        </w:tc>
        <w:tc>
          <w:tcPr>
            <w:tcW w:w="1536" w:type="dxa"/>
            <w:tcBorders>
              <w:top w:val="dotted" w:sz="4" w:space="0" w:color="auto"/>
              <w:left w:val="single" w:sz="4" w:space="0" w:color="auto"/>
              <w:bottom w:val="dotted" w:sz="4" w:space="0" w:color="auto"/>
              <w:right w:val="single" w:sz="4" w:space="0" w:color="auto"/>
            </w:tcBorders>
          </w:tcPr>
          <w:p w14:paraId="2579780E" w14:textId="77777777" w:rsidR="002F747D" w:rsidRPr="00945218" w:rsidRDefault="002F747D" w:rsidP="006B07A4">
            <w:pPr>
              <w:pStyle w:val="Header"/>
              <w:spacing w:before="120" w:after="120" w:line="360" w:lineRule="auto"/>
              <w:rPr>
                <w:sz w:val="28"/>
                <w:szCs w:val="28"/>
              </w:rPr>
            </w:pPr>
            <w:r w:rsidRPr="00945218">
              <w:rPr>
                <w:sz w:val="28"/>
                <w:szCs w:val="28"/>
              </w:rPr>
              <w:t>Money</w:t>
            </w:r>
          </w:p>
        </w:tc>
        <w:tc>
          <w:tcPr>
            <w:tcW w:w="360" w:type="dxa"/>
            <w:tcBorders>
              <w:top w:val="dotted" w:sz="4" w:space="0" w:color="auto"/>
              <w:left w:val="single" w:sz="4" w:space="0" w:color="auto"/>
              <w:bottom w:val="dotted" w:sz="4" w:space="0" w:color="auto"/>
              <w:right w:val="single" w:sz="4" w:space="0" w:color="auto"/>
            </w:tcBorders>
          </w:tcPr>
          <w:p w14:paraId="3FFF7F3D"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47C10BF2"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3F41303"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58A3A99" w14:textId="77777777" w:rsidR="002F747D" w:rsidRPr="00945218" w:rsidRDefault="002F747D" w:rsidP="006B07A4">
            <w:pPr>
              <w:pStyle w:val="Header"/>
              <w:spacing w:before="120" w:after="120" w:line="360" w:lineRule="auto"/>
              <w:rPr>
                <w:sz w:val="28"/>
                <w:szCs w:val="28"/>
              </w:rPr>
            </w:pPr>
            <w:r w:rsidRPr="00945218">
              <w:rPr>
                <w:sz w:val="28"/>
                <w:szCs w:val="28"/>
              </w:rPr>
              <w:t>Tổng tiền của hóa đơn</w:t>
            </w:r>
          </w:p>
        </w:tc>
      </w:tr>
      <w:tr w:rsidR="002F747D" w:rsidRPr="00945218" w14:paraId="2DD5E0DA"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42BAD903" w14:textId="77777777" w:rsidR="002F747D" w:rsidRPr="00945218" w:rsidRDefault="002F747D" w:rsidP="006B07A4">
            <w:pPr>
              <w:pStyle w:val="Header"/>
              <w:spacing w:before="120" w:after="120" w:line="360" w:lineRule="auto"/>
              <w:rPr>
                <w:sz w:val="28"/>
                <w:szCs w:val="28"/>
              </w:rPr>
            </w:pPr>
            <w:r w:rsidRPr="00945218">
              <w:rPr>
                <w:sz w:val="28"/>
                <w:szCs w:val="28"/>
              </w:rPr>
              <w:lastRenderedPageBreak/>
              <w:t>MaĐH</w:t>
            </w:r>
          </w:p>
        </w:tc>
        <w:tc>
          <w:tcPr>
            <w:tcW w:w="1536" w:type="dxa"/>
            <w:tcBorders>
              <w:top w:val="dotted" w:sz="4" w:space="0" w:color="auto"/>
              <w:left w:val="single" w:sz="4" w:space="0" w:color="auto"/>
              <w:bottom w:val="dotted" w:sz="4" w:space="0" w:color="auto"/>
              <w:right w:val="single" w:sz="4" w:space="0" w:color="auto"/>
            </w:tcBorders>
          </w:tcPr>
          <w:p w14:paraId="1524114C"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23B855D8"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1C21303"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3D60483C"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1C0003D" w14:textId="77777777" w:rsidR="002F747D" w:rsidRPr="00945218" w:rsidRDefault="002F747D" w:rsidP="006B07A4">
            <w:pPr>
              <w:pStyle w:val="Header"/>
              <w:spacing w:before="120" w:after="120" w:line="360" w:lineRule="auto"/>
              <w:rPr>
                <w:sz w:val="28"/>
                <w:szCs w:val="28"/>
              </w:rPr>
            </w:pPr>
            <w:r w:rsidRPr="00945218">
              <w:rPr>
                <w:sz w:val="28"/>
                <w:szCs w:val="28"/>
              </w:rPr>
              <w:t>Mã đơn hàng</w:t>
            </w:r>
          </w:p>
        </w:tc>
      </w:tr>
    </w:tbl>
    <w:p w14:paraId="011FE9FC" w14:textId="77777777" w:rsidR="002F747D" w:rsidRPr="00945218" w:rsidRDefault="002F747D" w:rsidP="002F747D">
      <w:pPr>
        <w:pStyle w:val="BodyText"/>
        <w:spacing w:after="120"/>
        <w:ind w:firstLine="0"/>
        <w:rPr>
          <w:sz w:val="28"/>
          <w:szCs w:val="28"/>
        </w:rPr>
      </w:pPr>
    </w:p>
    <w:p w14:paraId="40601368" w14:textId="77777777" w:rsidR="002F747D" w:rsidRPr="00945218" w:rsidRDefault="002F747D" w:rsidP="002F747D">
      <w:pPr>
        <w:pStyle w:val="Demuc"/>
        <w:spacing w:before="120" w:after="120" w:line="360" w:lineRule="auto"/>
        <w:rPr>
          <w:rFonts w:cs="Times New Roman"/>
          <w:sz w:val="28"/>
          <w:szCs w:val="28"/>
        </w:rPr>
      </w:pPr>
      <w:r w:rsidRPr="00945218">
        <w:rPr>
          <w:rFonts w:cs="Times New Roman"/>
          <w:sz w:val="28"/>
          <w:szCs w:val="28"/>
        </w:rPr>
        <w:t>Bảng ChiTietHĐ</w:t>
      </w:r>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52D3759F"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40D552BA"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ChiTietHĐ chứa những chi tiết có trong hóa đơn</w:t>
            </w:r>
          </w:p>
        </w:tc>
      </w:tr>
      <w:tr w:rsidR="002F747D" w:rsidRPr="00945218" w14:paraId="7D13122A"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15543C9E"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5BA6236F"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FAA2F58"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EE70A87"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508BA26D"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17E31115"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59240625" w14:textId="77777777" w:rsidTr="006B07A4">
        <w:trPr>
          <w:trHeight w:val="444"/>
        </w:trPr>
        <w:tc>
          <w:tcPr>
            <w:tcW w:w="1861" w:type="dxa"/>
            <w:tcBorders>
              <w:top w:val="nil"/>
              <w:left w:val="single" w:sz="4" w:space="0" w:color="auto"/>
              <w:bottom w:val="dotted" w:sz="4" w:space="0" w:color="auto"/>
              <w:right w:val="single" w:sz="4" w:space="0" w:color="auto"/>
            </w:tcBorders>
          </w:tcPr>
          <w:p w14:paraId="5FACD6A8" w14:textId="77777777" w:rsidR="002F747D" w:rsidRPr="00945218" w:rsidRDefault="002F747D" w:rsidP="006B07A4">
            <w:pPr>
              <w:pStyle w:val="Table120"/>
              <w:spacing w:before="120" w:after="120" w:line="360" w:lineRule="auto"/>
              <w:rPr>
                <w:sz w:val="28"/>
                <w:szCs w:val="28"/>
              </w:rPr>
            </w:pPr>
            <w:r w:rsidRPr="00945218">
              <w:rPr>
                <w:sz w:val="28"/>
                <w:szCs w:val="28"/>
              </w:rPr>
              <w:t>SttHĐ</w:t>
            </w:r>
          </w:p>
        </w:tc>
        <w:tc>
          <w:tcPr>
            <w:tcW w:w="1536" w:type="dxa"/>
            <w:tcBorders>
              <w:top w:val="nil"/>
              <w:left w:val="single" w:sz="4" w:space="0" w:color="auto"/>
              <w:bottom w:val="dotted" w:sz="4" w:space="0" w:color="auto"/>
              <w:right w:val="single" w:sz="4" w:space="0" w:color="auto"/>
            </w:tcBorders>
          </w:tcPr>
          <w:p w14:paraId="04B3DF8C"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0393C2A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569F040A"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2D6AD42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7659411E" w14:textId="77777777" w:rsidR="002F747D" w:rsidRPr="00945218" w:rsidRDefault="002F747D" w:rsidP="006B07A4">
            <w:pPr>
              <w:pStyle w:val="Header"/>
              <w:spacing w:before="120" w:after="120" w:line="360" w:lineRule="auto"/>
              <w:rPr>
                <w:sz w:val="28"/>
                <w:szCs w:val="28"/>
              </w:rPr>
            </w:pPr>
            <w:r w:rsidRPr="00945218">
              <w:rPr>
                <w:sz w:val="28"/>
                <w:szCs w:val="28"/>
              </w:rPr>
              <w:t>Số thứ tự hóa đơn</w:t>
            </w:r>
          </w:p>
        </w:tc>
      </w:tr>
      <w:tr w:rsidR="002F747D" w:rsidRPr="00945218" w14:paraId="12CB1762"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560CA929" w14:textId="77777777" w:rsidR="002F747D" w:rsidRPr="00945218" w:rsidRDefault="002F747D" w:rsidP="006B07A4">
            <w:pPr>
              <w:pStyle w:val="Header"/>
              <w:spacing w:before="120" w:after="120" w:line="360" w:lineRule="auto"/>
              <w:rPr>
                <w:sz w:val="28"/>
                <w:szCs w:val="28"/>
              </w:rPr>
            </w:pPr>
            <w:r w:rsidRPr="00945218">
              <w:rPr>
                <w:sz w:val="28"/>
                <w:szCs w:val="28"/>
              </w:rPr>
              <w:t>MaHĐ</w:t>
            </w:r>
          </w:p>
        </w:tc>
        <w:tc>
          <w:tcPr>
            <w:tcW w:w="1536" w:type="dxa"/>
            <w:tcBorders>
              <w:top w:val="dotted" w:sz="4" w:space="0" w:color="auto"/>
              <w:left w:val="single" w:sz="4" w:space="0" w:color="auto"/>
              <w:bottom w:val="dotted" w:sz="4" w:space="0" w:color="auto"/>
              <w:right w:val="single" w:sz="4" w:space="0" w:color="auto"/>
            </w:tcBorders>
          </w:tcPr>
          <w:p w14:paraId="3EC25D11"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4179207B"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EDFD73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4C502C3A"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ABD7F58" w14:textId="77777777" w:rsidR="002F747D" w:rsidRPr="00945218" w:rsidRDefault="002F747D" w:rsidP="006B07A4">
            <w:pPr>
              <w:pStyle w:val="Header"/>
              <w:spacing w:before="120" w:after="120" w:line="360" w:lineRule="auto"/>
              <w:rPr>
                <w:sz w:val="28"/>
                <w:szCs w:val="28"/>
              </w:rPr>
            </w:pPr>
            <w:r w:rsidRPr="00945218">
              <w:rPr>
                <w:sz w:val="28"/>
                <w:szCs w:val="28"/>
              </w:rPr>
              <w:t>Mã hóa đơn</w:t>
            </w:r>
          </w:p>
        </w:tc>
      </w:tr>
      <w:tr w:rsidR="002F747D" w:rsidRPr="00945218" w14:paraId="4A6B8B61"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44CB7DC" w14:textId="77777777" w:rsidR="002F747D" w:rsidRPr="00945218" w:rsidRDefault="002F747D" w:rsidP="006B07A4">
            <w:pPr>
              <w:pStyle w:val="Header"/>
              <w:spacing w:before="120" w:after="120" w:line="360" w:lineRule="auto"/>
              <w:rPr>
                <w:sz w:val="28"/>
                <w:szCs w:val="28"/>
              </w:rPr>
            </w:pPr>
            <w:r w:rsidRPr="00945218">
              <w:rPr>
                <w:sz w:val="28"/>
                <w:szCs w:val="28"/>
              </w:rPr>
              <w:t>Soluong</w:t>
            </w:r>
          </w:p>
        </w:tc>
        <w:tc>
          <w:tcPr>
            <w:tcW w:w="1536" w:type="dxa"/>
            <w:tcBorders>
              <w:top w:val="dotted" w:sz="4" w:space="0" w:color="auto"/>
              <w:left w:val="single" w:sz="4" w:space="0" w:color="auto"/>
              <w:bottom w:val="dotted" w:sz="4" w:space="0" w:color="auto"/>
              <w:right w:val="single" w:sz="4" w:space="0" w:color="auto"/>
            </w:tcBorders>
          </w:tcPr>
          <w:p w14:paraId="5E3641AC" w14:textId="77777777" w:rsidR="002F747D" w:rsidRPr="00945218" w:rsidRDefault="002F747D" w:rsidP="006B07A4">
            <w:pPr>
              <w:pStyle w:val="Header"/>
              <w:spacing w:before="120" w:after="120" w:line="360" w:lineRule="auto"/>
              <w:rPr>
                <w:sz w:val="28"/>
                <w:szCs w:val="28"/>
              </w:rPr>
            </w:pPr>
            <w:r w:rsidRPr="00945218">
              <w:rPr>
                <w:sz w:val="28"/>
                <w:szCs w:val="28"/>
              </w:rPr>
              <w:t>int</w:t>
            </w:r>
          </w:p>
        </w:tc>
        <w:tc>
          <w:tcPr>
            <w:tcW w:w="360" w:type="dxa"/>
            <w:tcBorders>
              <w:top w:val="dotted" w:sz="4" w:space="0" w:color="auto"/>
              <w:left w:val="single" w:sz="4" w:space="0" w:color="auto"/>
              <w:bottom w:val="dotted" w:sz="4" w:space="0" w:color="auto"/>
              <w:right w:val="single" w:sz="4" w:space="0" w:color="auto"/>
            </w:tcBorders>
          </w:tcPr>
          <w:p w14:paraId="628239A6"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38EA9129"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19CFB56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06EEC49" w14:textId="77777777" w:rsidR="002F747D" w:rsidRPr="00945218" w:rsidRDefault="002F747D" w:rsidP="006B07A4">
            <w:pPr>
              <w:pStyle w:val="Header"/>
              <w:spacing w:before="120" w:after="120" w:line="360" w:lineRule="auto"/>
              <w:rPr>
                <w:sz w:val="28"/>
                <w:szCs w:val="28"/>
              </w:rPr>
            </w:pPr>
            <w:r w:rsidRPr="00945218">
              <w:rPr>
                <w:sz w:val="28"/>
                <w:szCs w:val="28"/>
              </w:rPr>
              <w:t>Số lượng hóa đơn</w:t>
            </w:r>
          </w:p>
        </w:tc>
      </w:tr>
      <w:tr w:rsidR="002F747D" w:rsidRPr="00945218" w14:paraId="3255B8AC"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ACEE06E" w14:textId="77777777" w:rsidR="002F747D" w:rsidRPr="00945218" w:rsidRDefault="002F747D" w:rsidP="006B07A4">
            <w:pPr>
              <w:pStyle w:val="Header"/>
              <w:spacing w:before="120" w:after="120" w:line="360" w:lineRule="auto"/>
              <w:rPr>
                <w:sz w:val="28"/>
                <w:szCs w:val="28"/>
              </w:rPr>
            </w:pPr>
            <w:r w:rsidRPr="00945218">
              <w:rPr>
                <w:sz w:val="28"/>
                <w:szCs w:val="28"/>
              </w:rPr>
              <w:t>Sotien</w:t>
            </w:r>
          </w:p>
        </w:tc>
        <w:tc>
          <w:tcPr>
            <w:tcW w:w="1536" w:type="dxa"/>
            <w:tcBorders>
              <w:top w:val="dotted" w:sz="4" w:space="0" w:color="auto"/>
              <w:left w:val="single" w:sz="4" w:space="0" w:color="auto"/>
              <w:bottom w:val="dotted" w:sz="4" w:space="0" w:color="auto"/>
              <w:right w:val="single" w:sz="4" w:space="0" w:color="auto"/>
            </w:tcBorders>
          </w:tcPr>
          <w:p w14:paraId="0D84ADC9" w14:textId="77777777" w:rsidR="002F747D" w:rsidRPr="00945218" w:rsidRDefault="002F747D" w:rsidP="006B07A4">
            <w:pPr>
              <w:pStyle w:val="Header"/>
              <w:spacing w:before="120" w:after="120" w:line="360" w:lineRule="auto"/>
              <w:rPr>
                <w:sz w:val="28"/>
                <w:szCs w:val="28"/>
              </w:rPr>
            </w:pPr>
            <w:r w:rsidRPr="00945218">
              <w:rPr>
                <w:sz w:val="28"/>
                <w:szCs w:val="28"/>
              </w:rPr>
              <w:t>Money</w:t>
            </w:r>
          </w:p>
        </w:tc>
        <w:tc>
          <w:tcPr>
            <w:tcW w:w="360" w:type="dxa"/>
            <w:tcBorders>
              <w:top w:val="dotted" w:sz="4" w:space="0" w:color="auto"/>
              <w:left w:val="single" w:sz="4" w:space="0" w:color="auto"/>
              <w:bottom w:val="dotted" w:sz="4" w:space="0" w:color="auto"/>
              <w:right w:val="single" w:sz="4" w:space="0" w:color="auto"/>
            </w:tcBorders>
          </w:tcPr>
          <w:p w14:paraId="360BB8FC"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AC46187"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ADE6AE8"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21B831A8" w14:textId="77777777" w:rsidR="002F747D" w:rsidRPr="00945218" w:rsidRDefault="002F747D" w:rsidP="006B07A4">
            <w:pPr>
              <w:pStyle w:val="Header"/>
              <w:spacing w:before="120" w:after="120" w:line="360" w:lineRule="auto"/>
              <w:rPr>
                <w:sz w:val="28"/>
                <w:szCs w:val="28"/>
              </w:rPr>
            </w:pPr>
            <w:r w:rsidRPr="00945218">
              <w:rPr>
                <w:sz w:val="28"/>
                <w:szCs w:val="28"/>
              </w:rPr>
              <w:t>Số tiền trong hóa đơn</w:t>
            </w:r>
          </w:p>
        </w:tc>
      </w:tr>
      <w:tr w:rsidR="002F747D" w:rsidRPr="00945218" w14:paraId="2EA22CC3"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D9A72A2" w14:textId="77777777" w:rsidR="002F747D" w:rsidRPr="00945218" w:rsidRDefault="002F747D" w:rsidP="006B07A4">
            <w:pPr>
              <w:pStyle w:val="Header"/>
              <w:spacing w:before="120" w:after="120" w:line="360" w:lineRule="auto"/>
              <w:rPr>
                <w:sz w:val="28"/>
                <w:szCs w:val="28"/>
              </w:rPr>
            </w:pPr>
            <w:r w:rsidRPr="00945218">
              <w:rPr>
                <w:sz w:val="28"/>
                <w:szCs w:val="28"/>
              </w:rPr>
              <w:t>MaHH</w:t>
            </w:r>
          </w:p>
        </w:tc>
        <w:tc>
          <w:tcPr>
            <w:tcW w:w="1536" w:type="dxa"/>
            <w:tcBorders>
              <w:top w:val="dotted" w:sz="4" w:space="0" w:color="auto"/>
              <w:left w:val="single" w:sz="4" w:space="0" w:color="auto"/>
              <w:bottom w:val="dotted" w:sz="4" w:space="0" w:color="auto"/>
              <w:right w:val="single" w:sz="4" w:space="0" w:color="auto"/>
            </w:tcBorders>
          </w:tcPr>
          <w:p w14:paraId="492C63A7"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46F7DD5A"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2DF39DD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75F9FF6A"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12C870F5" w14:textId="77777777" w:rsidR="002F747D" w:rsidRPr="00945218" w:rsidRDefault="002F747D" w:rsidP="006B07A4">
            <w:pPr>
              <w:pStyle w:val="Header"/>
              <w:spacing w:before="120" w:after="120" w:line="360" w:lineRule="auto"/>
              <w:rPr>
                <w:sz w:val="28"/>
                <w:szCs w:val="28"/>
              </w:rPr>
            </w:pPr>
            <w:r w:rsidRPr="00945218">
              <w:rPr>
                <w:sz w:val="28"/>
                <w:szCs w:val="28"/>
              </w:rPr>
              <w:t>Mã hàng hóa</w:t>
            </w:r>
          </w:p>
        </w:tc>
      </w:tr>
    </w:tbl>
    <w:p w14:paraId="1E9C12CD" w14:textId="77777777" w:rsidR="002F747D" w:rsidRPr="00945218" w:rsidRDefault="002F747D" w:rsidP="002F747D">
      <w:pPr>
        <w:pStyle w:val="BodyText"/>
        <w:spacing w:after="120"/>
        <w:ind w:firstLine="0"/>
        <w:rPr>
          <w:sz w:val="28"/>
          <w:szCs w:val="28"/>
        </w:rPr>
      </w:pPr>
    </w:p>
    <w:p w14:paraId="648A13C5" w14:textId="77777777" w:rsidR="002F747D" w:rsidRPr="00945218" w:rsidRDefault="002F747D" w:rsidP="002F747D">
      <w:pPr>
        <w:pStyle w:val="Demuc"/>
        <w:spacing w:before="120" w:after="120" w:line="360" w:lineRule="auto"/>
        <w:rPr>
          <w:rFonts w:cs="Times New Roman"/>
          <w:sz w:val="28"/>
          <w:szCs w:val="28"/>
        </w:rPr>
      </w:pPr>
      <w:r w:rsidRPr="00945218">
        <w:rPr>
          <w:rFonts w:cs="Times New Roman"/>
          <w:sz w:val="28"/>
          <w:szCs w:val="28"/>
        </w:rPr>
        <w:t>Bảng HangHoa</w:t>
      </w:r>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5180B026"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2025497B"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HangHoa chứa danh mục những hàng hóa có trong cửa hàng</w:t>
            </w:r>
          </w:p>
        </w:tc>
      </w:tr>
      <w:tr w:rsidR="002F747D" w:rsidRPr="00945218" w14:paraId="11EC998B"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50F2920C"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04D9B3F3"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2ED91FBC"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5AA33A73"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43062EBC"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5F3BBDC8"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76805DFC" w14:textId="77777777" w:rsidTr="006B07A4">
        <w:trPr>
          <w:trHeight w:val="444"/>
        </w:trPr>
        <w:tc>
          <w:tcPr>
            <w:tcW w:w="1861" w:type="dxa"/>
            <w:tcBorders>
              <w:top w:val="nil"/>
              <w:left w:val="single" w:sz="4" w:space="0" w:color="auto"/>
              <w:bottom w:val="dotted" w:sz="4" w:space="0" w:color="auto"/>
              <w:right w:val="single" w:sz="4" w:space="0" w:color="auto"/>
            </w:tcBorders>
          </w:tcPr>
          <w:p w14:paraId="3CCB34F3" w14:textId="77777777" w:rsidR="002F747D" w:rsidRPr="00945218" w:rsidRDefault="002F747D" w:rsidP="006B07A4">
            <w:pPr>
              <w:pStyle w:val="Table120"/>
              <w:spacing w:before="120" w:after="120" w:line="360" w:lineRule="auto"/>
              <w:rPr>
                <w:sz w:val="28"/>
                <w:szCs w:val="28"/>
              </w:rPr>
            </w:pPr>
            <w:r w:rsidRPr="00945218">
              <w:rPr>
                <w:sz w:val="28"/>
                <w:szCs w:val="28"/>
              </w:rPr>
              <w:t>MaHH</w:t>
            </w:r>
          </w:p>
        </w:tc>
        <w:tc>
          <w:tcPr>
            <w:tcW w:w="1536" w:type="dxa"/>
            <w:tcBorders>
              <w:top w:val="nil"/>
              <w:left w:val="single" w:sz="4" w:space="0" w:color="auto"/>
              <w:bottom w:val="dotted" w:sz="4" w:space="0" w:color="auto"/>
              <w:right w:val="single" w:sz="4" w:space="0" w:color="auto"/>
            </w:tcBorders>
          </w:tcPr>
          <w:p w14:paraId="5ABB24BE"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587D7E6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61669559"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377C5B1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38BE4596" w14:textId="77777777" w:rsidR="002F747D" w:rsidRPr="00945218" w:rsidRDefault="002F747D" w:rsidP="006B07A4">
            <w:pPr>
              <w:pStyle w:val="Header"/>
              <w:spacing w:before="120" w:after="120" w:line="360" w:lineRule="auto"/>
              <w:rPr>
                <w:sz w:val="28"/>
                <w:szCs w:val="28"/>
              </w:rPr>
            </w:pPr>
            <w:r w:rsidRPr="00945218">
              <w:rPr>
                <w:sz w:val="28"/>
                <w:szCs w:val="28"/>
              </w:rPr>
              <w:t>Mã hàng hóa</w:t>
            </w:r>
          </w:p>
        </w:tc>
      </w:tr>
      <w:tr w:rsidR="002F747D" w:rsidRPr="00945218" w14:paraId="3D3D85EA"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35A28C3A" w14:textId="77777777" w:rsidR="002F747D" w:rsidRPr="00945218" w:rsidRDefault="002F747D" w:rsidP="006B07A4">
            <w:pPr>
              <w:pStyle w:val="Header"/>
              <w:spacing w:before="120" w:after="120" w:line="360" w:lineRule="auto"/>
              <w:rPr>
                <w:sz w:val="28"/>
                <w:szCs w:val="28"/>
              </w:rPr>
            </w:pPr>
            <w:r w:rsidRPr="00945218">
              <w:rPr>
                <w:sz w:val="28"/>
                <w:szCs w:val="28"/>
              </w:rPr>
              <w:t>TenHH</w:t>
            </w:r>
          </w:p>
        </w:tc>
        <w:tc>
          <w:tcPr>
            <w:tcW w:w="1536" w:type="dxa"/>
            <w:tcBorders>
              <w:top w:val="dotted" w:sz="4" w:space="0" w:color="auto"/>
              <w:left w:val="single" w:sz="4" w:space="0" w:color="auto"/>
              <w:bottom w:val="dotted" w:sz="4" w:space="0" w:color="auto"/>
              <w:right w:val="single" w:sz="4" w:space="0" w:color="auto"/>
            </w:tcBorders>
          </w:tcPr>
          <w:p w14:paraId="37EA5454"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33B1EA64"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4B79C9EE"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1A4493DE"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3E96E69" w14:textId="77777777" w:rsidR="002F747D" w:rsidRPr="00945218" w:rsidRDefault="002F747D" w:rsidP="006B07A4">
            <w:pPr>
              <w:pStyle w:val="Header"/>
              <w:spacing w:before="120" w:after="120" w:line="360" w:lineRule="auto"/>
              <w:rPr>
                <w:sz w:val="28"/>
                <w:szCs w:val="28"/>
              </w:rPr>
            </w:pPr>
            <w:r w:rsidRPr="00945218">
              <w:rPr>
                <w:sz w:val="28"/>
                <w:szCs w:val="28"/>
              </w:rPr>
              <w:t>Tên hàng hóa</w:t>
            </w:r>
          </w:p>
        </w:tc>
      </w:tr>
      <w:tr w:rsidR="002F747D" w:rsidRPr="00945218" w14:paraId="7839B64E"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7C473EB1" w14:textId="77777777" w:rsidR="002F747D" w:rsidRPr="00945218" w:rsidRDefault="002F747D" w:rsidP="006B07A4">
            <w:pPr>
              <w:pStyle w:val="Header"/>
              <w:spacing w:before="120" w:after="120" w:line="360" w:lineRule="auto"/>
              <w:rPr>
                <w:sz w:val="28"/>
                <w:szCs w:val="28"/>
              </w:rPr>
            </w:pPr>
            <w:r w:rsidRPr="00945218">
              <w:rPr>
                <w:sz w:val="28"/>
                <w:szCs w:val="28"/>
              </w:rPr>
              <w:lastRenderedPageBreak/>
              <w:t>Donvitinh</w:t>
            </w:r>
          </w:p>
        </w:tc>
        <w:tc>
          <w:tcPr>
            <w:tcW w:w="1536" w:type="dxa"/>
            <w:tcBorders>
              <w:top w:val="dotted" w:sz="4" w:space="0" w:color="auto"/>
              <w:left w:val="single" w:sz="4" w:space="0" w:color="auto"/>
              <w:bottom w:val="dotted" w:sz="4" w:space="0" w:color="auto"/>
              <w:right w:val="single" w:sz="4" w:space="0" w:color="auto"/>
            </w:tcBorders>
          </w:tcPr>
          <w:p w14:paraId="543D0097"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434C7719"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781D68B"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7B1071E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40EDA758" w14:textId="77777777" w:rsidR="002F747D" w:rsidRPr="00945218" w:rsidRDefault="002F747D" w:rsidP="006B07A4">
            <w:pPr>
              <w:pStyle w:val="Header"/>
              <w:spacing w:before="120" w:after="120" w:line="360" w:lineRule="auto"/>
              <w:rPr>
                <w:sz w:val="28"/>
                <w:szCs w:val="28"/>
              </w:rPr>
            </w:pPr>
            <w:r w:rsidRPr="00945218">
              <w:rPr>
                <w:sz w:val="28"/>
                <w:szCs w:val="28"/>
              </w:rPr>
              <w:t>Đơn vị tính của hàng hóa</w:t>
            </w:r>
          </w:p>
        </w:tc>
      </w:tr>
      <w:tr w:rsidR="002F747D" w:rsidRPr="00945218" w14:paraId="01FDEBAA"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5913B849" w14:textId="77777777" w:rsidR="002F747D" w:rsidRPr="00945218" w:rsidRDefault="002F747D" w:rsidP="006B07A4">
            <w:pPr>
              <w:pStyle w:val="Header"/>
              <w:spacing w:before="120" w:after="120" w:line="360" w:lineRule="auto"/>
              <w:rPr>
                <w:sz w:val="28"/>
                <w:szCs w:val="28"/>
              </w:rPr>
            </w:pPr>
            <w:r w:rsidRPr="00945218">
              <w:rPr>
                <w:sz w:val="28"/>
                <w:szCs w:val="28"/>
              </w:rPr>
              <w:t>MaNV</w:t>
            </w:r>
          </w:p>
        </w:tc>
        <w:tc>
          <w:tcPr>
            <w:tcW w:w="1536" w:type="dxa"/>
            <w:tcBorders>
              <w:top w:val="dotted" w:sz="4" w:space="0" w:color="auto"/>
              <w:left w:val="single" w:sz="4" w:space="0" w:color="auto"/>
              <w:bottom w:val="dotted" w:sz="4" w:space="0" w:color="auto"/>
              <w:right w:val="single" w:sz="4" w:space="0" w:color="auto"/>
            </w:tcBorders>
          </w:tcPr>
          <w:p w14:paraId="64919C5D"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41287F71"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49ADDBDB"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2DD8372D"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5AC99249" w14:textId="77777777" w:rsidR="002F747D" w:rsidRPr="00945218" w:rsidRDefault="002F747D" w:rsidP="006B07A4">
            <w:pPr>
              <w:pStyle w:val="Header"/>
              <w:spacing w:before="120" w:after="120" w:line="360" w:lineRule="auto"/>
              <w:rPr>
                <w:sz w:val="28"/>
                <w:szCs w:val="28"/>
              </w:rPr>
            </w:pPr>
            <w:r w:rsidRPr="00945218">
              <w:rPr>
                <w:sz w:val="28"/>
                <w:szCs w:val="28"/>
              </w:rPr>
              <w:t>Mã nhân viên</w:t>
            </w:r>
          </w:p>
        </w:tc>
      </w:tr>
      <w:tr w:rsidR="002F747D" w:rsidRPr="00945218" w14:paraId="060631ED"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054696E1" w14:textId="77777777" w:rsidR="002F747D" w:rsidRPr="00945218" w:rsidRDefault="002F747D" w:rsidP="006B07A4">
            <w:pPr>
              <w:pStyle w:val="Header"/>
              <w:spacing w:before="120" w:after="120" w:line="360" w:lineRule="auto"/>
              <w:rPr>
                <w:sz w:val="28"/>
                <w:szCs w:val="28"/>
              </w:rPr>
            </w:pPr>
            <w:r w:rsidRPr="00945218">
              <w:rPr>
                <w:sz w:val="28"/>
                <w:szCs w:val="28"/>
              </w:rPr>
              <w:t>SttGH</w:t>
            </w:r>
          </w:p>
        </w:tc>
        <w:tc>
          <w:tcPr>
            <w:tcW w:w="1536" w:type="dxa"/>
            <w:tcBorders>
              <w:top w:val="dotted" w:sz="4" w:space="0" w:color="auto"/>
              <w:left w:val="single" w:sz="4" w:space="0" w:color="auto"/>
              <w:bottom w:val="dotted" w:sz="4" w:space="0" w:color="auto"/>
              <w:right w:val="single" w:sz="4" w:space="0" w:color="auto"/>
            </w:tcBorders>
          </w:tcPr>
          <w:p w14:paraId="0016D91C"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0793C774"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4B5771E1"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74B8A2EE"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6A4F79F2" w14:textId="77777777" w:rsidR="002F747D" w:rsidRPr="00945218" w:rsidRDefault="002F747D" w:rsidP="006B07A4">
            <w:pPr>
              <w:pStyle w:val="Header"/>
              <w:spacing w:before="120" w:after="120" w:line="360" w:lineRule="auto"/>
              <w:rPr>
                <w:sz w:val="28"/>
                <w:szCs w:val="28"/>
              </w:rPr>
            </w:pPr>
            <w:r w:rsidRPr="00945218">
              <w:rPr>
                <w:sz w:val="28"/>
                <w:szCs w:val="28"/>
              </w:rPr>
              <w:t>Số thứ tự giao hàng</w:t>
            </w:r>
          </w:p>
        </w:tc>
      </w:tr>
    </w:tbl>
    <w:p w14:paraId="36B611FD" w14:textId="77777777" w:rsidR="002F747D" w:rsidRPr="00945218" w:rsidRDefault="002F747D" w:rsidP="002F747D">
      <w:pPr>
        <w:pStyle w:val="BodyText"/>
        <w:spacing w:after="120"/>
        <w:ind w:firstLine="0"/>
        <w:rPr>
          <w:sz w:val="28"/>
          <w:szCs w:val="28"/>
        </w:rPr>
      </w:pPr>
    </w:p>
    <w:p w14:paraId="01DCD5EE" w14:textId="77777777" w:rsidR="002F747D" w:rsidRPr="00945218" w:rsidRDefault="002F747D" w:rsidP="002F747D">
      <w:pPr>
        <w:pStyle w:val="Demuc"/>
        <w:spacing w:before="120" w:after="120" w:line="360" w:lineRule="auto"/>
        <w:rPr>
          <w:rFonts w:cs="Times New Roman"/>
          <w:sz w:val="28"/>
          <w:szCs w:val="28"/>
        </w:rPr>
      </w:pPr>
      <w:r w:rsidRPr="00945218">
        <w:rPr>
          <w:rFonts w:cs="Times New Roman"/>
          <w:sz w:val="28"/>
          <w:szCs w:val="28"/>
        </w:rPr>
        <w:t>Bảng ChiTietGH</w:t>
      </w:r>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12D33EC6"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1007B5B9"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ChiTietGH chứa những chi tiết có trong phiếu giao hàng</w:t>
            </w:r>
          </w:p>
        </w:tc>
      </w:tr>
      <w:tr w:rsidR="002F747D" w:rsidRPr="00945218" w14:paraId="62B45FA5"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4D1BDDC3"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411765A5"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39A342AF"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474201F3"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4A51A0F7"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38990DD4"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18B63760" w14:textId="77777777" w:rsidTr="006B07A4">
        <w:trPr>
          <w:trHeight w:val="444"/>
        </w:trPr>
        <w:tc>
          <w:tcPr>
            <w:tcW w:w="1861" w:type="dxa"/>
            <w:tcBorders>
              <w:top w:val="nil"/>
              <w:left w:val="single" w:sz="4" w:space="0" w:color="auto"/>
              <w:bottom w:val="dotted" w:sz="4" w:space="0" w:color="auto"/>
              <w:right w:val="single" w:sz="4" w:space="0" w:color="auto"/>
            </w:tcBorders>
          </w:tcPr>
          <w:p w14:paraId="3CC630C8" w14:textId="77777777" w:rsidR="002F747D" w:rsidRPr="00945218" w:rsidRDefault="002F747D" w:rsidP="006B07A4">
            <w:pPr>
              <w:pStyle w:val="Table120"/>
              <w:spacing w:before="120" w:after="120" w:line="360" w:lineRule="auto"/>
              <w:rPr>
                <w:sz w:val="28"/>
                <w:szCs w:val="28"/>
              </w:rPr>
            </w:pPr>
            <w:r w:rsidRPr="00945218">
              <w:rPr>
                <w:sz w:val="28"/>
                <w:szCs w:val="28"/>
              </w:rPr>
              <w:t>SttGH</w:t>
            </w:r>
          </w:p>
        </w:tc>
        <w:tc>
          <w:tcPr>
            <w:tcW w:w="1536" w:type="dxa"/>
            <w:tcBorders>
              <w:top w:val="nil"/>
              <w:left w:val="single" w:sz="4" w:space="0" w:color="auto"/>
              <w:bottom w:val="dotted" w:sz="4" w:space="0" w:color="auto"/>
              <w:right w:val="single" w:sz="4" w:space="0" w:color="auto"/>
            </w:tcBorders>
          </w:tcPr>
          <w:p w14:paraId="1A4A3B74"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2CD79FF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6720A3D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6A3B4D05"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00069CB3" w14:textId="77777777" w:rsidR="002F747D" w:rsidRPr="00945218" w:rsidRDefault="002F747D" w:rsidP="006B07A4">
            <w:pPr>
              <w:pStyle w:val="Header"/>
              <w:spacing w:before="120" w:after="120" w:line="360" w:lineRule="auto"/>
              <w:rPr>
                <w:sz w:val="28"/>
                <w:szCs w:val="28"/>
              </w:rPr>
            </w:pPr>
            <w:r w:rsidRPr="00945218">
              <w:rPr>
                <w:sz w:val="28"/>
                <w:szCs w:val="28"/>
              </w:rPr>
              <w:t>Số thứ tự giao hàng</w:t>
            </w:r>
          </w:p>
        </w:tc>
      </w:tr>
      <w:tr w:rsidR="002F747D" w:rsidRPr="00945218" w14:paraId="22B654FF"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21772822" w14:textId="77777777" w:rsidR="002F747D" w:rsidRPr="00945218" w:rsidRDefault="002F747D" w:rsidP="006B07A4">
            <w:pPr>
              <w:pStyle w:val="Header"/>
              <w:spacing w:before="120" w:after="120" w:line="360" w:lineRule="auto"/>
              <w:rPr>
                <w:sz w:val="28"/>
                <w:szCs w:val="28"/>
              </w:rPr>
            </w:pPr>
            <w:r w:rsidRPr="00945218">
              <w:rPr>
                <w:sz w:val="28"/>
                <w:szCs w:val="28"/>
              </w:rPr>
              <w:t>MaHH</w:t>
            </w:r>
          </w:p>
        </w:tc>
        <w:tc>
          <w:tcPr>
            <w:tcW w:w="1536" w:type="dxa"/>
            <w:tcBorders>
              <w:top w:val="dotted" w:sz="4" w:space="0" w:color="auto"/>
              <w:left w:val="single" w:sz="4" w:space="0" w:color="auto"/>
              <w:bottom w:val="dotted" w:sz="4" w:space="0" w:color="auto"/>
              <w:right w:val="single" w:sz="4" w:space="0" w:color="auto"/>
            </w:tcBorders>
          </w:tcPr>
          <w:p w14:paraId="734B61B4"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2DF03DB6"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47C4AC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5F4CAD92"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1BABA3C4" w14:textId="77777777" w:rsidR="002F747D" w:rsidRPr="00945218" w:rsidRDefault="002F747D" w:rsidP="006B07A4">
            <w:pPr>
              <w:pStyle w:val="Header"/>
              <w:spacing w:before="120" w:after="120" w:line="360" w:lineRule="auto"/>
              <w:rPr>
                <w:sz w:val="28"/>
                <w:szCs w:val="28"/>
              </w:rPr>
            </w:pPr>
            <w:r w:rsidRPr="00945218">
              <w:rPr>
                <w:sz w:val="28"/>
                <w:szCs w:val="28"/>
              </w:rPr>
              <w:t>Mã  hàng hóa</w:t>
            </w:r>
          </w:p>
        </w:tc>
      </w:tr>
      <w:tr w:rsidR="002F747D" w:rsidRPr="00945218" w14:paraId="6EDFEA11"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47E7765B" w14:textId="77777777" w:rsidR="002F747D" w:rsidRPr="00945218" w:rsidRDefault="002F747D" w:rsidP="006B07A4">
            <w:pPr>
              <w:pStyle w:val="Header"/>
              <w:spacing w:before="120" w:after="120" w:line="360" w:lineRule="auto"/>
              <w:rPr>
                <w:sz w:val="28"/>
                <w:szCs w:val="28"/>
              </w:rPr>
            </w:pPr>
            <w:r w:rsidRPr="00945218">
              <w:rPr>
                <w:sz w:val="28"/>
                <w:szCs w:val="28"/>
              </w:rPr>
              <w:t>SoluongGH</w:t>
            </w:r>
          </w:p>
        </w:tc>
        <w:tc>
          <w:tcPr>
            <w:tcW w:w="1536" w:type="dxa"/>
            <w:tcBorders>
              <w:top w:val="dotted" w:sz="4" w:space="0" w:color="auto"/>
              <w:left w:val="single" w:sz="4" w:space="0" w:color="auto"/>
              <w:bottom w:val="dotted" w:sz="4" w:space="0" w:color="auto"/>
              <w:right w:val="single" w:sz="4" w:space="0" w:color="auto"/>
            </w:tcBorders>
          </w:tcPr>
          <w:p w14:paraId="15B451FC" w14:textId="77777777" w:rsidR="002F747D" w:rsidRPr="00945218" w:rsidRDefault="002F747D" w:rsidP="006B07A4">
            <w:pPr>
              <w:pStyle w:val="Header"/>
              <w:spacing w:before="120" w:after="120" w:line="360" w:lineRule="auto"/>
              <w:rPr>
                <w:sz w:val="28"/>
                <w:szCs w:val="28"/>
              </w:rPr>
            </w:pPr>
            <w:r w:rsidRPr="00945218">
              <w:rPr>
                <w:sz w:val="28"/>
                <w:szCs w:val="28"/>
              </w:rPr>
              <w:t>int</w:t>
            </w:r>
          </w:p>
        </w:tc>
        <w:tc>
          <w:tcPr>
            <w:tcW w:w="360" w:type="dxa"/>
            <w:tcBorders>
              <w:top w:val="dotted" w:sz="4" w:space="0" w:color="auto"/>
              <w:left w:val="single" w:sz="4" w:space="0" w:color="auto"/>
              <w:bottom w:val="dotted" w:sz="4" w:space="0" w:color="auto"/>
              <w:right w:val="single" w:sz="4" w:space="0" w:color="auto"/>
            </w:tcBorders>
          </w:tcPr>
          <w:p w14:paraId="41B9EA9E"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46A8079"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4CF69F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420F190" w14:textId="77777777" w:rsidR="002F747D" w:rsidRPr="00945218" w:rsidRDefault="002F747D" w:rsidP="006B07A4">
            <w:pPr>
              <w:pStyle w:val="Header"/>
              <w:spacing w:before="120" w:after="120" w:line="360" w:lineRule="auto"/>
              <w:rPr>
                <w:sz w:val="28"/>
                <w:szCs w:val="28"/>
              </w:rPr>
            </w:pPr>
            <w:r w:rsidRPr="00945218">
              <w:rPr>
                <w:sz w:val="28"/>
                <w:szCs w:val="28"/>
              </w:rPr>
              <w:t>Số lượng sản phẩm giao hàng</w:t>
            </w:r>
          </w:p>
        </w:tc>
      </w:tr>
      <w:tr w:rsidR="002F747D" w:rsidRPr="00945218" w14:paraId="1A2753F4"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F237654" w14:textId="77777777" w:rsidR="002F747D" w:rsidRPr="00945218" w:rsidRDefault="002F747D" w:rsidP="006B07A4">
            <w:pPr>
              <w:pStyle w:val="Header"/>
              <w:spacing w:before="120" w:after="120" w:line="360" w:lineRule="auto"/>
              <w:rPr>
                <w:sz w:val="28"/>
                <w:szCs w:val="28"/>
              </w:rPr>
            </w:pPr>
            <w:r w:rsidRPr="00945218">
              <w:rPr>
                <w:sz w:val="28"/>
                <w:szCs w:val="28"/>
              </w:rPr>
              <w:t>MaGH</w:t>
            </w:r>
          </w:p>
        </w:tc>
        <w:tc>
          <w:tcPr>
            <w:tcW w:w="1536" w:type="dxa"/>
            <w:tcBorders>
              <w:top w:val="dotted" w:sz="4" w:space="0" w:color="auto"/>
              <w:left w:val="single" w:sz="4" w:space="0" w:color="auto"/>
              <w:bottom w:val="dotted" w:sz="4" w:space="0" w:color="auto"/>
              <w:right w:val="single" w:sz="4" w:space="0" w:color="auto"/>
            </w:tcBorders>
          </w:tcPr>
          <w:p w14:paraId="2E7F3A93"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61F6ECDF"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8EA0E3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262F25D9"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79CBCA93" w14:textId="77777777" w:rsidR="002F747D" w:rsidRPr="00945218" w:rsidRDefault="002F747D" w:rsidP="006B07A4">
            <w:pPr>
              <w:pStyle w:val="Header"/>
              <w:spacing w:before="120" w:after="120" w:line="360" w:lineRule="auto"/>
              <w:rPr>
                <w:sz w:val="28"/>
                <w:szCs w:val="28"/>
              </w:rPr>
            </w:pPr>
            <w:r w:rsidRPr="00945218">
              <w:rPr>
                <w:sz w:val="28"/>
                <w:szCs w:val="28"/>
              </w:rPr>
              <w:t>Mã số giao hàng</w:t>
            </w:r>
          </w:p>
        </w:tc>
      </w:tr>
      <w:tr w:rsidR="002F747D" w:rsidRPr="00945218" w14:paraId="0FFBA465"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71CC7681" w14:textId="77777777" w:rsidR="002F747D" w:rsidRPr="00945218" w:rsidRDefault="002F747D" w:rsidP="006B07A4">
            <w:pPr>
              <w:pStyle w:val="Header"/>
              <w:spacing w:before="120" w:after="120" w:line="360" w:lineRule="auto"/>
              <w:rPr>
                <w:sz w:val="28"/>
                <w:szCs w:val="28"/>
              </w:rPr>
            </w:pPr>
            <w:r w:rsidRPr="00945218">
              <w:rPr>
                <w:sz w:val="28"/>
                <w:szCs w:val="28"/>
              </w:rPr>
              <w:t>SotienGH</w:t>
            </w:r>
          </w:p>
        </w:tc>
        <w:tc>
          <w:tcPr>
            <w:tcW w:w="1536" w:type="dxa"/>
            <w:tcBorders>
              <w:top w:val="dotted" w:sz="4" w:space="0" w:color="auto"/>
              <w:left w:val="single" w:sz="4" w:space="0" w:color="auto"/>
              <w:bottom w:val="dotted" w:sz="4" w:space="0" w:color="auto"/>
              <w:right w:val="single" w:sz="4" w:space="0" w:color="auto"/>
            </w:tcBorders>
          </w:tcPr>
          <w:p w14:paraId="4BEB1BEA" w14:textId="77777777" w:rsidR="002F747D" w:rsidRPr="00945218" w:rsidRDefault="002F747D" w:rsidP="006B07A4">
            <w:pPr>
              <w:pStyle w:val="Header"/>
              <w:spacing w:before="120" w:after="120" w:line="360" w:lineRule="auto"/>
              <w:rPr>
                <w:sz w:val="28"/>
                <w:szCs w:val="28"/>
              </w:rPr>
            </w:pPr>
            <w:r w:rsidRPr="00945218">
              <w:rPr>
                <w:sz w:val="28"/>
                <w:szCs w:val="28"/>
              </w:rPr>
              <w:t>money</w:t>
            </w:r>
          </w:p>
        </w:tc>
        <w:tc>
          <w:tcPr>
            <w:tcW w:w="360" w:type="dxa"/>
            <w:tcBorders>
              <w:top w:val="dotted" w:sz="4" w:space="0" w:color="auto"/>
              <w:left w:val="single" w:sz="4" w:space="0" w:color="auto"/>
              <w:bottom w:val="dotted" w:sz="4" w:space="0" w:color="auto"/>
              <w:right w:val="single" w:sz="4" w:space="0" w:color="auto"/>
            </w:tcBorders>
          </w:tcPr>
          <w:p w14:paraId="159AACF6"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9EA21BF"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61D880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45F981F6" w14:textId="77777777" w:rsidR="002F747D" w:rsidRPr="00945218" w:rsidRDefault="002F747D" w:rsidP="006B07A4">
            <w:pPr>
              <w:pStyle w:val="Header"/>
              <w:spacing w:before="120" w:after="120" w:line="360" w:lineRule="auto"/>
              <w:rPr>
                <w:sz w:val="28"/>
                <w:szCs w:val="28"/>
              </w:rPr>
            </w:pPr>
            <w:r w:rsidRPr="00945218">
              <w:rPr>
                <w:sz w:val="28"/>
                <w:szCs w:val="28"/>
              </w:rPr>
              <w:t>Số tiền giao hàng</w:t>
            </w:r>
          </w:p>
        </w:tc>
      </w:tr>
    </w:tbl>
    <w:p w14:paraId="43DE6AFE" w14:textId="77777777" w:rsidR="002F747D" w:rsidRPr="00945218" w:rsidRDefault="002F747D" w:rsidP="002F747D">
      <w:pPr>
        <w:pStyle w:val="BodyText"/>
        <w:spacing w:after="120"/>
        <w:ind w:firstLine="0"/>
        <w:rPr>
          <w:sz w:val="28"/>
          <w:szCs w:val="28"/>
        </w:rPr>
      </w:pPr>
    </w:p>
    <w:p w14:paraId="46BB63DF" w14:textId="77777777" w:rsidR="002F747D" w:rsidRPr="00945218" w:rsidRDefault="002F747D" w:rsidP="002F747D">
      <w:pPr>
        <w:pStyle w:val="Demuc"/>
        <w:spacing w:before="120" w:after="120" w:line="360" w:lineRule="auto"/>
        <w:rPr>
          <w:rFonts w:cs="Times New Roman"/>
          <w:sz w:val="28"/>
          <w:szCs w:val="28"/>
        </w:rPr>
      </w:pPr>
      <w:r w:rsidRPr="00945218">
        <w:rPr>
          <w:rFonts w:cs="Times New Roman"/>
          <w:sz w:val="28"/>
          <w:szCs w:val="28"/>
        </w:rPr>
        <w:lastRenderedPageBreak/>
        <w:t>Bảng PhieuGiaoHang</w:t>
      </w:r>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162F58AC"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1DF3346F"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PhieuGiaoHang chứa danh mục  có trong phiếu giao hàng</w:t>
            </w:r>
          </w:p>
        </w:tc>
      </w:tr>
      <w:tr w:rsidR="002F747D" w:rsidRPr="00945218" w14:paraId="47607A9E"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316989DD"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38DAB2C9"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39099825"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401E9616"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7070B13E"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2E4C7CE7"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2B0B71B4" w14:textId="77777777" w:rsidTr="006B07A4">
        <w:trPr>
          <w:trHeight w:val="444"/>
        </w:trPr>
        <w:tc>
          <w:tcPr>
            <w:tcW w:w="1861" w:type="dxa"/>
            <w:tcBorders>
              <w:top w:val="nil"/>
              <w:left w:val="single" w:sz="4" w:space="0" w:color="auto"/>
              <w:bottom w:val="dotted" w:sz="4" w:space="0" w:color="auto"/>
              <w:right w:val="single" w:sz="4" w:space="0" w:color="auto"/>
            </w:tcBorders>
          </w:tcPr>
          <w:p w14:paraId="5B4CCAED" w14:textId="77777777" w:rsidR="002F747D" w:rsidRPr="00945218" w:rsidRDefault="002F747D" w:rsidP="006B07A4">
            <w:pPr>
              <w:pStyle w:val="Table120"/>
              <w:spacing w:before="120" w:after="120" w:line="360" w:lineRule="auto"/>
              <w:rPr>
                <w:sz w:val="28"/>
                <w:szCs w:val="28"/>
              </w:rPr>
            </w:pPr>
            <w:r w:rsidRPr="00945218">
              <w:rPr>
                <w:sz w:val="28"/>
                <w:szCs w:val="28"/>
              </w:rPr>
              <w:t>MaGH</w:t>
            </w:r>
          </w:p>
        </w:tc>
        <w:tc>
          <w:tcPr>
            <w:tcW w:w="1536" w:type="dxa"/>
            <w:tcBorders>
              <w:top w:val="nil"/>
              <w:left w:val="single" w:sz="4" w:space="0" w:color="auto"/>
              <w:bottom w:val="dotted" w:sz="4" w:space="0" w:color="auto"/>
              <w:right w:val="single" w:sz="4" w:space="0" w:color="auto"/>
            </w:tcBorders>
          </w:tcPr>
          <w:p w14:paraId="2C11C389"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408725A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1BBC4B11"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2198850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7333F358" w14:textId="77777777" w:rsidR="002F747D" w:rsidRPr="00945218" w:rsidRDefault="002F747D" w:rsidP="006B07A4">
            <w:pPr>
              <w:pStyle w:val="Header"/>
              <w:spacing w:before="120" w:after="120" w:line="360" w:lineRule="auto"/>
              <w:rPr>
                <w:sz w:val="28"/>
                <w:szCs w:val="28"/>
              </w:rPr>
            </w:pPr>
            <w:r w:rsidRPr="00945218">
              <w:rPr>
                <w:sz w:val="28"/>
                <w:szCs w:val="28"/>
              </w:rPr>
              <w:t>Mã giao hàng</w:t>
            </w:r>
          </w:p>
        </w:tc>
      </w:tr>
      <w:tr w:rsidR="002F747D" w:rsidRPr="00945218" w14:paraId="2CE6B7E1"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7115CE3F" w14:textId="77777777" w:rsidR="002F747D" w:rsidRPr="00945218" w:rsidRDefault="002F747D" w:rsidP="006B07A4">
            <w:pPr>
              <w:pStyle w:val="Header"/>
              <w:spacing w:before="120" w:after="120" w:line="360" w:lineRule="auto"/>
              <w:rPr>
                <w:sz w:val="28"/>
                <w:szCs w:val="28"/>
              </w:rPr>
            </w:pPr>
            <w:r w:rsidRPr="00945218">
              <w:rPr>
                <w:sz w:val="28"/>
                <w:szCs w:val="28"/>
              </w:rPr>
              <w:t>MaĐH</w:t>
            </w:r>
          </w:p>
        </w:tc>
        <w:tc>
          <w:tcPr>
            <w:tcW w:w="1536" w:type="dxa"/>
            <w:tcBorders>
              <w:top w:val="dotted" w:sz="4" w:space="0" w:color="auto"/>
              <w:left w:val="single" w:sz="4" w:space="0" w:color="auto"/>
              <w:bottom w:val="dotted" w:sz="4" w:space="0" w:color="auto"/>
              <w:right w:val="single" w:sz="4" w:space="0" w:color="auto"/>
            </w:tcBorders>
          </w:tcPr>
          <w:p w14:paraId="6C962824"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578EE496"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FE443E8"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130DE6F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17623061" w14:textId="77777777" w:rsidR="002F747D" w:rsidRPr="00945218" w:rsidRDefault="002F747D" w:rsidP="006B07A4">
            <w:pPr>
              <w:pStyle w:val="Header"/>
              <w:spacing w:before="120" w:after="120" w:line="360" w:lineRule="auto"/>
              <w:rPr>
                <w:sz w:val="28"/>
                <w:szCs w:val="28"/>
              </w:rPr>
            </w:pPr>
            <w:r w:rsidRPr="00945218">
              <w:rPr>
                <w:sz w:val="28"/>
                <w:szCs w:val="28"/>
              </w:rPr>
              <w:t>Mã đơn hàng</w:t>
            </w:r>
          </w:p>
        </w:tc>
      </w:tr>
      <w:tr w:rsidR="002F747D" w:rsidRPr="00945218" w14:paraId="51397365"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2A2906E2" w14:textId="77777777" w:rsidR="002F747D" w:rsidRPr="00945218" w:rsidRDefault="002F747D" w:rsidP="006B07A4">
            <w:pPr>
              <w:pStyle w:val="Header"/>
              <w:spacing w:before="120" w:after="120" w:line="360" w:lineRule="auto"/>
              <w:rPr>
                <w:sz w:val="28"/>
                <w:szCs w:val="28"/>
              </w:rPr>
            </w:pPr>
            <w:r w:rsidRPr="00945218">
              <w:rPr>
                <w:sz w:val="28"/>
                <w:szCs w:val="28"/>
              </w:rPr>
              <w:t>Soluong</w:t>
            </w:r>
          </w:p>
        </w:tc>
        <w:tc>
          <w:tcPr>
            <w:tcW w:w="1536" w:type="dxa"/>
            <w:tcBorders>
              <w:top w:val="dotted" w:sz="4" w:space="0" w:color="auto"/>
              <w:left w:val="single" w:sz="4" w:space="0" w:color="auto"/>
              <w:bottom w:val="dotted" w:sz="4" w:space="0" w:color="auto"/>
              <w:right w:val="single" w:sz="4" w:space="0" w:color="auto"/>
            </w:tcBorders>
          </w:tcPr>
          <w:p w14:paraId="02F9E545" w14:textId="77777777" w:rsidR="002F747D" w:rsidRPr="00945218" w:rsidRDefault="002F747D" w:rsidP="006B07A4">
            <w:pPr>
              <w:pStyle w:val="Header"/>
              <w:spacing w:before="120" w:after="120" w:line="360" w:lineRule="auto"/>
              <w:rPr>
                <w:sz w:val="28"/>
                <w:szCs w:val="28"/>
              </w:rPr>
            </w:pPr>
            <w:r w:rsidRPr="00945218">
              <w:rPr>
                <w:sz w:val="28"/>
                <w:szCs w:val="28"/>
              </w:rPr>
              <w:t>int</w:t>
            </w:r>
          </w:p>
        </w:tc>
        <w:tc>
          <w:tcPr>
            <w:tcW w:w="360" w:type="dxa"/>
            <w:tcBorders>
              <w:top w:val="dotted" w:sz="4" w:space="0" w:color="auto"/>
              <w:left w:val="single" w:sz="4" w:space="0" w:color="auto"/>
              <w:bottom w:val="dotted" w:sz="4" w:space="0" w:color="auto"/>
              <w:right w:val="single" w:sz="4" w:space="0" w:color="auto"/>
            </w:tcBorders>
          </w:tcPr>
          <w:p w14:paraId="47DD4163"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0E224B16"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4A7467C"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047E56E" w14:textId="77777777" w:rsidR="002F747D" w:rsidRPr="00945218" w:rsidRDefault="002F747D" w:rsidP="006B07A4">
            <w:pPr>
              <w:pStyle w:val="Header"/>
              <w:spacing w:before="120" w:after="120" w:line="360" w:lineRule="auto"/>
              <w:rPr>
                <w:sz w:val="28"/>
                <w:szCs w:val="28"/>
              </w:rPr>
            </w:pPr>
            <w:r w:rsidRPr="00945218">
              <w:rPr>
                <w:sz w:val="28"/>
                <w:szCs w:val="28"/>
              </w:rPr>
              <w:t>Số lượng</w:t>
            </w:r>
          </w:p>
        </w:tc>
      </w:tr>
      <w:tr w:rsidR="002F747D" w:rsidRPr="00945218" w14:paraId="0EE58C24"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240CB9A4" w14:textId="77777777" w:rsidR="002F747D" w:rsidRPr="00945218" w:rsidRDefault="002F747D" w:rsidP="006B07A4">
            <w:pPr>
              <w:pStyle w:val="Header"/>
              <w:spacing w:before="120" w:after="120" w:line="360" w:lineRule="auto"/>
              <w:rPr>
                <w:sz w:val="28"/>
                <w:szCs w:val="28"/>
              </w:rPr>
            </w:pPr>
            <w:r w:rsidRPr="00945218">
              <w:rPr>
                <w:sz w:val="28"/>
                <w:szCs w:val="28"/>
              </w:rPr>
              <w:t>Ngaydat</w:t>
            </w:r>
          </w:p>
        </w:tc>
        <w:tc>
          <w:tcPr>
            <w:tcW w:w="1536" w:type="dxa"/>
            <w:tcBorders>
              <w:top w:val="dotted" w:sz="4" w:space="0" w:color="auto"/>
              <w:left w:val="single" w:sz="4" w:space="0" w:color="auto"/>
              <w:bottom w:val="dotted" w:sz="4" w:space="0" w:color="auto"/>
              <w:right w:val="single" w:sz="4" w:space="0" w:color="auto"/>
            </w:tcBorders>
          </w:tcPr>
          <w:p w14:paraId="173A9B27" w14:textId="77777777" w:rsidR="002F747D" w:rsidRPr="00945218" w:rsidRDefault="002F747D" w:rsidP="006B07A4">
            <w:pPr>
              <w:pStyle w:val="Header"/>
              <w:spacing w:before="120" w:after="120" w:line="360" w:lineRule="auto"/>
              <w:rPr>
                <w:sz w:val="28"/>
                <w:szCs w:val="28"/>
              </w:rPr>
            </w:pPr>
            <w:r w:rsidRPr="00945218">
              <w:rPr>
                <w:sz w:val="28"/>
                <w:szCs w:val="28"/>
              </w:rPr>
              <w:t>datetime</w:t>
            </w:r>
          </w:p>
        </w:tc>
        <w:tc>
          <w:tcPr>
            <w:tcW w:w="360" w:type="dxa"/>
            <w:tcBorders>
              <w:top w:val="dotted" w:sz="4" w:space="0" w:color="auto"/>
              <w:left w:val="single" w:sz="4" w:space="0" w:color="auto"/>
              <w:bottom w:val="dotted" w:sz="4" w:space="0" w:color="auto"/>
              <w:right w:val="single" w:sz="4" w:space="0" w:color="auto"/>
            </w:tcBorders>
          </w:tcPr>
          <w:p w14:paraId="3E5EE117"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8EDF27D"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3B7C9C0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67A5A43" w14:textId="77777777" w:rsidR="002F747D" w:rsidRPr="00945218" w:rsidRDefault="002F747D" w:rsidP="006B07A4">
            <w:pPr>
              <w:pStyle w:val="Header"/>
              <w:spacing w:before="120" w:after="120" w:line="360" w:lineRule="auto"/>
              <w:rPr>
                <w:sz w:val="28"/>
                <w:szCs w:val="28"/>
              </w:rPr>
            </w:pPr>
            <w:r w:rsidRPr="00945218">
              <w:rPr>
                <w:sz w:val="28"/>
                <w:szCs w:val="28"/>
              </w:rPr>
              <w:t>Ngày đặt</w:t>
            </w:r>
          </w:p>
        </w:tc>
      </w:tr>
    </w:tbl>
    <w:p w14:paraId="173E05B7" w14:textId="77777777" w:rsidR="002F747D" w:rsidRPr="00945218" w:rsidRDefault="002F747D" w:rsidP="002F747D">
      <w:pPr>
        <w:pStyle w:val="BodyText"/>
        <w:spacing w:after="120"/>
        <w:ind w:firstLine="0"/>
        <w:rPr>
          <w:sz w:val="28"/>
          <w:szCs w:val="28"/>
        </w:rPr>
      </w:pPr>
    </w:p>
    <w:p w14:paraId="416DFFA4" w14:textId="77777777" w:rsidR="002F747D" w:rsidRPr="00945218" w:rsidRDefault="002F747D" w:rsidP="002F747D">
      <w:pPr>
        <w:pStyle w:val="Demuc"/>
        <w:spacing w:before="120" w:after="120" w:line="360" w:lineRule="auto"/>
        <w:rPr>
          <w:rFonts w:cs="Times New Roman"/>
          <w:sz w:val="28"/>
          <w:szCs w:val="28"/>
        </w:rPr>
      </w:pPr>
      <w:r w:rsidRPr="00945218">
        <w:rPr>
          <w:rFonts w:cs="Times New Roman"/>
          <w:sz w:val="28"/>
          <w:szCs w:val="28"/>
        </w:rPr>
        <w:t>Bảng DonHang</w:t>
      </w:r>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5DBFB0CE"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33F51F54"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DonHang chứa danh mục  có trong những  đơn hàng</w:t>
            </w:r>
          </w:p>
        </w:tc>
      </w:tr>
      <w:tr w:rsidR="002F747D" w:rsidRPr="00945218" w14:paraId="0206A1E5"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1DEEC021"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6B4D7E0A"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6E92D7C"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A82BE99"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54D6B12C"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4B57CAA9"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39CEE976" w14:textId="77777777" w:rsidTr="006B07A4">
        <w:trPr>
          <w:trHeight w:val="444"/>
        </w:trPr>
        <w:tc>
          <w:tcPr>
            <w:tcW w:w="1861" w:type="dxa"/>
            <w:tcBorders>
              <w:top w:val="nil"/>
              <w:left w:val="single" w:sz="4" w:space="0" w:color="auto"/>
              <w:bottom w:val="dotted" w:sz="4" w:space="0" w:color="auto"/>
              <w:right w:val="single" w:sz="4" w:space="0" w:color="auto"/>
            </w:tcBorders>
          </w:tcPr>
          <w:p w14:paraId="537D8244" w14:textId="77777777" w:rsidR="002F747D" w:rsidRPr="00945218" w:rsidRDefault="002F747D" w:rsidP="006B07A4">
            <w:pPr>
              <w:pStyle w:val="Table120"/>
              <w:spacing w:before="120" w:after="120" w:line="360" w:lineRule="auto"/>
              <w:rPr>
                <w:sz w:val="28"/>
                <w:szCs w:val="28"/>
              </w:rPr>
            </w:pPr>
            <w:r w:rsidRPr="00945218">
              <w:rPr>
                <w:sz w:val="28"/>
                <w:szCs w:val="28"/>
              </w:rPr>
              <w:t>MaĐH</w:t>
            </w:r>
          </w:p>
        </w:tc>
        <w:tc>
          <w:tcPr>
            <w:tcW w:w="1536" w:type="dxa"/>
            <w:tcBorders>
              <w:top w:val="nil"/>
              <w:left w:val="single" w:sz="4" w:space="0" w:color="auto"/>
              <w:bottom w:val="dotted" w:sz="4" w:space="0" w:color="auto"/>
              <w:right w:val="single" w:sz="4" w:space="0" w:color="auto"/>
            </w:tcBorders>
          </w:tcPr>
          <w:p w14:paraId="10FB4DC4"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13E3014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06B455D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4F4EAFB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18B6D9D1" w14:textId="77777777" w:rsidR="002F747D" w:rsidRPr="00945218" w:rsidRDefault="002F747D" w:rsidP="006B07A4">
            <w:pPr>
              <w:pStyle w:val="Header"/>
              <w:spacing w:before="120" w:after="120" w:line="360" w:lineRule="auto"/>
              <w:rPr>
                <w:sz w:val="28"/>
                <w:szCs w:val="28"/>
              </w:rPr>
            </w:pPr>
            <w:r w:rsidRPr="00945218">
              <w:rPr>
                <w:sz w:val="28"/>
                <w:szCs w:val="28"/>
              </w:rPr>
              <w:t>Mã đơn hàng</w:t>
            </w:r>
          </w:p>
        </w:tc>
      </w:tr>
      <w:tr w:rsidR="002F747D" w:rsidRPr="00945218" w14:paraId="00AF607F"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51DF3918" w14:textId="77777777" w:rsidR="002F747D" w:rsidRPr="00945218" w:rsidRDefault="002F747D" w:rsidP="006B07A4">
            <w:pPr>
              <w:pStyle w:val="Header"/>
              <w:spacing w:before="120" w:after="120" w:line="360" w:lineRule="auto"/>
              <w:rPr>
                <w:sz w:val="28"/>
                <w:szCs w:val="28"/>
              </w:rPr>
            </w:pPr>
            <w:r w:rsidRPr="00945218">
              <w:rPr>
                <w:sz w:val="28"/>
                <w:szCs w:val="28"/>
              </w:rPr>
              <w:t>NgayNH</w:t>
            </w:r>
          </w:p>
        </w:tc>
        <w:tc>
          <w:tcPr>
            <w:tcW w:w="1536" w:type="dxa"/>
            <w:tcBorders>
              <w:top w:val="dotted" w:sz="4" w:space="0" w:color="auto"/>
              <w:left w:val="single" w:sz="4" w:space="0" w:color="auto"/>
              <w:bottom w:val="dotted" w:sz="4" w:space="0" w:color="auto"/>
              <w:right w:val="single" w:sz="4" w:space="0" w:color="auto"/>
            </w:tcBorders>
          </w:tcPr>
          <w:p w14:paraId="7B9E36C4" w14:textId="77777777" w:rsidR="002F747D" w:rsidRPr="00945218" w:rsidRDefault="002F747D" w:rsidP="006B07A4">
            <w:pPr>
              <w:pStyle w:val="Header"/>
              <w:spacing w:before="120" w:after="120" w:line="360" w:lineRule="auto"/>
              <w:rPr>
                <w:sz w:val="28"/>
                <w:szCs w:val="28"/>
              </w:rPr>
            </w:pPr>
            <w:r w:rsidRPr="00945218">
              <w:rPr>
                <w:sz w:val="28"/>
                <w:szCs w:val="28"/>
              </w:rPr>
              <w:t>Datetime</w:t>
            </w:r>
          </w:p>
        </w:tc>
        <w:tc>
          <w:tcPr>
            <w:tcW w:w="360" w:type="dxa"/>
            <w:tcBorders>
              <w:top w:val="dotted" w:sz="4" w:space="0" w:color="auto"/>
              <w:left w:val="single" w:sz="4" w:space="0" w:color="auto"/>
              <w:bottom w:val="dotted" w:sz="4" w:space="0" w:color="auto"/>
              <w:right w:val="single" w:sz="4" w:space="0" w:color="auto"/>
            </w:tcBorders>
          </w:tcPr>
          <w:p w14:paraId="7FA7F05D"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8BD2707"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3B8F328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7F91351C" w14:textId="77777777" w:rsidR="002F747D" w:rsidRPr="00945218" w:rsidRDefault="002F747D" w:rsidP="006B07A4">
            <w:pPr>
              <w:pStyle w:val="Header"/>
              <w:spacing w:before="120" w:after="120" w:line="360" w:lineRule="auto"/>
              <w:rPr>
                <w:sz w:val="28"/>
                <w:szCs w:val="28"/>
              </w:rPr>
            </w:pPr>
            <w:r w:rsidRPr="00945218">
              <w:rPr>
                <w:sz w:val="28"/>
                <w:szCs w:val="28"/>
              </w:rPr>
              <w:t>Ngày nhận hàng</w:t>
            </w:r>
          </w:p>
        </w:tc>
      </w:tr>
      <w:tr w:rsidR="002F747D" w:rsidRPr="00945218" w14:paraId="2AB68345"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63159C36" w14:textId="77777777" w:rsidR="002F747D" w:rsidRPr="00945218" w:rsidRDefault="002F747D" w:rsidP="006B07A4">
            <w:pPr>
              <w:pStyle w:val="Header"/>
              <w:spacing w:before="120" w:after="120" w:line="360" w:lineRule="auto"/>
              <w:rPr>
                <w:sz w:val="28"/>
                <w:szCs w:val="28"/>
              </w:rPr>
            </w:pPr>
            <w:r w:rsidRPr="00945218">
              <w:rPr>
                <w:sz w:val="28"/>
                <w:szCs w:val="28"/>
              </w:rPr>
              <w:t>NgayGiaoSP</w:t>
            </w:r>
          </w:p>
        </w:tc>
        <w:tc>
          <w:tcPr>
            <w:tcW w:w="1536" w:type="dxa"/>
            <w:tcBorders>
              <w:top w:val="dotted" w:sz="4" w:space="0" w:color="auto"/>
              <w:left w:val="single" w:sz="4" w:space="0" w:color="auto"/>
              <w:bottom w:val="dotted" w:sz="4" w:space="0" w:color="auto"/>
              <w:right w:val="single" w:sz="4" w:space="0" w:color="auto"/>
            </w:tcBorders>
          </w:tcPr>
          <w:p w14:paraId="4F16A6AC" w14:textId="77777777" w:rsidR="002F747D" w:rsidRPr="00945218" w:rsidRDefault="002F747D" w:rsidP="006B07A4">
            <w:pPr>
              <w:pStyle w:val="Header"/>
              <w:spacing w:before="120" w:after="120" w:line="360" w:lineRule="auto"/>
              <w:rPr>
                <w:sz w:val="28"/>
                <w:szCs w:val="28"/>
              </w:rPr>
            </w:pPr>
            <w:r w:rsidRPr="00945218">
              <w:rPr>
                <w:sz w:val="28"/>
                <w:szCs w:val="28"/>
              </w:rPr>
              <w:t>Datetime</w:t>
            </w:r>
          </w:p>
        </w:tc>
        <w:tc>
          <w:tcPr>
            <w:tcW w:w="360" w:type="dxa"/>
            <w:tcBorders>
              <w:top w:val="dotted" w:sz="4" w:space="0" w:color="auto"/>
              <w:left w:val="single" w:sz="4" w:space="0" w:color="auto"/>
              <w:bottom w:val="dotted" w:sz="4" w:space="0" w:color="auto"/>
              <w:right w:val="single" w:sz="4" w:space="0" w:color="auto"/>
            </w:tcBorders>
          </w:tcPr>
          <w:p w14:paraId="3304FEBC"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1AD3B80"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DD08919"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42857A0" w14:textId="77777777" w:rsidR="002F747D" w:rsidRPr="00945218" w:rsidRDefault="002F747D" w:rsidP="006B07A4">
            <w:pPr>
              <w:pStyle w:val="Header"/>
              <w:spacing w:before="120" w:after="120" w:line="360" w:lineRule="auto"/>
              <w:rPr>
                <w:sz w:val="28"/>
                <w:szCs w:val="28"/>
              </w:rPr>
            </w:pPr>
            <w:r w:rsidRPr="00945218">
              <w:rPr>
                <w:sz w:val="28"/>
                <w:szCs w:val="28"/>
              </w:rPr>
              <w:t>Ngày giao sản phẩm</w:t>
            </w:r>
          </w:p>
        </w:tc>
      </w:tr>
      <w:tr w:rsidR="002F747D" w:rsidRPr="00945218" w14:paraId="27406EB3"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36D6C85B" w14:textId="77777777" w:rsidR="002F747D" w:rsidRPr="00945218" w:rsidRDefault="002F747D" w:rsidP="006B07A4">
            <w:pPr>
              <w:pStyle w:val="Header"/>
              <w:spacing w:before="120" w:after="120" w:line="360" w:lineRule="auto"/>
              <w:rPr>
                <w:sz w:val="28"/>
                <w:szCs w:val="28"/>
              </w:rPr>
            </w:pPr>
            <w:r w:rsidRPr="00945218">
              <w:rPr>
                <w:sz w:val="28"/>
                <w:szCs w:val="28"/>
              </w:rPr>
              <w:t>MaKH</w:t>
            </w:r>
          </w:p>
        </w:tc>
        <w:tc>
          <w:tcPr>
            <w:tcW w:w="1536" w:type="dxa"/>
            <w:tcBorders>
              <w:top w:val="dotted" w:sz="4" w:space="0" w:color="auto"/>
              <w:left w:val="single" w:sz="4" w:space="0" w:color="auto"/>
              <w:bottom w:val="dotted" w:sz="4" w:space="0" w:color="auto"/>
              <w:right w:val="single" w:sz="4" w:space="0" w:color="auto"/>
            </w:tcBorders>
          </w:tcPr>
          <w:p w14:paraId="68D1202D"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39CC4560"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C8E4458"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28E0E752"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5716F84C" w14:textId="77777777" w:rsidR="002F747D" w:rsidRPr="00945218" w:rsidRDefault="002F747D" w:rsidP="006B07A4">
            <w:pPr>
              <w:pStyle w:val="Header"/>
              <w:spacing w:before="120" w:after="120" w:line="360" w:lineRule="auto"/>
              <w:rPr>
                <w:sz w:val="28"/>
                <w:szCs w:val="28"/>
              </w:rPr>
            </w:pPr>
            <w:r w:rsidRPr="00945218">
              <w:rPr>
                <w:sz w:val="28"/>
                <w:szCs w:val="28"/>
              </w:rPr>
              <w:t>Mã khách hàng</w:t>
            </w:r>
          </w:p>
        </w:tc>
      </w:tr>
      <w:tr w:rsidR="002F747D" w:rsidRPr="00945218" w14:paraId="6DFCDE88"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6DE3A2DD" w14:textId="77777777" w:rsidR="002F747D" w:rsidRPr="00945218" w:rsidRDefault="002F747D" w:rsidP="006B07A4">
            <w:pPr>
              <w:pStyle w:val="Header"/>
              <w:spacing w:before="120" w:after="120" w:line="360" w:lineRule="auto"/>
              <w:rPr>
                <w:sz w:val="28"/>
                <w:szCs w:val="28"/>
              </w:rPr>
            </w:pPr>
            <w:r w:rsidRPr="00945218">
              <w:rPr>
                <w:sz w:val="28"/>
                <w:szCs w:val="28"/>
              </w:rPr>
              <w:t>MaHH</w:t>
            </w:r>
          </w:p>
        </w:tc>
        <w:tc>
          <w:tcPr>
            <w:tcW w:w="1536" w:type="dxa"/>
            <w:tcBorders>
              <w:top w:val="dotted" w:sz="4" w:space="0" w:color="auto"/>
              <w:left w:val="single" w:sz="4" w:space="0" w:color="auto"/>
              <w:bottom w:val="dotted" w:sz="4" w:space="0" w:color="auto"/>
              <w:right w:val="single" w:sz="4" w:space="0" w:color="auto"/>
            </w:tcBorders>
          </w:tcPr>
          <w:p w14:paraId="50EBF052"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066F5355"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7DC99A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65006BB8"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5C316502" w14:textId="77777777" w:rsidR="002F747D" w:rsidRPr="00945218" w:rsidRDefault="002F747D" w:rsidP="006B07A4">
            <w:pPr>
              <w:pStyle w:val="Header"/>
              <w:spacing w:before="120" w:after="120" w:line="360" w:lineRule="auto"/>
              <w:rPr>
                <w:sz w:val="28"/>
                <w:szCs w:val="28"/>
              </w:rPr>
            </w:pPr>
            <w:r w:rsidRPr="00945218">
              <w:rPr>
                <w:sz w:val="28"/>
                <w:szCs w:val="28"/>
              </w:rPr>
              <w:t>Mã hàng hóa</w:t>
            </w:r>
          </w:p>
        </w:tc>
      </w:tr>
    </w:tbl>
    <w:p w14:paraId="18F1FB53" w14:textId="77777777" w:rsidR="002F747D" w:rsidRPr="00945218" w:rsidRDefault="002F747D" w:rsidP="002F747D">
      <w:pPr>
        <w:pStyle w:val="BodyText"/>
        <w:spacing w:after="120"/>
        <w:ind w:firstLine="0"/>
        <w:rPr>
          <w:sz w:val="28"/>
          <w:szCs w:val="28"/>
        </w:rPr>
      </w:pPr>
    </w:p>
    <w:p w14:paraId="164352A2" w14:textId="77777777" w:rsidR="002F747D" w:rsidRPr="00945218" w:rsidRDefault="002F747D" w:rsidP="002F747D">
      <w:pPr>
        <w:pStyle w:val="Heading1"/>
        <w:numPr>
          <w:ilvl w:val="0"/>
          <w:numId w:val="0"/>
        </w:numPr>
        <w:spacing w:before="120" w:after="120"/>
        <w:jc w:val="center"/>
        <w:rPr>
          <w:rFonts w:cs="Times New Roman"/>
          <w:sz w:val="28"/>
          <w:szCs w:val="28"/>
        </w:rPr>
      </w:pPr>
      <w:bookmarkStart w:id="83" w:name="_Toc111120541"/>
      <w:bookmarkStart w:id="84" w:name="_Toc128797987"/>
      <w:bookmarkStart w:id="85" w:name="_Toc166689892"/>
      <w:r w:rsidRPr="00945218">
        <w:rPr>
          <w:rFonts w:cs="Times New Roman"/>
          <w:sz w:val="28"/>
          <w:szCs w:val="28"/>
        </w:rPr>
        <w:lastRenderedPageBreak/>
        <w:t>CHƯƠNG 3: KẾT QUẢ CÀI ĐẶT CHƯƠNG TRÌNH</w:t>
      </w:r>
      <w:bookmarkEnd w:id="83"/>
      <w:bookmarkEnd w:id="84"/>
      <w:bookmarkEnd w:id="85"/>
    </w:p>
    <w:p w14:paraId="2FC5BC29" w14:textId="77777777" w:rsidR="002F747D" w:rsidRPr="00945218" w:rsidRDefault="002F747D" w:rsidP="002F747D">
      <w:pPr>
        <w:pStyle w:val="ListParagraph"/>
        <w:pageBreakBefore/>
        <w:numPr>
          <w:ilvl w:val="0"/>
          <w:numId w:val="1"/>
        </w:numPr>
        <w:spacing w:before="120" w:after="120" w:line="360" w:lineRule="auto"/>
        <w:contextualSpacing w:val="0"/>
        <w:jc w:val="right"/>
        <w:outlineLvl w:val="0"/>
        <w:rPr>
          <w:b/>
          <w:bCs/>
          <w:vanish/>
          <w:kern w:val="32"/>
          <w:sz w:val="28"/>
          <w:szCs w:val="28"/>
        </w:rPr>
      </w:pPr>
      <w:bookmarkStart w:id="86" w:name="_Toc111120574"/>
      <w:bookmarkStart w:id="87" w:name="_Toc128798021"/>
      <w:bookmarkStart w:id="88" w:name="_Toc166528885"/>
      <w:bookmarkStart w:id="89" w:name="_Toc166528927"/>
      <w:bookmarkStart w:id="90" w:name="_Toc166531713"/>
      <w:bookmarkStart w:id="91" w:name="_Toc166532753"/>
      <w:bookmarkStart w:id="92" w:name="_Toc166608630"/>
      <w:bookmarkStart w:id="93" w:name="_Toc166688288"/>
      <w:bookmarkStart w:id="94" w:name="_Toc166688770"/>
      <w:bookmarkStart w:id="95" w:name="_Toc166689855"/>
      <w:bookmarkStart w:id="96" w:name="_Toc166689893"/>
      <w:bookmarkEnd w:id="86"/>
      <w:bookmarkEnd w:id="87"/>
      <w:bookmarkEnd w:id="88"/>
      <w:bookmarkEnd w:id="89"/>
      <w:bookmarkEnd w:id="90"/>
      <w:bookmarkEnd w:id="91"/>
      <w:bookmarkEnd w:id="92"/>
      <w:bookmarkEnd w:id="93"/>
      <w:bookmarkEnd w:id="94"/>
      <w:bookmarkEnd w:id="95"/>
      <w:bookmarkEnd w:id="96"/>
    </w:p>
    <w:p w14:paraId="4FD04A49" w14:textId="77777777" w:rsidR="002F747D" w:rsidRPr="00945218" w:rsidRDefault="002F747D" w:rsidP="002F747D">
      <w:pPr>
        <w:pStyle w:val="Heading2"/>
        <w:spacing w:before="120" w:after="120" w:line="360" w:lineRule="auto"/>
        <w:rPr>
          <w:rFonts w:cs="Times New Roman"/>
        </w:rPr>
      </w:pPr>
      <w:bookmarkStart w:id="97" w:name="_Toc111120542"/>
      <w:bookmarkStart w:id="98" w:name="_Toc128797988"/>
      <w:bookmarkStart w:id="99" w:name="_Toc166689894"/>
      <w:r w:rsidRPr="00945218">
        <w:rPr>
          <w:rFonts w:cs="Times New Roman"/>
        </w:rPr>
        <w:t>Chức năng dành cho khách hàng</w:t>
      </w:r>
      <w:bookmarkEnd w:id="97"/>
      <w:bookmarkEnd w:id="98"/>
      <w:bookmarkEnd w:id="99"/>
    </w:p>
    <w:p w14:paraId="04BEA0C0" w14:textId="77777777" w:rsidR="002F747D" w:rsidRPr="00945218" w:rsidRDefault="002F747D" w:rsidP="002F747D">
      <w:pPr>
        <w:pStyle w:val="Heading3"/>
        <w:spacing w:before="120" w:after="120" w:line="360" w:lineRule="auto"/>
        <w:rPr>
          <w:rFonts w:cs="Times New Roman"/>
          <w:szCs w:val="28"/>
        </w:rPr>
      </w:pPr>
      <w:bookmarkStart w:id="100" w:name="_Toc166689895"/>
      <w:r w:rsidRPr="00945218">
        <w:rPr>
          <w:rFonts w:cs="Times New Roman"/>
          <w:szCs w:val="28"/>
        </w:rPr>
        <w:t>Màn hình nhập liệu đăng ký</w:t>
      </w:r>
      <w:bookmarkEnd w:id="100"/>
    </w:p>
    <w:p w14:paraId="20298B24"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54154AAE" wp14:editId="4FDED32C">
            <wp:extent cx="3270802" cy="4396316"/>
            <wp:effectExtent l="19050" t="19050" r="25400" b="23495"/>
            <wp:docPr id="35236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64330" name=""/>
                    <pic:cNvPicPr/>
                  </pic:nvPicPr>
                  <pic:blipFill rotWithShape="1">
                    <a:blip r:embed="rId28"/>
                    <a:srcRect l="1438"/>
                    <a:stretch/>
                  </pic:blipFill>
                  <pic:spPr bwMode="auto">
                    <a:xfrm>
                      <a:off x="0" y="0"/>
                      <a:ext cx="3284955" cy="44153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CBB00D" w14:textId="77777777" w:rsidR="002F747D" w:rsidRPr="00945218" w:rsidRDefault="002F747D" w:rsidP="002F747D">
      <w:pPr>
        <w:pStyle w:val="Caption"/>
        <w:rPr>
          <w:sz w:val="28"/>
          <w:szCs w:val="28"/>
        </w:rPr>
      </w:pPr>
      <w:bookmarkStart w:id="101" w:name="_Toc166688475"/>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1</w:t>
      </w:r>
      <w:r w:rsidRPr="00945218">
        <w:rPr>
          <w:noProof/>
          <w:sz w:val="28"/>
          <w:szCs w:val="28"/>
        </w:rPr>
        <w:fldChar w:fldCharType="end"/>
      </w:r>
      <w:r w:rsidRPr="00945218">
        <w:rPr>
          <w:sz w:val="28"/>
          <w:szCs w:val="28"/>
        </w:rPr>
        <w:t>. Giao diện đăng ký</w:t>
      </w:r>
      <w:bookmarkEnd w:id="101"/>
    </w:p>
    <w:p w14:paraId="452DE9F8" w14:textId="77777777" w:rsidR="002F747D" w:rsidRPr="00945218" w:rsidRDefault="002F747D" w:rsidP="002F747D">
      <w:pPr>
        <w:pStyle w:val="Heading3"/>
        <w:spacing w:before="120" w:after="120" w:line="360" w:lineRule="auto"/>
        <w:rPr>
          <w:rFonts w:cs="Times New Roman"/>
          <w:szCs w:val="28"/>
        </w:rPr>
      </w:pPr>
      <w:bookmarkStart w:id="102" w:name="_Toc166689896"/>
      <w:r w:rsidRPr="00945218">
        <w:rPr>
          <w:rFonts w:cs="Times New Roman"/>
          <w:szCs w:val="28"/>
        </w:rPr>
        <w:lastRenderedPageBreak/>
        <w:t>Màn hình nhập liệu đăng nhập</w:t>
      </w:r>
      <w:bookmarkEnd w:id="102"/>
    </w:p>
    <w:p w14:paraId="0D75A3B1"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32581048" wp14:editId="77757710">
            <wp:extent cx="4172532" cy="5239481"/>
            <wp:effectExtent l="0" t="0" r="0" b="0"/>
            <wp:docPr id="115405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58899" name=""/>
                    <pic:cNvPicPr/>
                  </pic:nvPicPr>
                  <pic:blipFill>
                    <a:blip r:embed="rId29"/>
                    <a:stretch>
                      <a:fillRect/>
                    </a:stretch>
                  </pic:blipFill>
                  <pic:spPr>
                    <a:xfrm>
                      <a:off x="0" y="0"/>
                      <a:ext cx="4172532" cy="5239481"/>
                    </a:xfrm>
                    <a:prstGeom prst="rect">
                      <a:avLst/>
                    </a:prstGeom>
                  </pic:spPr>
                </pic:pic>
              </a:graphicData>
            </a:graphic>
          </wp:inline>
        </w:drawing>
      </w:r>
    </w:p>
    <w:p w14:paraId="7515738C" w14:textId="77777777" w:rsidR="002F747D" w:rsidRPr="00945218" w:rsidRDefault="002F747D" w:rsidP="002F747D">
      <w:pPr>
        <w:pStyle w:val="Caption"/>
        <w:rPr>
          <w:sz w:val="28"/>
          <w:szCs w:val="28"/>
        </w:rPr>
      </w:pPr>
      <w:bookmarkStart w:id="103" w:name="_Toc166688476"/>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2</w:t>
      </w:r>
      <w:r w:rsidRPr="00945218">
        <w:rPr>
          <w:noProof/>
          <w:sz w:val="28"/>
          <w:szCs w:val="28"/>
        </w:rPr>
        <w:fldChar w:fldCharType="end"/>
      </w:r>
      <w:r w:rsidRPr="00945218">
        <w:rPr>
          <w:sz w:val="28"/>
          <w:szCs w:val="28"/>
        </w:rPr>
        <w:t>. Giao diện đăng nhập</w:t>
      </w:r>
      <w:bookmarkEnd w:id="103"/>
    </w:p>
    <w:p w14:paraId="52FEAF2E" w14:textId="77777777" w:rsidR="002F747D" w:rsidRPr="00945218" w:rsidRDefault="002F747D" w:rsidP="002F747D">
      <w:pPr>
        <w:pStyle w:val="BodyText"/>
        <w:spacing w:after="120"/>
        <w:ind w:firstLine="0"/>
        <w:rPr>
          <w:sz w:val="28"/>
          <w:szCs w:val="28"/>
        </w:rPr>
      </w:pPr>
    </w:p>
    <w:p w14:paraId="0F935227" w14:textId="77777777" w:rsidR="002F747D" w:rsidRPr="00945218" w:rsidRDefault="002F747D" w:rsidP="002F747D">
      <w:pPr>
        <w:pStyle w:val="Heading3"/>
        <w:spacing w:before="120" w:after="120" w:line="360" w:lineRule="auto"/>
        <w:rPr>
          <w:rFonts w:cs="Times New Roman"/>
          <w:szCs w:val="28"/>
        </w:rPr>
      </w:pPr>
      <w:bookmarkStart w:id="104" w:name="_Toc166689897"/>
      <w:r w:rsidRPr="00945218">
        <w:rPr>
          <w:rFonts w:cs="Times New Roman"/>
          <w:szCs w:val="28"/>
        </w:rPr>
        <w:lastRenderedPageBreak/>
        <w:t>Màn hình nhập liệu tìm kiếm</w:t>
      </w:r>
      <w:bookmarkEnd w:id="104"/>
    </w:p>
    <w:p w14:paraId="21C35EDD"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7065AA01" wp14:editId="0737D8AF">
            <wp:extent cx="5760085" cy="2787650"/>
            <wp:effectExtent l="19050" t="19050" r="12065" b="12700"/>
            <wp:docPr id="9744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3585" name=""/>
                    <pic:cNvPicPr/>
                  </pic:nvPicPr>
                  <pic:blipFill>
                    <a:blip r:embed="rId30"/>
                    <a:stretch>
                      <a:fillRect/>
                    </a:stretch>
                  </pic:blipFill>
                  <pic:spPr>
                    <a:xfrm>
                      <a:off x="0" y="0"/>
                      <a:ext cx="5760085" cy="2787650"/>
                    </a:xfrm>
                    <a:prstGeom prst="rect">
                      <a:avLst/>
                    </a:prstGeom>
                    <a:ln>
                      <a:solidFill>
                        <a:schemeClr val="tx1"/>
                      </a:solidFill>
                    </a:ln>
                  </pic:spPr>
                </pic:pic>
              </a:graphicData>
            </a:graphic>
          </wp:inline>
        </w:drawing>
      </w:r>
    </w:p>
    <w:p w14:paraId="5F1AFCB4" w14:textId="77777777" w:rsidR="002F747D" w:rsidRPr="00945218" w:rsidRDefault="002F747D" w:rsidP="002F747D">
      <w:pPr>
        <w:pStyle w:val="Caption"/>
        <w:rPr>
          <w:sz w:val="28"/>
          <w:szCs w:val="28"/>
        </w:rPr>
      </w:pPr>
      <w:bookmarkStart w:id="105" w:name="_Toc166688477"/>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3</w:t>
      </w:r>
      <w:r w:rsidRPr="00945218">
        <w:rPr>
          <w:noProof/>
          <w:sz w:val="28"/>
          <w:szCs w:val="28"/>
        </w:rPr>
        <w:fldChar w:fldCharType="end"/>
      </w:r>
      <w:r w:rsidRPr="00945218">
        <w:rPr>
          <w:sz w:val="28"/>
          <w:szCs w:val="28"/>
        </w:rPr>
        <w:t>. Giao diện tìm kiếm sản phẩm</w:t>
      </w:r>
      <w:bookmarkEnd w:id="105"/>
    </w:p>
    <w:p w14:paraId="295D7CFA" w14:textId="77777777" w:rsidR="002F747D" w:rsidRPr="00945218" w:rsidRDefault="002F747D" w:rsidP="002F747D">
      <w:pPr>
        <w:pStyle w:val="Heading3"/>
        <w:spacing w:before="120" w:after="120" w:line="360" w:lineRule="auto"/>
        <w:rPr>
          <w:rFonts w:cs="Times New Roman"/>
          <w:szCs w:val="28"/>
        </w:rPr>
      </w:pPr>
      <w:bookmarkStart w:id="106" w:name="_Toc166689898"/>
      <w:r w:rsidRPr="00945218">
        <w:rPr>
          <w:rFonts w:cs="Times New Roman"/>
          <w:szCs w:val="28"/>
        </w:rPr>
        <w:t>Màn hình nhập liệu đánh giá</w:t>
      </w:r>
      <w:bookmarkEnd w:id="106"/>
    </w:p>
    <w:p w14:paraId="029058C4" w14:textId="77777777" w:rsidR="002F747D" w:rsidRPr="00945218" w:rsidRDefault="002F747D" w:rsidP="002F747D">
      <w:pPr>
        <w:pStyle w:val="BodyText"/>
        <w:keepNext/>
        <w:spacing w:after="120"/>
        <w:rPr>
          <w:sz w:val="28"/>
          <w:szCs w:val="28"/>
        </w:rPr>
      </w:pPr>
      <w:r w:rsidRPr="00945218">
        <w:rPr>
          <w:noProof/>
          <w:sz w:val="28"/>
          <w:szCs w:val="28"/>
        </w:rPr>
        <w:drawing>
          <wp:inline distT="0" distB="0" distL="0" distR="0" wp14:anchorId="04806FD8" wp14:editId="4E4F62C5">
            <wp:extent cx="5760085" cy="3498850"/>
            <wp:effectExtent l="19050" t="19050" r="12065" b="25400"/>
            <wp:docPr id="171568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89418" name=""/>
                    <pic:cNvPicPr/>
                  </pic:nvPicPr>
                  <pic:blipFill>
                    <a:blip r:embed="rId31"/>
                    <a:stretch>
                      <a:fillRect/>
                    </a:stretch>
                  </pic:blipFill>
                  <pic:spPr>
                    <a:xfrm>
                      <a:off x="0" y="0"/>
                      <a:ext cx="5760085" cy="3498850"/>
                    </a:xfrm>
                    <a:prstGeom prst="rect">
                      <a:avLst/>
                    </a:prstGeom>
                    <a:ln>
                      <a:solidFill>
                        <a:schemeClr val="tx1"/>
                      </a:solidFill>
                    </a:ln>
                  </pic:spPr>
                </pic:pic>
              </a:graphicData>
            </a:graphic>
          </wp:inline>
        </w:drawing>
      </w:r>
    </w:p>
    <w:p w14:paraId="76AA17CA" w14:textId="77777777" w:rsidR="002F747D" w:rsidRPr="00945218" w:rsidRDefault="002F747D" w:rsidP="002F747D">
      <w:pPr>
        <w:pStyle w:val="Caption"/>
        <w:rPr>
          <w:sz w:val="28"/>
          <w:szCs w:val="28"/>
        </w:rPr>
      </w:pPr>
      <w:bookmarkStart w:id="107" w:name="_Toc166688478"/>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4</w:t>
      </w:r>
      <w:r w:rsidRPr="00945218">
        <w:rPr>
          <w:noProof/>
          <w:sz w:val="28"/>
          <w:szCs w:val="28"/>
        </w:rPr>
        <w:fldChar w:fldCharType="end"/>
      </w:r>
      <w:r w:rsidRPr="00945218">
        <w:rPr>
          <w:sz w:val="28"/>
          <w:szCs w:val="28"/>
        </w:rPr>
        <w:t>. Giao diện đánh giá sản phẩm</w:t>
      </w:r>
      <w:bookmarkEnd w:id="107"/>
    </w:p>
    <w:p w14:paraId="765F9040" w14:textId="77777777" w:rsidR="002F747D" w:rsidRPr="00945218" w:rsidRDefault="002F747D" w:rsidP="002F747D">
      <w:pPr>
        <w:pStyle w:val="BodyText"/>
        <w:spacing w:after="120"/>
        <w:rPr>
          <w:sz w:val="28"/>
          <w:szCs w:val="28"/>
        </w:rPr>
      </w:pPr>
    </w:p>
    <w:p w14:paraId="4B2DDF5C" w14:textId="77777777" w:rsidR="002F747D" w:rsidRPr="00945218" w:rsidRDefault="002F747D" w:rsidP="002F747D">
      <w:pPr>
        <w:pStyle w:val="Heading3"/>
        <w:spacing w:before="120" w:after="120" w:line="360" w:lineRule="auto"/>
        <w:rPr>
          <w:rFonts w:cs="Times New Roman"/>
          <w:szCs w:val="28"/>
        </w:rPr>
      </w:pPr>
      <w:bookmarkStart w:id="108" w:name="_Toc166689899"/>
      <w:r w:rsidRPr="00945218">
        <w:rPr>
          <w:rFonts w:cs="Times New Roman"/>
          <w:szCs w:val="28"/>
        </w:rPr>
        <w:t>Màn hình nhập liệu xác nhận đơn hàng và gửi mail</w:t>
      </w:r>
      <w:bookmarkEnd w:id="108"/>
    </w:p>
    <w:p w14:paraId="39DEACDB"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568D0D56" wp14:editId="7C457A0D">
            <wp:extent cx="5760085" cy="2783205"/>
            <wp:effectExtent l="19050" t="19050" r="12065" b="17145"/>
            <wp:docPr id="180839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96124" name=""/>
                    <pic:cNvPicPr/>
                  </pic:nvPicPr>
                  <pic:blipFill>
                    <a:blip r:embed="rId32"/>
                    <a:stretch>
                      <a:fillRect/>
                    </a:stretch>
                  </pic:blipFill>
                  <pic:spPr>
                    <a:xfrm>
                      <a:off x="0" y="0"/>
                      <a:ext cx="5760085" cy="2783205"/>
                    </a:xfrm>
                    <a:prstGeom prst="rect">
                      <a:avLst/>
                    </a:prstGeom>
                    <a:ln>
                      <a:solidFill>
                        <a:schemeClr val="tx1"/>
                      </a:solidFill>
                    </a:ln>
                  </pic:spPr>
                </pic:pic>
              </a:graphicData>
            </a:graphic>
          </wp:inline>
        </w:drawing>
      </w:r>
    </w:p>
    <w:p w14:paraId="2E9A1EA2" w14:textId="77777777" w:rsidR="002F747D" w:rsidRPr="00945218" w:rsidRDefault="002F747D" w:rsidP="002F747D">
      <w:pPr>
        <w:pStyle w:val="Caption"/>
        <w:rPr>
          <w:sz w:val="28"/>
          <w:szCs w:val="28"/>
        </w:rPr>
      </w:pPr>
      <w:bookmarkStart w:id="109" w:name="_Toc166688479"/>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5</w:t>
      </w:r>
      <w:r w:rsidRPr="00945218">
        <w:rPr>
          <w:noProof/>
          <w:sz w:val="28"/>
          <w:szCs w:val="28"/>
        </w:rPr>
        <w:fldChar w:fldCharType="end"/>
      </w:r>
      <w:r w:rsidRPr="00945218">
        <w:rPr>
          <w:sz w:val="28"/>
          <w:szCs w:val="28"/>
        </w:rPr>
        <w:t>. Giao diện nhập liệu thông tin khách hàng</w:t>
      </w:r>
      <w:bookmarkEnd w:id="109"/>
    </w:p>
    <w:p w14:paraId="6995F4DB" w14:textId="77777777" w:rsidR="002F747D" w:rsidRPr="00945218" w:rsidRDefault="002F747D" w:rsidP="002F747D">
      <w:pPr>
        <w:pStyle w:val="Heading3"/>
        <w:spacing w:before="120" w:after="120" w:line="360" w:lineRule="auto"/>
        <w:rPr>
          <w:rFonts w:cs="Times New Roman"/>
          <w:szCs w:val="28"/>
        </w:rPr>
      </w:pPr>
      <w:bookmarkStart w:id="110" w:name="_Toc166689900"/>
      <w:r w:rsidRPr="00945218">
        <w:rPr>
          <w:rFonts w:cs="Times New Roman"/>
          <w:szCs w:val="28"/>
        </w:rPr>
        <w:t>Tạo báo cáo tìm kiếm sản phẩm</w:t>
      </w:r>
      <w:bookmarkEnd w:id="110"/>
    </w:p>
    <w:p w14:paraId="38DF64C1" w14:textId="77777777" w:rsidR="002F747D" w:rsidRPr="00945218" w:rsidRDefault="002F747D" w:rsidP="002F747D">
      <w:pPr>
        <w:pStyle w:val="BodyText"/>
        <w:keepNext/>
        <w:spacing w:after="120"/>
        <w:rPr>
          <w:sz w:val="28"/>
          <w:szCs w:val="28"/>
        </w:rPr>
      </w:pPr>
      <w:r w:rsidRPr="00945218">
        <w:rPr>
          <w:noProof/>
          <w:sz w:val="28"/>
          <w:szCs w:val="28"/>
        </w:rPr>
        <w:drawing>
          <wp:inline distT="0" distB="0" distL="0" distR="0" wp14:anchorId="10682E73" wp14:editId="07CAB0A5">
            <wp:extent cx="5760085" cy="2610485"/>
            <wp:effectExtent l="19050" t="19050" r="12065" b="18415"/>
            <wp:docPr id="80859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98141" name=""/>
                    <pic:cNvPicPr/>
                  </pic:nvPicPr>
                  <pic:blipFill>
                    <a:blip r:embed="rId33"/>
                    <a:stretch>
                      <a:fillRect/>
                    </a:stretch>
                  </pic:blipFill>
                  <pic:spPr>
                    <a:xfrm>
                      <a:off x="0" y="0"/>
                      <a:ext cx="5760085" cy="2610485"/>
                    </a:xfrm>
                    <a:prstGeom prst="rect">
                      <a:avLst/>
                    </a:prstGeom>
                    <a:ln>
                      <a:solidFill>
                        <a:schemeClr val="tx1"/>
                      </a:solidFill>
                    </a:ln>
                  </pic:spPr>
                </pic:pic>
              </a:graphicData>
            </a:graphic>
          </wp:inline>
        </w:drawing>
      </w:r>
    </w:p>
    <w:p w14:paraId="6D2908DE" w14:textId="77777777" w:rsidR="002F747D" w:rsidRPr="00945218" w:rsidRDefault="002F747D" w:rsidP="002F747D">
      <w:pPr>
        <w:pStyle w:val="Caption"/>
        <w:rPr>
          <w:sz w:val="28"/>
          <w:szCs w:val="28"/>
        </w:rPr>
      </w:pPr>
      <w:bookmarkStart w:id="111" w:name="_Toc166688480"/>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6</w:t>
      </w:r>
      <w:r w:rsidRPr="00945218">
        <w:rPr>
          <w:noProof/>
          <w:sz w:val="28"/>
          <w:szCs w:val="28"/>
        </w:rPr>
        <w:fldChar w:fldCharType="end"/>
      </w:r>
      <w:r w:rsidRPr="00945218">
        <w:rPr>
          <w:sz w:val="28"/>
          <w:szCs w:val="28"/>
        </w:rPr>
        <w:t>. Giao diện xuất kết quả tìm kiếm</w:t>
      </w:r>
      <w:bookmarkEnd w:id="111"/>
    </w:p>
    <w:p w14:paraId="5A4614CC" w14:textId="77777777" w:rsidR="002F747D" w:rsidRPr="00945218" w:rsidRDefault="002F747D" w:rsidP="002F747D">
      <w:pPr>
        <w:pStyle w:val="Heading3"/>
        <w:spacing w:before="120" w:after="120" w:line="360" w:lineRule="auto"/>
        <w:rPr>
          <w:rFonts w:cs="Times New Roman"/>
          <w:szCs w:val="28"/>
        </w:rPr>
      </w:pPr>
      <w:bookmarkStart w:id="112" w:name="_Toc166689901"/>
      <w:r w:rsidRPr="00945218">
        <w:rPr>
          <w:rFonts w:cs="Times New Roman"/>
          <w:szCs w:val="28"/>
        </w:rPr>
        <w:t>Tạo báo cáo chi tiết sản phẩm</w:t>
      </w:r>
      <w:bookmarkEnd w:id="112"/>
    </w:p>
    <w:p w14:paraId="4D98C288" w14:textId="77777777" w:rsidR="002F747D" w:rsidRPr="00945218" w:rsidRDefault="002F747D" w:rsidP="002F747D">
      <w:pPr>
        <w:pStyle w:val="BodyText"/>
        <w:spacing w:after="120"/>
        <w:rPr>
          <w:sz w:val="28"/>
          <w:szCs w:val="28"/>
        </w:rPr>
      </w:pPr>
    </w:p>
    <w:p w14:paraId="786BAEE0" w14:textId="630A115F" w:rsidR="002F747D" w:rsidRPr="00945218" w:rsidRDefault="00A93442" w:rsidP="002F747D">
      <w:pPr>
        <w:pStyle w:val="BodyText"/>
        <w:keepNext/>
        <w:spacing w:after="120"/>
        <w:jc w:val="center"/>
        <w:rPr>
          <w:sz w:val="28"/>
          <w:szCs w:val="28"/>
        </w:rPr>
      </w:pPr>
      <w:r w:rsidRPr="00A93442">
        <w:rPr>
          <w:sz w:val="28"/>
          <w:szCs w:val="28"/>
        </w:rPr>
        <w:lastRenderedPageBreak/>
        <w:drawing>
          <wp:inline distT="0" distB="0" distL="0" distR="0" wp14:anchorId="144949CC" wp14:editId="4BA6C406">
            <wp:extent cx="5760085" cy="6642735"/>
            <wp:effectExtent l="19050" t="19050" r="12065" b="24765"/>
            <wp:docPr id="63660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3901" name=""/>
                    <pic:cNvPicPr/>
                  </pic:nvPicPr>
                  <pic:blipFill>
                    <a:blip r:embed="rId34"/>
                    <a:stretch>
                      <a:fillRect/>
                    </a:stretch>
                  </pic:blipFill>
                  <pic:spPr>
                    <a:xfrm>
                      <a:off x="0" y="0"/>
                      <a:ext cx="5760085" cy="6642735"/>
                    </a:xfrm>
                    <a:prstGeom prst="rect">
                      <a:avLst/>
                    </a:prstGeom>
                    <a:ln>
                      <a:solidFill>
                        <a:schemeClr val="tx1"/>
                      </a:solidFill>
                    </a:ln>
                  </pic:spPr>
                </pic:pic>
              </a:graphicData>
            </a:graphic>
          </wp:inline>
        </w:drawing>
      </w:r>
    </w:p>
    <w:p w14:paraId="5620AE8D" w14:textId="77777777" w:rsidR="002F747D" w:rsidRPr="00945218" w:rsidRDefault="002F747D" w:rsidP="002F747D">
      <w:pPr>
        <w:pStyle w:val="Caption"/>
        <w:rPr>
          <w:sz w:val="28"/>
          <w:szCs w:val="28"/>
        </w:rPr>
      </w:pPr>
      <w:bookmarkStart w:id="113" w:name="_Toc166688481"/>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7</w:t>
      </w:r>
      <w:r w:rsidRPr="00945218">
        <w:rPr>
          <w:noProof/>
          <w:sz w:val="28"/>
          <w:szCs w:val="28"/>
        </w:rPr>
        <w:fldChar w:fldCharType="end"/>
      </w:r>
      <w:r w:rsidRPr="00945218">
        <w:rPr>
          <w:sz w:val="28"/>
          <w:szCs w:val="28"/>
        </w:rPr>
        <w:t>. Giao diện chi tiết sản phẩm</w:t>
      </w:r>
      <w:bookmarkEnd w:id="113"/>
    </w:p>
    <w:p w14:paraId="3ED535B5" w14:textId="77777777" w:rsidR="002F747D" w:rsidRPr="00945218" w:rsidRDefault="002F747D" w:rsidP="002F747D">
      <w:pPr>
        <w:pStyle w:val="Heading3"/>
        <w:spacing w:before="120" w:after="120" w:line="360" w:lineRule="auto"/>
        <w:rPr>
          <w:rFonts w:cs="Times New Roman"/>
          <w:szCs w:val="28"/>
        </w:rPr>
      </w:pPr>
      <w:bookmarkStart w:id="114" w:name="_Toc166689902"/>
      <w:r w:rsidRPr="00945218">
        <w:rPr>
          <w:rFonts w:cs="Times New Roman"/>
          <w:szCs w:val="28"/>
        </w:rPr>
        <w:lastRenderedPageBreak/>
        <w:t>Tạo báo cáo chi tiết đơn hàng</w:t>
      </w:r>
      <w:bookmarkEnd w:id="114"/>
    </w:p>
    <w:p w14:paraId="147A3C78"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041FDCB2" wp14:editId="55623FDA">
            <wp:extent cx="5760085" cy="1871345"/>
            <wp:effectExtent l="19050" t="19050" r="12065" b="14605"/>
            <wp:docPr id="143472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25915" name=""/>
                    <pic:cNvPicPr/>
                  </pic:nvPicPr>
                  <pic:blipFill>
                    <a:blip r:embed="rId35"/>
                    <a:stretch>
                      <a:fillRect/>
                    </a:stretch>
                  </pic:blipFill>
                  <pic:spPr>
                    <a:xfrm>
                      <a:off x="0" y="0"/>
                      <a:ext cx="5760085" cy="1871345"/>
                    </a:xfrm>
                    <a:prstGeom prst="rect">
                      <a:avLst/>
                    </a:prstGeom>
                    <a:ln>
                      <a:solidFill>
                        <a:schemeClr val="tx1"/>
                      </a:solidFill>
                    </a:ln>
                  </pic:spPr>
                </pic:pic>
              </a:graphicData>
            </a:graphic>
          </wp:inline>
        </w:drawing>
      </w:r>
    </w:p>
    <w:p w14:paraId="306E87A9" w14:textId="77777777" w:rsidR="002F747D" w:rsidRPr="00945218" w:rsidRDefault="002F747D" w:rsidP="002F747D">
      <w:pPr>
        <w:pStyle w:val="Caption"/>
        <w:rPr>
          <w:sz w:val="28"/>
          <w:szCs w:val="28"/>
        </w:rPr>
      </w:pPr>
      <w:bookmarkStart w:id="115" w:name="_Toc166688482"/>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8</w:t>
      </w:r>
      <w:r w:rsidRPr="00945218">
        <w:rPr>
          <w:noProof/>
          <w:sz w:val="28"/>
          <w:szCs w:val="28"/>
        </w:rPr>
        <w:fldChar w:fldCharType="end"/>
      </w:r>
      <w:r w:rsidRPr="00945218">
        <w:rPr>
          <w:sz w:val="28"/>
          <w:szCs w:val="28"/>
        </w:rPr>
        <w:t>. Giao diện chi tiết đơn hàng</w:t>
      </w:r>
      <w:bookmarkEnd w:id="115"/>
    </w:p>
    <w:p w14:paraId="1B571D7D" w14:textId="77777777" w:rsidR="002F747D" w:rsidRPr="00945218" w:rsidRDefault="002F747D" w:rsidP="002F747D">
      <w:pPr>
        <w:pStyle w:val="Heading3"/>
        <w:spacing w:before="120" w:after="120" w:line="360" w:lineRule="auto"/>
        <w:rPr>
          <w:rFonts w:cs="Times New Roman"/>
          <w:szCs w:val="28"/>
        </w:rPr>
      </w:pPr>
      <w:bookmarkStart w:id="116" w:name="_Toc166689903"/>
      <w:r w:rsidRPr="00945218">
        <w:rPr>
          <w:rFonts w:cs="Times New Roman"/>
          <w:szCs w:val="28"/>
        </w:rPr>
        <w:t>Tạo báo cáo đánh giá sản phẩm</w:t>
      </w:r>
      <w:bookmarkEnd w:id="116"/>
    </w:p>
    <w:p w14:paraId="7812F5A3" w14:textId="77777777" w:rsidR="002F747D" w:rsidRPr="00945218" w:rsidRDefault="002F747D" w:rsidP="002F747D">
      <w:pPr>
        <w:pStyle w:val="BodyText"/>
        <w:spacing w:after="120"/>
        <w:rPr>
          <w:sz w:val="28"/>
          <w:szCs w:val="28"/>
        </w:rPr>
      </w:pPr>
    </w:p>
    <w:p w14:paraId="0A665505"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353867F6" wp14:editId="4FF91312">
            <wp:extent cx="5760085" cy="4254500"/>
            <wp:effectExtent l="19050" t="19050" r="12065" b="12700"/>
            <wp:docPr id="143366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2807" name=""/>
                    <pic:cNvPicPr/>
                  </pic:nvPicPr>
                  <pic:blipFill>
                    <a:blip r:embed="rId36"/>
                    <a:stretch>
                      <a:fillRect/>
                    </a:stretch>
                  </pic:blipFill>
                  <pic:spPr>
                    <a:xfrm>
                      <a:off x="0" y="0"/>
                      <a:ext cx="5760085" cy="4254500"/>
                    </a:xfrm>
                    <a:prstGeom prst="rect">
                      <a:avLst/>
                    </a:prstGeom>
                    <a:ln>
                      <a:solidFill>
                        <a:schemeClr val="tx1"/>
                      </a:solidFill>
                    </a:ln>
                  </pic:spPr>
                </pic:pic>
              </a:graphicData>
            </a:graphic>
          </wp:inline>
        </w:drawing>
      </w:r>
    </w:p>
    <w:p w14:paraId="12D85C63" w14:textId="77777777" w:rsidR="002F747D" w:rsidRPr="00945218" w:rsidRDefault="002F747D" w:rsidP="002F747D">
      <w:pPr>
        <w:pStyle w:val="Caption"/>
        <w:rPr>
          <w:sz w:val="28"/>
          <w:szCs w:val="28"/>
        </w:rPr>
      </w:pPr>
      <w:bookmarkStart w:id="117" w:name="_Toc166688483"/>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9</w:t>
      </w:r>
      <w:r w:rsidRPr="00945218">
        <w:rPr>
          <w:noProof/>
          <w:sz w:val="28"/>
          <w:szCs w:val="28"/>
        </w:rPr>
        <w:fldChar w:fldCharType="end"/>
      </w:r>
      <w:r w:rsidRPr="00945218">
        <w:rPr>
          <w:sz w:val="28"/>
          <w:szCs w:val="28"/>
        </w:rPr>
        <w:t>. Giao diện xuất kết quả đánh giá</w:t>
      </w:r>
      <w:bookmarkEnd w:id="117"/>
      <w:r w:rsidRPr="00945218">
        <w:rPr>
          <w:sz w:val="28"/>
          <w:szCs w:val="28"/>
        </w:rPr>
        <w:t xml:space="preserve"> </w:t>
      </w:r>
    </w:p>
    <w:p w14:paraId="115D04F4" w14:textId="77777777" w:rsidR="002F747D" w:rsidRPr="00945218" w:rsidRDefault="002F747D" w:rsidP="002F747D">
      <w:pPr>
        <w:pStyle w:val="Heading3"/>
        <w:spacing w:before="120" w:after="120" w:line="360" w:lineRule="auto"/>
        <w:rPr>
          <w:rFonts w:cs="Times New Roman"/>
          <w:szCs w:val="28"/>
        </w:rPr>
      </w:pPr>
      <w:bookmarkStart w:id="118" w:name="_Toc166689904"/>
      <w:r w:rsidRPr="00945218">
        <w:rPr>
          <w:rFonts w:cs="Times New Roman"/>
          <w:szCs w:val="28"/>
        </w:rPr>
        <w:lastRenderedPageBreak/>
        <w:t>Tạo báo cáo xem giỏ hàng</w:t>
      </w:r>
      <w:bookmarkEnd w:id="118"/>
    </w:p>
    <w:p w14:paraId="3893C6F4" w14:textId="77777777" w:rsidR="002F747D" w:rsidRPr="00945218" w:rsidRDefault="002F747D" w:rsidP="002F747D">
      <w:pPr>
        <w:pStyle w:val="BodyText"/>
        <w:spacing w:after="120"/>
        <w:rPr>
          <w:sz w:val="28"/>
          <w:szCs w:val="28"/>
        </w:rPr>
      </w:pPr>
    </w:p>
    <w:p w14:paraId="18444EF7" w14:textId="77777777" w:rsidR="002F747D" w:rsidRPr="00945218" w:rsidRDefault="002F747D" w:rsidP="002F747D">
      <w:pPr>
        <w:pStyle w:val="BodyText"/>
        <w:keepNext/>
        <w:spacing w:after="120"/>
        <w:rPr>
          <w:sz w:val="28"/>
          <w:szCs w:val="28"/>
        </w:rPr>
      </w:pPr>
      <w:r w:rsidRPr="00945218">
        <w:rPr>
          <w:noProof/>
          <w:sz w:val="28"/>
          <w:szCs w:val="28"/>
        </w:rPr>
        <w:drawing>
          <wp:inline distT="0" distB="0" distL="0" distR="0" wp14:anchorId="215D770D" wp14:editId="19ACFB93">
            <wp:extent cx="5760085" cy="1188085"/>
            <wp:effectExtent l="19050" t="19050" r="12065" b="12065"/>
            <wp:docPr id="67252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20382" name=""/>
                    <pic:cNvPicPr/>
                  </pic:nvPicPr>
                  <pic:blipFill>
                    <a:blip r:embed="rId37"/>
                    <a:stretch>
                      <a:fillRect/>
                    </a:stretch>
                  </pic:blipFill>
                  <pic:spPr>
                    <a:xfrm>
                      <a:off x="0" y="0"/>
                      <a:ext cx="5760085" cy="1188085"/>
                    </a:xfrm>
                    <a:prstGeom prst="rect">
                      <a:avLst/>
                    </a:prstGeom>
                    <a:ln>
                      <a:solidFill>
                        <a:schemeClr val="tx1"/>
                      </a:solidFill>
                    </a:ln>
                  </pic:spPr>
                </pic:pic>
              </a:graphicData>
            </a:graphic>
          </wp:inline>
        </w:drawing>
      </w:r>
    </w:p>
    <w:p w14:paraId="0F9628C8" w14:textId="77777777" w:rsidR="002F747D" w:rsidRPr="00945218" w:rsidRDefault="002F747D" w:rsidP="002F747D">
      <w:pPr>
        <w:pStyle w:val="Caption"/>
        <w:rPr>
          <w:sz w:val="28"/>
          <w:szCs w:val="28"/>
        </w:rPr>
      </w:pPr>
      <w:bookmarkStart w:id="119" w:name="_Toc166688484"/>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10</w:t>
      </w:r>
      <w:r w:rsidRPr="00945218">
        <w:rPr>
          <w:noProof/>
          <w:sz w:val="28"/>
          <w:szCs w:val="28"/>
        </w:rPr>
        <w:fldChar w:fldCharType="end"/>
      </w:r>
      <w:r w:rsidRPr="00945218">
        <w:rPr>
          <w:sz w:val="28"/>
          <w:szCs w:val="28"/>
        </w:rPr>
        <w:t>. Giao diện xem giỏ hàng</w:t>
      </w:r>
      <w:bookmarkEnd w:id="119"/>
    </w:p>
    <w:p w14:paraId="20EE21FE" w14:textId="77777777" w:rsidR="002F747D" w:rsidRPr="00945218" w:rsidRDefault="002F747D" w:rsidP="002F747D">
      <w:pPr>
        <w:pStyle w:val="BodyText"/>
        <w:numPr>
          <w:ilvl w:val="1"/>
          <w:numId w:val="33"/>
        </w:numPr>
        <w:spacing w:after="120"/>
        <w:ind w:left="1282"/>
        <w:outlineLvl w:val="1"/>
        <w:rPr>
          <w:b/>
          <w:sz w:val="28"/>
          <w:szCs w:val="28"/>
        </w:rPr>
      </w:pPr>
      <w:bookmarkStart w:id="120" w:name="_Toc166689905"/>
      <w:r w:rsidRPr="00945218">
        <w:rPr>
          <w:b/>
          <w:sz w:val="28"/>
          <w:szCs w:val="28"/>
        </w:rPr>
        <w:t>Chức năng dành cho admin</w:t>
      </w:r>
      <w:bookmarkEnd w:id="120"/>
    </w:p>
    <w:p w14:paraId="6A9AD2E1" w14:textId="77777777" w:rsidR="002F747D" w:rsidRPr="00945218" w:rsidRDefault="002F747D" w:rsidP="002F747D">
      <w:pPr>
        <w:pStyle w:val="BodyText"/>
        <w:spacing w:after="120"/>
        <w:ind w:firstLine="0"/>
        <w:jc w:val="center"/>
        <w:rPr>
          <w:sz w:val="28"/>
          <w:szCs w:val="28"/>
        </w:rPr>
      </w:pPr>
      <w:r w:rsidRPr="00945218">
        <w:rPr>
          <w:noProof/>
          <w:sz w:val="28"/>
          <w:szCs w:val="28"/>
        </w:rPr>
        <w:drawing>
          <wp:inline distT="0" distB="0" distL="0" distR="0" wp14:anchorId="3744D982" wp14:editId="675922DF">
            <wp:extent cx="4191585" cy="3858163"/>
            <wp:effectExtent l="19050" t="19050" r="19050" b="28575"/>
            <wp:docPr id="170869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9960" name=""/>
                    <pic:cNvPicPr/>
                  </pic:nvPicPr>
                  <pic:blipFill>
                    <a:blip r:embed="rId38"/>
                    <a:stretch>
                      <a:fillRect/>
                    </a:stretch>
                  </pic:blipFill>
                  <pic:spPr>
                    <a:xfrm>
                      <a:off x="0" y="0"/>
                      <a:ext cx="4191585" cy="3858163"/>
                    </a:xfrm>
                    <a:prstGeom prst="rect">
                      <a:avLst/>
                    </a:prstGeom>
                    <a:ln>
                      <a:solidFill>
                        <a:schemeClr val="tx1"/>
                      </a:solidFill>
                    </a:ln>
                  </pic:spPr>
                </pic:pic>
              </a:graphicData>
            </a:graphic>
          </wp:inline>
        </w:drawing>
      </w:r>
    </w:p>
    <w:p w14:paraId="5098F820" w14:textId="77777777" w:rsidR="002F747D" w:rsidRPr="00945218" w:rsidRDefault="002F747D" w:rsidP="002F747D">
      <w:pPr>
        <w:pStyle w:val="BodyText"/>
        <w:numPr>
          <w:ilvl w:val="0"/>
          <w:numId w:val="32"/>
        </w:numPr>
        <w:spacing w:after="120"/>
        <w:ind w:left="810" w:hanging="180"/>
        <w:rPr>
          <w:sz w:val="28"/>
          <w:szCs w:val="28"/>
        </w:rPr>
      </w:pPr>
      <w:r w:rsidRPr="00945218">
        <w:rPr>
          <w:sz w:val="28"/>
          <w:szCs w:val="28"/>
        </w:rPr>
        <w:t>Sau khi đăng nhập admin sẽ vào giao diện chính admin</w:t>
      </w:r>
    </w:p>
    <w:p w14:paraId="1773BD2B" w14:textId="77777777" w:rsidR="002F747D" w:rsidRPr="00945218" w:rsidRDefault="002F747D" w:rsidP="002F747D">
      <w:pPr>
        <w:pStyle w:val="BodyText"/>
        <w:spacing w:after="120"/>
        <w:jc w:val="center"/>
        <w:rPr>
          <w:sz w:val="28"/>
          <w:szCs w:val="28"/>
        </w:rPr>
      </w:pPr>
      <w:r w:rsidRPr="00945218">
        <w:rPr>
          <w:noProof/>
          <w:sz w:val="28"/>
          <w:szCs w:val="28"/>
        </w:rPr>
        <w:lastRenderedPageBreak/>
        <w:drawing>
          <wp:inline distT="0" distB="0" distL="0" distR="0" wp14:anchorId="619BAC43" wp14:editId="2C2C6BB8">
            <wp:extent cx="5760085" cy="2744470"/>
            <wp:effectExtent l="19050" t="19050" r="12065" b="17780"/>
            <wp:docPr id="38148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80776" name=""/>
                    <pic:cNvPicPr/>
                  </pic:nvPicPr>
                  <pic:blipFill>
                    <a:blip r:embed="rId39"/>
                    <a:stretch>
                      <a:fillRect/>
                    </a:stretch>
                  </pic:blipFill>
                  <pic:spPr>
                    <a:xfrm>
                      <a:off x="0" y="0"/>
                      <a:ext cx="5760085" cy="2744470"/>
                    </a:xfrm>
                    <a:prstGeom prst="rect">
                      <a:avLst/>
                    </a:prstGeom>
                    <a:ln>
                      <a:solidFill>
                        <a:schemeClr val="tx1"/>
                      </a:solidFill>
                    </a:ln>
                  </pic:spPr>
                </pic:pic>
              </a:graphicData>
            </a:graphic>
          </wp:inline>
        </w:drawing>
      </w:r>
    </w:p>
    <w:p w14:paraId="4E2CD06B" w14:textId="77777777" w:rsidR="002F747D" w:rsidRPr="00945218" w:rsidRDefault="002F747D" w:rsidP="002F747D">
      <w:pPr>
        <w:pStyle w:val="BodyText"/>
        <w:numPr>
          <w:ilvl w:val="0"/>
          <w:numId w:val="17"/>
        </w:numPr>
        <w:spacing w:after="120"/>
        <w:ind w:left="900" w:hanging="333"/>
        <w:rPr>
          <w:sz w:val="28"/>
          <w:szCs w:val="28"/>
        </w:rPr>
      </w:pPr>
      <w:r w:rsidRPr="00945218">
        <w:rPr>
          <w:sz w:val="28"/>
          <w:szCs w:val="28"/>
        </w:rPr>
        <w:t>Admin có thể xem quản lý các chức năng sau:</w:t>
      </w:r>
    </w:p>
    <w:p w14:paraId="284482BF" w14:textId="77777777" w:rsidR="002F747D" w:rsidRPr="00945218" w:rsidRDefault="002F747D" w:rsidP="002F747D">
      <w:pPr>
        <w:pStyle w:val="BodyText"/>
        <w:numPr>
          <w:ilvl w:val="0"/>
          <w:numId w:val="32"/>
        </w:numPr>
        <w:spacing w:after="120"/>
        <w:ind w:left="810" w:hanging="180"/>
        <w:rPr>
          <w:sz w:val="28"/>
          <w:szCs w:val="28"/>
        </w:rPr>
      </w:pPr>
      <w:r w:rsidRPr="00945218">
        <w:rPr>
          <w:sz w:val="28"/>
          <w:szCs w:val="28"/>
        </w:rPr>
        <w:t xml:space="preserve">Quản lý khách hàng </w:t>
      </w:r>
    </w:p>
    <w:p w14:paraId="6758A61C" w14:textId="77777777" w:rsidR="002F747D" w:rsidRPr="00945218" w:rsidRDefault="002F747D" w:rsidP="002F747D">
      <w:pPr>
        <w:pStyle w:val="BodyText"/>
        <w:spacing w:after="120"/>
        <w:jc w:val="center"/>
        <w:rPr>
          <w:sz w:val="28"/>
          <w:szCs w:val="28"/>
        </w:rPr>
      </w:pPr>
      <w:r w:rsidRPr="00945218">
        <w:rPr>
          <w:noProof/>
          <w:sz w:val="28"/>
          <w:szCs w:val="28"/>
        </w:rPr>
        <w:drawing>
          <wp:inline distT="0" distB="0" distL="0" distR="0" wp14:anchorId="3F2D4278" wp14:editId="465BBA27">
            <wp:extent cx="5760085" cy="1557020"/>
            <wp:effectExtent l="19050" t="19050" r="12065" b="24130"/>
            <wp:docPr id="128534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40644" name=""/>
                    <pic:cNvPicPr/>
                  </pic:nvPicPr>
                  <pic:blipFill>
                    <a:blip r:embed="rId40"/>
                    <a:stretch>
                      <a:fillRect/>
                    </a:stretch>
                  </pic:blipFill>
                  <pic:spPr>
                    <a:xfrm>
                      <a:off x="0" y="0"/>
                      <a:ext cx="5760085" cy="1557020"/>
                    </a:xfrm>
                    <a:prstGeom prst="rect">
                      <a:avLst/>
                    </a:prstGeom>
                    <a:ln>
                      <a:solidFill>
                        <a:schemeClr val="tx1"/>
                      </a:solidFill>
                    </a:ln>
                  </pic:spPr>
                </pic:pic>
              </a:graphicData>
            </a:graphic>
          </wp:inline>
        </w:drawing>
      </w:r>
    </w:p>
    <w:p w14:paraId="4EE98060" w14:textId="77777777" w:rsidR="002F747D" w:rsidRPr="00945218" w:rsidRDefault="002F747D" w:rsidP="002F747D">
      <w:pPr>
        <w:pStyle w:val="BodyText"/>
        <w:numPr>
          <w:ilvl w:val="0"/>
          <w:numId w:val="32"/>
        </w:numPr>
        <w:spacing w:after="120"/>
        <w:ind w:left="810" w:hanging="180"/>
        <w:rPr>
          <w:sz w:val="28"/>
          <w:szCs w:val="28"/>
        </w:rPr>
      </w:pPr>
      <w:r w:rsidRPr="00945218">
        <w:rPr>
          <w:sz w:val="28"/>
          <w:szCs w:val="28"/>
        </w:rPr>
        <w:t>Quản lý sản phẩm có thêm ,xóa ,sửa sản phẩm</w:t>
      </w:r>
    </w:p>
    <w:p w14:paraId="6EEEB48B" w14:textId="77777777" w:rsidR="002F747D" w:rsidRPr="00945218" w:rsidRDefault="002F747D" w:rsidP="002F747D">
      <w:pPr>
        <w:pStyle w:val="BodyText"/>
        <w:spacing w:after="120"/>
        <w:jc w:val="center"/>
        <w:rPr>
          <w:sz w:val="28"/>
          <w:szCs w:val="28"/>
        </w:rPr>
      </w:pPr>
      <w:r w:rsidRPr="00945218">
        <w:rPr>
          <w:noProof/>
          <w:sz w:val="28"/>
          <w:szCs w:val="28"/>
        </w:rPr>
        <w:drawing>
          <wp:inline distT="0" distB="0" distL="0" distR="0" wp14:anchorId="48014BB9" wp14:editId="74C2E513">
            <wp:extent cx="5332111" cy="2406098"/>
            <wp:effectExtent l="19050" t="19050" r="20955" b="13335"/>
            <wp:docPr id="98320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09161" name=""/>
                    <pic:cNvPicPr/>
                  </pic:nvPicPr>
                  <pic:blipFill rotWithShape="1">
                    <a:blip r:embed="rId41"/>
                    <a:srcRect l="15406" t="22509" r="1808"/>
                    <a:stretch/>
                  </pic:blipFill>
                  <pic:spPr bwMode="auto">
                    <a:xfrm>
                      <a:off x="0" y="0"/>
                      <a:ext cx="5344526" cy="2411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91383F" w14:textId="77777777" w:rsidR="002F747D" w:rsidRPr="00945218" w:rsidRDefault="002F747D" w:rsidP="002F747D">
      <w:pPr>
        <w:pStyle w:val="BodyText"/>
        <w:numPr>
          <w:ilvl w:val="0"/>
          <w:numId w:val="32"/>
        </w:numPr>
        <w:spacing w:after="120"/>
        <w:ind w:left="810" w:hanging="180"/>
        <w:rPr>
          <w:sz w:val="28"/>
          <w:szCs w:val="28"/>
        </w:rPr>
      </w:pPr>
      <w:r w:rsidRPr="00945218">
        <w:rPr>
          <w:sz w:val="28"/>
          <w:szCs w:val="28"/>
        </w:rPr>
        <w:lastRenderedPageBreak/>
        <w:t>Quản lý tài khoản nhân viên</w:t>
      </w:r>
    </w:p>
    <w:p w14:paraId="1C27BD8D" w14:textId="77777777" w:rsidR="002F747D" w:rsidRPr="00945218" w:rsidRDefault="002F747D" w:rsidP="002F747D">
      <w:pPr>
        <w:pStyle w:val="BodyText"/>
        <w:spacing w:after="120"/>
        <w:jc w:val="center"/>
        <w:rPr>
          <w:sz w:val="28"/>
          <w:szCs w:val="28"/>
        </w:rPr>
      </w:pPr>
      <w:r w:rsidRPr="00945218">
        <w:rPr>
          <w:noProof/>
          <w:sz w:val="28"/>
          <w:szCs w:val="28"/>
        </w:rPr>
        <w:drawing>
          <wp:inline distT="0" distB="0" distL="0" distR="0" wp14:anchorId="73DB072E" wp14:editId="34AF6486">
            <wp:extent cx="5760085" cy="1186815"/>
            <wp:effectExtent l="19050" t="19050" r="12065" b="13335"/>
            <wp:docPr id="164429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92237" name=""/>
                    <pic:cNvPicPr/>
                  </pic:nvPicPr>
                  <pic:blipFill>
                    <a:blip r:embed="rId42"/>
                    <a:stretch>
                      <a:fillRect/>
                    </a:stretch>
                  </pic:blipFill>
                  <pic:spPr>
                    <a:xfrm>
                      <a:off x="0" y="0"/>
                      <a:ext cx="5760085" cy="1186815"/>
                    </a:xfrm>
                    <a:prstGeom prst="rect">
                      <a:avLst/>
                    </a:prstGeom>
                    <a:ln>
                      <a:solidFill>
                        <a:schemeClr val="tx1"/>
                      </a:solidFill>
                    </a:ln>
                  </pic:spPr>
                </pic:pic>
              </a:graphicData>
            </a:graphic>
          </wp:inline>
        </w:drawing>
      </w:r>
    </w:p>
    <w:p w14:paraId="3B9F9CF2" w14:textId="77777777" w:rsidR="002F747D" w:rsidRPr="00945218" w:rsidRDefault="002F747D" w:rsidP="002F747D">
      <w:pPr>
        <w:pStyle w:val="BodyText"/>
        <w:spacing w:after="120"/>
        <w:jc w:val="center"/>
        <w:rPr>
          <w:sz w:val="28"/>
          <w:szCs w:val="28"/>
        </w:rPr>
      </w:pPr>
    </w:p>
    <w:p w14:paraId="7554B7C4" w14:textId="77777777" w:rsidR="002F747D" w:rsidRPr="00945218" w:rsidRDefault="002F747D" w:rsidP="002F747D">
      <w:pPr>
        <w:pStyle w:val="BodyText"/>
        <w:numPr>
          <w:ilvl w:val="0"/>
          <w:numId w:val="32"/>
        </w:numPr>
        <w:spacing w:after="120"/>
        <w:ind w:left="900" w:hanging="270"/>
        <w:rPr>
          <w:sz w:val="28"/>
          <w:szCs w:val="28"/>
        </w:rPr>
      </w:pPr>
      <w:r w:rsidRPr="00945218">
        <w:rPr>
          <w:sz w:val="28"/>
          <w:szCs w:val="28"/>
        </w:rPr>
        <w:t>Quản lý đơn hàng có thể xóa ,sửa trạng thái đơn hàng</w:t>
      </w:r>
    </w:p>
    <w:p w14:paraId="4E1AE1D3" w14:textId="77777777" w:rsidR="002F747D" w:rsidRPr="00945218" w:rsidRDefault="002F747D" w:rsidP="002F747D">
      <w:pPr>
        <w:pStyle w:val="BodyText"/>
        <w:spacing w:after="120"/>
        <w:rPr>
          <w:sz w:val="28"/>
          <w:szCs w:val="28"/>
        </w:rPr>
      </w:pPr>
      <w:r w:rsidRPr="00945218">
        <w:rPr>
          <w:noProof/>
          <w:sz w:val="28"/>
          <w:szCs w:val="28"/>
        </w:rPr>
        <w:drawing>
          <wp:inline distT="0" distB="0" distL="0" distR="0" wp14:anchorId="47B04969" wp14:editId="50FD2E17">
            <wp:extent cx="5760085" cy="1622425"/>
            <wp:effectExtent l="19050" t="19050" r="12065" b="15875"/>
            <wp:docPr id="30008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87806" name=""/>
                    <pic:cNvPicPr/>
                  </pic:nvPicPr>
                  <pic:blipFill>
                    <a:blip r:embed="rId43"/>
                    <a:stretch>
                      <a:fillRect/>
                    </a:stretch>
                  </pic:blipFill>
                  <pic:spPr>
                    <a:xfrm>
                      <a:off x="0" y="0"/>
                      <a:ext cx="5760085" cy="1622425"/>
                    </a:xfrm>
                    <a:prstGeom prst="rect">
                      <a:avLst/>
                    </a:prstGeom>
                    <a:ln>
                      <a:solidFill>
                        <a:schemeClr val="tx1"/>
                      </a:solidFill>
                    </a:ln>
                  </pic:spPr>
                </pic:pic>
              </a:graphicData>
            </a:graphic>
          </wp:inline>
        </w:drawing>
      </w:r>
    </w:p>
    <w:p w14:paraId="78562CCC" w14:textId="77777777" w:rsidR="002F747D" w:rsidRPr="00945218" w:rsidRDefault="002F747D" w:rsidP="002F747D">
      <w:pPr>
        <w:pStyle w:val="Heading1"/>
        <w:numPr>
          <w:ilvl w:val="0"/>
          <w:numId w:val="0"/>
        </w:numPr>
        <w:spacing w:before="120" w:after="120"/>
        <w:jc w:val="center"/>
        <w:rPr>
          <w:rFonts w:cs="Times New Roman"/>
          <w:color w:val="0D0D0D"/>
          <w:sz w:val="28"/>
          <w:szCs w:val="28"/>
        </w:rPr>
      </w:pPr>
      <w:bookmarkStart w:id="121" w:name="_Toc107956254"/>
      <w:bookmarkStart w:id="122" w:name="_Toc107957869"/>
      <w:bookmarkStart w:id="123" w:name="_Toc111120544"/>
      <w:bookmarkStart w:id="124" w:name="_Toc128797990"/>
      <w:bookmarkStart w:id="125" w:name="_Toc166689906"/>
      <w:r w:rsidRPr="00945218">
        <w:rPr>
          <w:rFonts w:cs="Times New Roman"/>
          <w:color w:val="0D0D0D"/>
          <w:sz w:val="28"/>
          <w:szCs w:val="28"/>
        </w:rPr>
        <w:lastRenderedPageBreak/>
        <w:t>KẾT LUẬN</w:t>
      </w:r>
      <w:r w:rsidRPr="00945218">
        <w:rPr>
          <w:rFonts w:cs="Times New Roman"/>
          <w:color w:val="FFFFFF" w:themeColor="background1"/>
          <w:sz w:val="28"/>
          <w:szCs w:val="28"/>
        </w:rPr>
        <w:t xml:space="preserve"> </w:t>
      </w:r>
      <w:r w:rsidRPr="00945218">
        <w:rPr>
          <w:rFonts w:cs="Times New Roman"/>
          <w:color w:val="0D0D0D"/>
          <w:sz w:val="28"/>
          <w:szCs w:val="28"/>
        </w:rPr>
        <w:t>VÀ HƯỚNG PHÁT</w:t>
      </w:r>
      <w:r w:rsidRPr="00945218">
        <w:rPr>
          <w:rFonts w:cs="Times New Roman"/>
          <w:color w:val="FFFFFF" w:themeColor="background1"/>
          <w:sz w:val="28"/>
          <w:szCs w:val="28"/>
        </w:rPr>
        <w:t xml:space="preserve"> </w:t>
      </w:r>
      <w:r w:rsidRPr="00945218">
        <w:rPr>
          <w:rFonts w:cs="Times New Roman"/>
          <w:color w:val="0D0D0D"/>
          <w:sz w:val="28"/>
          <w:szCs w:val="28"/>
        </w:rPr>
        <w:t>TRIỂN</w:t>
      </w:r>
      <w:bookmarkEnd w:id="121"/>
      <w:bookmarkEnd w:id="122"/>
      <w:bookmarkEnd w:id="123"/>
      <w:bookmarkEnd w:id="124"/>
      <w:bookmarkEnd w:id="125"/>
    </w:p>
    <w:p w14:paraId="1D018373" w14:textId="77777777" w:rsidR="002F747D" w:rsidRPr="00945218" w:rsidRDefault="002F747D" w:rsidP="002F747D">
      <w:pPr>
        <w:spacing w:before="120" w:after="120" w:line="360" w:lineRule="auto"/>
        <w:ind w:firstLine="720"/>
        <w:jc w:val="both"/>
        <w:rPr>
          <w:sz w:val="28"/>
          <w:szCs w:val="28"/>
          <w:lang w:val="vi-VN"/>
        </w:rPr>
      </w:pPr>
      <w:r w:rsidRPr="00945218">
        <w:rPr>
          <w:sz w:val="28"/>
          <w:szCs w:val="28"/>
        </w:rPr>
        <w:t>Sau một thời</w:t>
      </w:r>
      <w:r w:rsidRPr="00945218">
        <w:rPr>
          <w:color w:val="FFFFFF" w:themeColor="background1"/>
          <w:sz w:val="28"/>
          <w:szCs w:val="28"/>
        </w:rPr>
        <w:t>a</w:t>
      </w:r>
      <w:r w:rsidRPr="00945218">
        <w:rPr>
          <w:sz w:val="28"/>
          <w:szCs w:val="28"/>
        </w:rPr>
        <w:t>gian tìm hiểu và nghiên cứu, bản thân em</w:t>
      </w:r>
      <w:r w:rsidRPr="00945218">
        <w:rPr>
          <w:color w:val="FFFFFF" w:themeColor="background1"/>
          <w:sz w:val="28"/>
          <w:szCs w:val="28"/>
        </w:rPr>
        <w:t>a</w:t>
      </w:r>
      <w:r w:rsidRPr="00945218">
        <w:rPr>
          <w:sz w:val="28"/>
          <w:szCs w:val="28"/>
        </w:rPr>
        <w:t>đã xây dựng được một Website bán hàng điện tử máy tính với các chức năng cơ bản. Website giới</w:t>
      </w:r>
      <w:r w:rsidRPr="00945218">
        <w:rPr>
          <w:color w:val="FFFFFF" w:themeColor="background1"/>
          <w:sz w:val="28"/>
          <w:szCs w:val="28"/>
        </w:rPr>
        <w:t>a</w:t>
      </w:r>
      <w:r w:rsidRPr="00945218">
        <w:rPr>
          <w:sz w:val="28"/>
          <w:szCs w:val="28"/>
        </w:rPr>
        <w:t>thiệu thông tin về các loại mặt</w:t>
      </w:r>
      <w:r w:rsidRPr="00945218">
        <w:rPr>
          <w:color w:val="FFFFFF" w:themeColor="background1"/>
          <w:sz w:val="28"/>
          <w:szCs w:val="28"/>
        </w:rPr>
        <w:t xml:space="preserve"> </w:t>
      </w:r>
      <w:r w:rsidRPr="00945218">
        <w:rPr>
          <w:sz w:val="28"/>
          <w:szCs w:val="28"/>
        </w:rPr>
        <w:t xml:space="preserve">hàng máy tính, các mẫu mã đẹp, uy </w:t>
      </w:r>
      <w:r w:rsidRPr="00945218">
        <w:rPr>
          <w:sz w:val="28"/>
          <w:szCs w:val="28"/>
          <w:lang w:val="vi-VN"/>
        </w:rPr>
        <w:t>tín.</w:t>
      </w:r>
    </w:p>
    <w:p w14:paraId="5E1C97A3" w14:textId="77777777" w:rsidR="002F747D" w:rsidRPr="00945218" w:rsidRDefault="002F747D" w:rsidP="002F747D">
      <w:pPr>
        <w:spacing w:before="120" w:after="120" w:line="360" w:lineRule="auto"/>
        <w:ind w:firstLine="720"/>
        <w:jc w:val="both"/>
        <w:rPr>
          <w:sz w:val="28"/>
          <w:szCs w:val="28"/>
        </w:rPr>
      </w:pPr>
      <w:r w:rsidRPr="00945218">
        <w:rPr>
          <w:sz w:val="28"/>
          <w:szCs w:val="28"/>
        </w:rPr>
        <w:t xml:space="preserve"> Website cho</w:t>
      </w:r>
      <w:r w:rsidRPr="00945218">
        <w:rPr>
          <w:color w:val="FFFFFF" w:themeColor="background1"/>
          <w:sz w:val="28"/>
          <w:szCs w:val="28"/>
        </w:rPr>
        <w:t>a</w:t>
      </w:r>
      <w:r w:rsidRPr="00945218">
        <w:rPr>
          <w:sz w:val="28"/>
          <w:szCs w:val="28"/>
        </w:rPr>
        <w:t xml:space="preserve">phép </w:t>
      </w:r>
      <w:r w:rsidRPr="00945218">
        <w:rPr>
          <w:sz w:val="28"/>
          <w:szCs w:val="28"/>
          <w:lang w:val="vi-VN"/>
        </w:rPr>
        <w:t>người dùng</w:t>
      </w:r>
      <w:r w:rsidRPr="00945218">
        <w:rPr>
          <w:sz w:val="28"/>
          <w:szCs w:val="28"/>
        </w:rPr>
        <w:t xml:space="preserve"> có thể mua</w:t>
      </w:r>
      <w:r w:rsidRPr="00945218">
        <w:rPr>
          <w:color w:val="FFFFFF" w:themeColor="background1"/>
          <w:sz w:val="28"/>
          <w:szCs w:val="28"/>
        </w:rPr>
        <w:t>a</w:t>
      </w:r>
      <w:r w:rsidRPr="00945218">
        <w:rPr>
          <w:sz w:val="28"/>
          <w:szCs w:val="28"/>
        </w:rPr>
        <w:t xml:space="preserve">hàng và xem sản phẩm mà không cần đăng nhập, </w:t>
      </w:r>
      <w:r w:rsidRPr="00945218">
        <w:rPr>
          <w:sz w:val="28"/>
          <w:szCs w:val="28"/>
          <w:lang w:val="vi-VN"/>
        </w:rPr>
        <w:t>người dùng</w:t>
      </w:r>
      <w:r w:rsidRPr="00945218">
        <w:rPr>
          <w:sz w:val="28"/>
          <w:szCs w:val="28"/>
        </w:rPr>
        <w:t xml:space="preserve"> có thể mua các loại sản phẩm một cách dễ dàng và thuận tiện. Website cung cấp cho admin một trang giao diện </w:t>
      </w:r>
      <w:r w:rsidRPr="00945218">
        <w:rPr>
          <w:sz w:val="28"/>
          <w:szCs w:val="28"/>
          <w:lang w:val="vi-VN"/>
        </w:rPr>
        <w:t>bắt</w:t>
      </w:r>
      <w:r w:rsidRPr="00945218">
        <w:rPr>
          <w:color w:val="FFFFFF" w:themeColor="background1"/>
          <w:sz w:val="28"/>
          <w:szCs w:val="28"/>
        </w:rPr>
        <w:t>a</w:t>
      </w:r>
      <w:r w:rsidRPr="00945218">
        <w:rPr>
          <w:sz w:val="28"/>
          <w:szCs w:val="28"/>
          <w:lang w:val="vi-VN"/>
        </w:rPr>
        <w:t>mắt, tối giản</w:t>
      </w:r>
      <w:r w:rsidRPr="00945218">
        <w:rPr>
          <w:sz w:val="28"/>
          <w:szCs w:val="28"/>
        </w:rPr>
        <w:t xml:space="preserve"> và dễ quản lý được các mục như thông tin dịch vụ, thương hiệu, loại hình</w:t>
      </w:r>
      <w:r w:rsidRPr="00945218">
        <w:rPr>
          <w:color w:val="FFFFFF" w:themeColor="background1"/>
          <w:sz w:val="28"/>
          <w:szCs w:val="28"/>
        </w:rPr>
        <w:t>a</w:t>
      </w:r>
      <w:r w:rsidRPr="00945218">
        <w:rPr>
          <w:sz w:val="28"/>
          <w:szCs w:val="28"/>
        </w:rPr>
        <w:t xml:space="preserve">mặt hàng, kiến thức và tin tức. </w:t>
      </w:r>
    </w:p>
    <w:p w14:paraId="09F21F49" w14:textId="77777777" w:rsidR="002F747D" w:rsidRPr="00945218" w:rsidRDefault="002F747D" w:rsidP="002F747D">
      <w:pPr>
        <w:spacing w:before="120" w:after="120" w:line="360" w:lineRule="auto"/>
        <w:ind w:firstLine="720"/>
        <w:jc w:val="both"/>
        <w:rPr>
          <w:sz w:val="28"/>
          <w:szCs w:val="28"/>
        </w:rPr>
      </w:pPr>
      <w:r w:rsidRPr="00945218">
        <w:rPr>
          <w:sz w:val="28"/>
          <w:szCs w:val="28"/>
        </w:rPr>
        <w:t>Qua việc tự tìm hiểu và xây dựng website, cùng với sự hướng</w:t>
      </w:r>
      <w:r w:rsidRPr="00945218">
        <w:rPr>
          <w:color w:val="FFFFFF" w:themeColor="background1"/>
          <w:sz w:val="28"/>
          <w:szCs w:val="28"/>
        </w:rPr>
        <w:t>a</w:t>
      </w:r>
      <w:r w:rsidRPr="00945218">
        <w:rPr>
          <w:sz w:val="28"/>
          <w:szCs w:val="28"/>
        </w:rPr>
        <w:t xml:space="preserve">dẫn chỉ bảo của thầy giáo hướng dẫn. Em đã </w:t>
      </w:r>
      <w:r w:rsidRPr="00945218">
        <w:rPr>
          <w:sz w:val="28"/>
          <w:szCs w:val="28"/>
          <w:lang w:val="vi-VN"/>
        </w:rPr>
        <w:t xml:space="preserve">tiếp thu </w:t>
      </w:r>
      <w:r w:rsidRPr="00945218">
        <w:rPr>
          <w:sz w:val="28"/>
          <w:szCs w:val="28"/>
        </w:rPr>
        <w:t>được nhiều kiến thức mới hơn như công nghệ PHP/MySQL, và cách triển khai một dự án website. Hiểu được quy trình nghiệp vụ khi làm một website bán hàng, đưa thông tin trên mạng. Tuy nhiên, hệ thống website bán hàng điện tử máy tính</w:t>
      </w:r>
      <w:r w:rsidRPr="00945218">
        <w:rPr>
          <w:color w:val="FFFFFF" w:themeColor="background1"/>
          <w:sz w:val="28"/>
          <w:szCs w:val="28"/>
        </w:rPr>
        <w:t>a</w:t>
      </w:r>
      <w:r w:rsidRPr="00945218">
        <w:rPr>
          <w:sz w:val="28"/>
          <w:szCs w:val="28"/>
        </w:rPr>
        <w:t>của em chưa cho phép khách</w:t>
      </w:r>
      <w:r w:rsidRPr="00945218">
        <w:rPr>
          <w:color w:val="FFFFFF" w:themeColor="background1"/>
          <w:sz w:val="28"/>
          <w:szCs w:val="28"/>
        </w:rPr>
        <w:t>a</w:t>
      </w:r>
      <w:r w:rsidRPr="00945218">
        <w:rPr>
          <w:sz w:val="28"/>
          <w:szCs w:val="28"/>
        </w:rPr>
        <w:t xml:space="preserve">hàng thanh toán trực tuyến được, vẫn còn một số thủ tục thanh toán thủ công. Hệ thống chưa có các trợ giúp ngữ cảnh cho người dùng cấu hình tạo mới website. </w:t>
      </w:r>
      <w:r w:rsidRPr="00945218">
        <w:rPr>
          <w:sz w:val="28"/>
          <w:szCs w:val="28"/>
          <w:lang w:val="vi-VN"/>
        </w:rPr>
        <w:t>Bên cạnh</w:t>
      </w:r>
      <w:r w:rsidRPr="00945218">
        <w:rPr>
          <w:color w:val="FFFFFF" w:themeColor="background1"/>
          <w:sz w:val="28"/>
          <w:szCs w:val="28"/>
        </w:rPr>
        <w:t>a</w:t>
      </w:r>
      <w:r w:rsidRPr="00945218">
        <w:rPr>
          <w:sz w:val="28"/>
          <w:szCs w:val="28"/>
          <w:lang w:val="vi-VN"/>
        </w:rPr>
        <w:t xml:space="preserve">đó còn một </w:t>
      </w:r>
      <w:r w:rsidRPr="00945218">
        <w:rPr>
          <w:sz w:val="28"/>
          <w:szCs w:val="28"/>
        </w:rPr>
        <w:t>số chức năng vẫn</w:t>
      </w:r>
      <w:r w:rsidRPr="00945218">
        <w:rPr>
          <w:sz w:val="28"/>
          <w:szCs w:val="28"/>
          <w:lang w:val="vi-VN"/>
        </w:rPr>
        <w:t xml:space="preserve"> </w:t>
      </w:r>
      <w:r w:rsidRPr="00945218">
        <w:rPr>
          <w:sz w:val="28"/>
          <w:szCs w:val="28"/>
        </w:rPr>
        <w:t>chưa hoàn thiện và chưa đúng với mong muốn của đã đặt ra. Cách thiết kế giao diện, màu sắc vẫn chưa được chuyên nghiệp. Một số chỗ vẫn còn chưa đúng và dư thừa … Vì công nghệ PHP/MySQL còn khá mới lạ với em nên một số</w:t>
      </w:r>
      <w:r w:rsidRPr="00945218">
        <w:rPr>
          <w:color w:val="FFFFFF" w:themeColor="background1"/>
          <w:sz w:val="28"/>
          <w:szCs w:val="28"/>
        </w:rPr>
        <w:t>a</w:t>
      </w:r>
      <w:r w:rsidRPr="00945218">
        <w:rPr>
          <w:sz w:val="28"/>
          <w:szCs w:val="28"/>
        </w:rPr>
        <w:t xml:space="preserve">chức năng của hệ thống vẫn còn lỗi và một số khác vẫn chưa được hiện thực. </w:t>
      </w:r>
    </w:p>
    <w:p w14:paraId="28A6E98B" w14:textId="77777777" w:rsidR="002F747D" w:rsidRPr="00945218" w:rsidRDefault="002F747D" w:rsidP="002F747D">
      <w:pPr>
        <w:spacing w:before="120" w:after="120" w:line="360" w:lineRule="auto"/>
        <w:ind w:firstLine="720"/>
        <w:jc w:val="both"/>
        <w:rPr>
          <w:sz w:val="28"/>
          <w:szCs w:val="28"/>
        </w:rPr>
      </w:pPr>
      <w:r w:rsidRPr="00945218">
        <w:rPr>
          <w:sz w:val="28"/>
          <w:szCs w:val="28"/>
        </w:rPr>
        <w:t>Sau khi nghiên cứu</w:t>
      </w:r>
      <w:r w:rsidRPr="00945218">
        <w:rPr>
          <w:color w:val="FFFFFF" w:themeColor="background1"/>
          <w:sz w:val="28"/>
          <w:szCs w:val="28"/>
        </w:rPr>
        <w:t>a</w:t>
      </w:r>
      <w:r w:rsidRPr="00945218">
        <w:rPr>
          <w:sz w:val="28"/>
          <w:szCs w:val="28"/>
        </w:rPr>
        <w:t xml:space="preserve">và thực hiện đề tài, em đã vạch ra được hướng phát triển tiếp theo của đề tài như sau: </w:t>
      </w:r>
    </w:p>
    <w:p w14:paraId="265A51EA" w14:textId="77777777" w:rsidR="002F747D" w:rsidRPr="00945218" w:rsidRDefault="002F747D" w:rsidP="002F747D">
      <w:pPr>
        <w:pStyle w:val="ListParagraph"/>
        <w:widowControl w:val="0"/>
        <w:numPr>
          <w:ilvl w:val="0"/>
          <w:numId w:val="35"/>
        </w:numPr>
        <w:autoSpaceDE w:val="0"/>
        <w:autoSpaceDN w:val="0"/>
        <w:spacing w:before="120" w:after="120" w:line="360" w:lineRule="auto"/>
        <w:ind w:left="0" w:hanging="218"/>
        <w:contextualSpacing w:val="0"/>
        <w:rPr>
          <w:b/>
          <w:bCs/>
          <w:sz w:val="28"/>
          <w:szCs w:val="28"/>
          <w:lang w:val="vi-VN"/>
        </w:rPr>
      </w:pPr>
      <w:bookmarkStart w:id="126" w:name="_Toc312424874"/>
      <w:bookmarkStart w:id="127" w:name="_Toc419271730"/>
      <w:bookmarkStart w:id="128" w:name="_Toc469067714"/>
      <w:bookmarkStart w:id="129" w:name="_Toc8074608"/>
      <w:r w:rsidRPr="00945218">
        <w:rPr>
          <w:b/>
          <w:bCs/>
          <w:sz w:val="28"/>
          <w:szCs w:val="28"/>
        </w:rPr>
        <w:t>Kết quả đạt</w:t>
      </w:r>
      <w:r w:rsidRPr="00945218">
        <w:rPr>
          <w:b/>
          <w:bCs/>
          <w:color w:val="FFFFFF" w:themeColor="background1"/>
          <w:sz w:val="28"/>
          <w:szCs w:val="28"/>
        </w:rPr>
        <w:t>a</w:t>
      </w:r>
      <w:r w:rsidRPr="00945218">
        <w:rPr>
          <w:b/>
          <w:bCs/>
          <w:sz w:val="28"/>
          <w:szCs w:val="28"/>
        </w:rPr>
        <w:t>được của đề tài</w:t>
      </w:r>
      <w:bookmarkEnd w:id="126"/>
      <w:bookmarkEnd w:id="127"/>
      <w:bookmarkEnd w:id="128"/>
      <w:bookmarkEnd w:id="129"/>
    </w:p>
    <w:p w14:paraId="72053E5E" w14:textId="77777777" w:rsidR="002F747D" w:rsidRPr="00945218" w:rsidRDefault="002F747D" w:rsidP="002F747D">
      <w:pPr>
        <w:pStyle w:val="ListParagraph"/>
        <w:widowControl w:val="0"/>
        <w:numPr>
          <w:ilvl w:val="1"/>
          <w:numId w:val="34"/>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Đã tạo ra một website</w:t>
      </w:r>
      <w:r w:rsidRPr="00945218">
        <w:rPr>
          <w:color w:val="FFFFFF" w:themeColor="background1"/>
          <w:sz w:val="28"/>
          <w:szCs w:val="28"/>
          <w:lang w:val="vi-VN" w:eastAsia="x-none"/>
        </w:rPr>
        <w:t>a</w:t>
      </w:r>
      <w:r w:rsidRPr="00945218">
        <w:rPr>
          <w:sz w:val="28"/>
          <w:szCs w:val="28"/>
          <w:lang w:val="vi-VN" w:eastAsia="x-none"/>
        </w:rPr>
        <w:t>bán hàng đơn giản.</w:t>
      </w:r>
    </w:p>
    <w:p w14:paraId="4E369D79" w14:textId="77777777" w:rsidR="002F747D" w:rsidRPr="00945218" w:rsidRDefault="002F747D" w:rsidP="002F747D">
      <w:pPr>
        <w:pStyle w:val="ListParagraph"/>
        <w:widowControl w:val="0"/>
        <w:numPr>
          <w:ilvl w:val="1"/>
          <w:numId w:val="34"/>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lastRenderedPageBreak/>
        <w:t>Hiển thị sản phẩm theo từng loại sản phẩm.</w:t>
      </w:r>
    </w:p>
    <w:p w14:paraId="20441894" w14:textId="77777777" w:rsidR="002F747D" w:rsidRPr="00945218" w:rsidRDefault="002F747D" w:rsidP="002F747D">
      <w:pPr>
        <w:pStyle w:val="ListParagraph"/>
        <w:widowControl w:val="0"/>
        <w:numPr>
          <w:ilvl w:val="1"/>
          <w:numId w:val="34"/>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Xây dựng được chức năng tìm</w:t>
      </w:r>
      <w:r w:rsidRPr="00945218">
        <w:rPr>
          <w:color w:val="FFFFFF" w:themeColor="background1"/>
          <w:sz w:val="28"/>
          <w:szCs w:val="28"/>
          <w:lang w:val="vi-VN" w:eastAsia="x-none"/>
        </w:rPr>
        <w:t>a</w:t>
      </w:r>
      <w:r w:rsidRPr="00945218">
        <w:rPr>
          <w:sz w:val="28"/>
          <w:szCs w:val="28"/>
          <w:lang w:val="vi-VN" w:eastAsia="x-none"/>
        </w:rPr>
        <w:t>kiếm sản phẩm cho khách hàng.</w:t>
      </w:r>
    </w:p>
    <w:p w14:paraId="6F6FB5A3" w14:textId="77777777" w:rsidR="002F747D" w:rsidRPr="00945218" w:rsidRDefault="002F747D" w:rsidP="002F747D">
      <w:pPr>
        <w:pStyle w:val="ListParagraph"/>
        <w:widowControl w:val="0"/>
        <w:numPr>
          <w:ilvl w:val="1"/>
          <w:numId w:val="34"/>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 xml:space="preserve">Quản lý </w:t>
      </w:r>
      <w:r w:rsidRPr="00945218">
        <w:rPr>
          <w:sz w:val="28"/>
          <w:szCs w:val="28"/>
          <w:lang w:eastAsia="x-none"/>
        </w:rPr>
        <w:t>sản</w:t>
      </w:r>
      <w:r w:rsidRPr="00945218">
        <w:rPr>
          <w:color w:val="FFFFFF" w:themeColor="background1"/>
          <w:sz w:val="28"/>
          <w:szCs w:val="28"/>
          <w:lang w:eastAsia="x-none"/>
        </w:rPr>
        <w:t>a</w:t>
      </w:r>
      <w:r w:rsidRPr="00945218">
        <w:rPr>
          <w:sz w:val="28"/>
          <w:szCs w:val="28"/>
          <w:lang w:eastAsia="x-none"/>
        </w:rPr>
        <w:t>phẩm</w:t>
      </w:r>
      <w:r w:rsidRPr="00945218">
        <w:rPr>
          <w:sz w:val="28"/>
          <w:szCs w:val="28"/>
          <w:lang w:val="vi-VN" w:eastAsia="x-none"/>
        </w:rPr>
        <w:t>.</w:t>
      </w:r>
    </w:p>
    <w:p w14:paraId="2B98202F" w14:textId="77777777" w:rsidR="002F747D" w:rsidRPr="00945218" w:rsidRDefault="002F747D" w:rsidP="002F747D">
      <w:pPr>
        <w:pStyle w:val="ListParagraph"/>
        <w:widowControl w:val="0"/>
        <w:numPr>
          <w:ilvl w:val="1"/>
          <w:numId w:val="34"/>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Quản lý</w:t>
      </w:r>
      <w:r w:rsidRPr="00945218">
        <w:rPr>
          <w:color w:val="FFFFFF" w:themeColor="background1"/>
          <w:sz w:val="28"/>
          <w:szCs w:val="28"/>
          <w:lang w:eastAsia="x-none"/>
        </w:rPr>
        <w:t>a</w:t>
      </w:r>
      <w:r w:rsidRPr="00945218">
        <w:rPr>
          <w:sz w:val="28"/>
          <w:szCs w:val="28"/>
          <w:lang w:eastAsia="x-none"/>
        </w:rPr>
        <w:t>đơn hàng</w:t>
      </w:r>
      <w:r w:rsidRPr="00945218">
        <w:rPr>
          <w:sz w:val="28"/>
          <w:szCs w:val="28"/>
          <w:lang w:val="vi-VN" w:eastAsia="x-none"/>
        </w:rPr>
        <w:t>.</w:t>
      </w:r>
    </w:p>
    <w:p w14:paraId="06176932" w14:textId="77777777" w:rsidR="002F747D" w:rsidRPr="00945218" w:rsidRDefault="002F747D" w:rsidP="002F747D">
      <w:pPr>
        <w:pStyle w:val="ListParagraph"/>
        <w:widowControl w:val="0"/>
        <w:numPr>
          <w:ilvl w:val="1"/>
          <w:numId w:val="34"/>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Quản</w:t>
      </w:r>
      <w:r w:rsidRPr="00945218">
        <w:rPr>
          <w:color w:val="FFFFFF" w:themeColor="background1"/>
          <w:sz w:val="28"/>
          <w:szCs w:val="28"/>
          <w:lang w:eastAsia="x-none"/>
        </w:rPr>
        <w:t>a</w:t>
      </w:r>
      <w:r w:rsidRPr="00945218">
        <w:rPr>
          <w:sz w:val="28"/>
          <w:szCs w:val="28"/>
          <w:lang w:val="vi-VN" w:eastAsia="x-none"/>
        </w:rPr>
        <w:t xml:space="preserve">lý </w:t>
      </w:r>
      <w:r w:rsidRPr="00945218">
        <w:rPr>
          <w:sz w:val="28"/>
          <w:szCs w:val="28"/>
          <w:lang w:eastAsia="x-none"/>
        </w:rPr>
        <w:t>nhân viên</w:t>
      </w:r>
      <w:r w:rsidRPr="00945218">
        <w:rPr>
          <w:sz w:val="28"/>
          <w:szCs w:val="28"/>
          <w:lang w:val="vi-VN" w:eastAsia="x-none"/>
        </w:rPr>
        <w:t>.</w:t>
      </w:r>
    </w:p>
    <w:p w14:paraId="4B2B4688" w14:textId="77777777" w:rsidR="002F747D" w:rsidRPr="00945218" w:rsidRDefault="002F747D" w:rsidP="002F747D">
      <w:pPr>
        <w:pStyle w:val="ListParagraph"/>
        <w:widowControl w:val="0"/>
        <w:numPr>
          <w:ilvl w:val="0"/>
          <w:numId w:val="35"/>
        </w:numPr>
        <w:autoSpaceDE w:val="0"/>
        <w:autoSpaceDN w:val="0"/>
        <w:spacing w:before="120" w:after="120" w:line="360" w:lineRule="auto"/>
        <w:ind w:left="0" w:hanging="218"/>
        <w:contextualSpacing w:val="0"/>
        <w:rPr>
          <w:b/>
          <w:bCs/>
          <w:sz w:val="28"/>
          <w:szCs w:val="28"/>
          <w:lang w:val="vi-VN" w:eastAsia="x-none"/>
        </w:rPr>
      </w:pPr>
      <w:bookmarkStart w:id="130" w:name="_Toc312424875"/>
      <w:bookmarkStart w:id="131" w:name="_Toc419271731"/>
      <w:bookmarkStart w:id="132" w:name="_Toc469067715"/>
      <w:bookmarkStart w:id="133" w:name="_Toc8074609"/>
      <w:r w:rsidRPr="00945218">
        <w:rPr>
          <w:b/>
          <w:bCs/>
          <w:sz w:val="28"/>
          <w:szCs w:val="28"/>
        </w:rPr>
        <w:t>Hạn chế của đề tài</w:t>
      </w:r>
      <w:bookmarkEnd w:id="130"/>
      <w:bookmarkEnd w:id="131"/>
      <w:bookmarkEnd w:id="132"/>
      <w:bookmarkEnd w:id="133"/>
    </w:p>
    <w:p w14:paraId="563D9F0E" w14:textId="77777777" w:rsidR="002F747D" w:rsidRPr="00945218" w:rsidRDefault="002F747D" w:rsidP="002F747D">
      <w:pPr>
        <w:pStyle w:val="ListParagraph"/>
        <w:widowControl w:val="0"/>
        <w:numPr>
          <w:ilvl w:val="0"/>
          <w:numId w:val="36"/>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Có ít kinh nghiệm trong</w:t>
      </w:r>
      <w:r w:rsidRPr="00945218">
        <w:rPr>
          <w:color w:val="FFFFFF" w:themeColor="background1"/>
          <w:sz w:val="28"/>
          <w:szCs w:val="28"/>
          <w:lang w:eastAsia="x-none"/>
        </w:rPr>
        <w:t>a</w:t>
      </w:r>
      <w:r w:rsidRPr="00945218">
        <w:rPr>
          <w:sz w:val="28"/>
          <w:szCs w:val="28"/>
          <w:lang w:val="vi-VN" w:eastAsia="x-none"/>
        </w:rPr>
        <w:t>thiết kế</w:t>
      </w:r>
      <w:r w:rsidRPr="00945218">
        <w:rPr>
          <w:color w:val="FFFFFF" w:themeColor="background1"/>
          <w:sz w:val="28"/>
          <w:szCs w:val="28"/>
          <w:lang w:val="vi-VN" w:eastAsia="x-none"/>
        </w:rPr>
        <w:t>a</w:t>
      </w:r>
      <w:r w:rsidRPr="00945218">
        <w:rPr>
          <w:sz w:val="28"/>
          <w:szCs w:val="28"/>
          <w:lang w:val="vi-VN" w:eastAsia="x-none"/>
        </w:rPr>
        <w:t xml:space="preserve">và xây dựng website </w:t>
      </w:r>
    </w:p>
    <w:p w14:paraId="150BB926" w14:textId="77777777" w:rsidR="002F747D" w:rsidRPr="00945218" w:rsidRDefault="002F747D" w:rsidP="002F747D">
      <w:pPr>
        <w:pStyle w:val="ListParagraph"/>
        <w:widowControl w:val="0"/>
        <w:numPr>
          <w:ilvl w:val="0"/>
          <w:numId w:val="36"/>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Các chức năng quản lý</w:t>
      </w:r>
      <w:r w:rsidRPr="00945218">
        <w:rPr>
          <w:color w:val="FFFFFF" w:themeColor="background1"/>
          <w:sz w:val="28"/>
          <w:szCs w:val="28"/>
          <w:lang w:eastAsia="x-none"/>
        </w:rPr>
        <w:t>a</w:t>
      </w:r>
      <w:r w:rsidRPr="00945218">
        <w:rPr>
          <w:sz w:val="28"/>
          <w:szCs w:val="28"/>
          <w:lang w:val="vi-VN" w:eastAsia="x-none"/>
        </w:rPr>
        <w:t xml:space="preserve">còn sơ xài, chưa được tối ưu </w:t>
      </w:r>
    </w:p>
    <w:p w14:paraId="7DCAB134" w14:textId="77777777" w:rsidR="002F747D" w:rsidRPr="00945218" w:rsidRDefault="002F747D" w:rsidP="002F747D">
      <w:pPr>
        <w:pStyle w:val="ListParagraph"/>
        <w:widowControl w:val="0"/>
        <w:numPr>
          <w:ilvl w:val="0"/>
          <w:numId w:val="36"/>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Tốc độ hoàn thành</w:t>
      </w:r>
      <w:r w:rsidRPr="00945218">
        <w:rPr>
          <w:color w:val="FFFFFF" w:themeColor="background1"/>
          <w:sz w:val="28"/>
          <w:szCs w:val="28"/>
          <w:lang w:eastAsia="x-none"/>
        </w:rPr>
        <w:t>a</w:t>
      </w:r>
      <w:r w:rsidRPr="00945218">
        <w:rPr>
          <w:sz w:val="28"/>
          <w:szCs w:val="28"/>
          <w:lang w:val="vi-VN" w:eastAsia="x-none"/>
        </w:rPr>
        <w:t>website còn chậm so với mục tiêu đề ra ban đầu</w:t>
      </w:r>
    </w:p>
    <w:p w14:paraId="63FD2641" w14:textId="77777777" w:rsidR="002F747D" w:rsidRPr="00945218" w:rsidRDefault="002F747D" w:rsidP="002F747D">
      <w:pPr>
        <w:pStyle w:val="ListParagraph"/>
        <w:widowControl w:val="0"/>
        <w:numPr>
          <w:ilvl w:val="0"/>
          <w:numId w:val="35"/>
        </w:numPr>
        <w:autoSpaceDE w:val="0"/>
        <w:autoSpaceDN w:val="0"/>
        <w:spacing w:before="120" w:after="120" w:line="360" w:lineRule="auto"/>
        <w:ind w:left="0" w:hanging="218"/>
        <w:contextualSpacing w:val="0"/>
        <w:rPr>
          <w:b/>
          <w:bCs/>
          <w:sz w:val="28"/>
          <w:szCs w:val="28"/>
          <w:lang w:val="vi-VN" w:eastAsia="x-none"/>
        </w:rPr>
      </w:pPr>
      <w:bookmarkStart w:id="134" w:name="_Toc419271732"/>
      <w:bookmarkStart w:id="135" w:name="_Toc469067716"/>
      <w:bookmarkStart w:id="136" w:name="_Toc8074610"/>
      <w:r w:rsidRPr="00945218">
        <w:rPr>
          <w:b/>
          <w:bCs/>
          <w:sz w:val="28"/>
          <w:szCs w:val="28"/>
        </w:rPr>
        <w:t>Hướng phát triển</w:t>
      </w:r>
      <w:r w:rsidRPr="00945218">
        <w:rPr>
          <w:b/>
          <w:bCs/>
          <w:color w:val="FFFFFF" w:themeColor="background1"/>
          <w:sz w:val="28"/>
          <w:szCs w:val="28"/>
        </w:rPr>
        <w:t xml:space="preserve"> </w:t>
      </w:r>
      <w:r w:rsidRPr="00945218">
        <w:rPr>
          <w:b/>
          <w:bCs/>
          <w:sz w:val="28"/>
          <w:szCs w:val="28"/>
        </w:rPr>
        <w:t>của đề tài</w:t>
      </w:r>
      <w:bookmarkEnd w:id="134"/>
      <w:bookmarkEnd w:id="135"/>
      <w:bookmarkEnd w:id="136"/>
    </w:p>
    <w:p w14:paraId="01B169F4" w14:textId="77777777" w:rsidR="002F747D" w:rsidRPr="00945218" w:rsidRDefault="002F747D" w:rsidP="002F747D">
      <w:pPr>
        <w:pStyle w:val="ListParagraph"/>
        <w:widowControl w:val="0"/>
        <w:numPr>
          <w:ilvl w:val="0"/>
          <w:numId w:val="37"/>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Phát triển các thông</w:t>
      </w:r>
      <w:r w:rsidRPr="00945218">
        <w:rPr>
          <w:color w:val="FFFFFF" w:themeColor="background1"/>
          <w:sz w:val="28"/>
          <w:szCs w:val="28"/>
          <w:lang w:eastAsia="x-none"/>
        </w:rPr>
        <w:t>a</w:t>
      </w:r>
      <w:r w:rsidRPr="00945218">
        <w:rPr>
          <w:sz w:val="28"/>
          <w:szCs w:val="28"/>
          <w:lang w:val="vi-VN" w:eastAsia="x-none"/>
        </w:rPr>
        <w:t>báo phản hồi từ hệ thống tới người dùng.</w:t>
      </w:r>
    </w:p>
    <w:p w14:paraId="0E3A5D0E" w14:textId="77777777" w:rsidR="002F747D" w:rsidRPr="00945218" w:rsidRDefault="002F747D" w:rsidP="002F747D">
      <w:pPr>
        <w:pStyle w:val="ListParagraph"/>
        <w:widowControl w:val="0"/>
        <w:numPr>
          <w:ilvl w:val="0"/>
          <w:numId w:val="37"/>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Tạo thêm các hiệu ứng</w:t>
      </w:r>
      <w:r w:rsidRPr="00945218">
        <w:rPr>
          <w:color w:val="FFFFFF" w:themeColor="background1"/>
          <w:sz w:val="28"/>
          <w:szCs w:val="28"/>
          <w:lang w:eastAsia="x-none"/>
        </w:rPr>
        <w:t>a</w:t>
      </w:r>
      <w:r w:rsidRPr="00945218">
        <w:rPr>
          <w:sz w:val="28"/>
          <w:szCs w:val="28"/>
          <w:lang w:val="vi-VN" w:eastAsia="x-none"/>
        </w:rPr>
        <w:t>để giao diện có thể giao diện đẹp mắt hơn.</w:t>
      </w:r>
    </w:p>
    <w:p w14:paraId="7010AA64" w14:textId="77777777" w:rsidR="002F747D" w:rsidRPr="00945218" w:rsidRDefault="002F747D" w:rsidP="002F747D">
      <w:pPr>
        <w:pStyle w:val="ListParagraph"/>
        <w:widowControl w:val="0"/>
        <w:numPr>
          <w:ilvl w:val="0"/>
          <w:numId w:val="37"/>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Hoàn thiện nốt các chức năng trong phần quản lý</w:t>
      </w:r>
    </w:p>
    <w:p w14:paraId="4A65BA09" w14:textId="77777777" w:rsidR="002F747D" w:rsidRPr="00945218" w:rsidRDefault="002F747D" w:rsidP="002F747D">
      <w:pPr>
        <w:pStyle w:val="ListParagraph"/>
        <w:widowControl w:val="0"/>
        <w:numPr>
          <w:ilvl w:val="0"/>
          <w:numId w:val="37"/>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Làm thêm nhiều  trang web để tích lũy kinh nghiệm</w:t>
      </w:r>
    </w:p>
    <w:p w14:paraId="3B9EC0EA" w14:textId="77777777" w:rsidR="002F747D" w:rsidRPr="00945218" w:rsidRDefault="002F747D" w:rsidP="002F747D">
      <w:pPr>
        <w:pStyle w:val="ListParagraph"/>
        <w:widowControl w:val="0"/>
        <w:numPr>
          <w:ilvl w:val="0"/>
          <w:numId w:val="37"/>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Tạo ra nhiều tính năng vượt trội với nhiều giao diện đẹp hơn, thu hút người dùng hơn.</w:t>
      </w:r>
    </w:p>
    <w:p w14:paraId="545B9C16" w14:textId="77777777" w:rsidR="002F747D" w:rsidRPr="00945218" w:rsidRDefault="002F747D" w:rsidP="002F747D">
      <w:pPr>
        <w:pStyle w:val="ListParagraph"/>
        <w:widowControl w:val="0"/>
        <w:numPr>
          <w:ilvl w:val="0"/>
          <w:numId w:val="37"/>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 xml:space="preserve">Nâng cấp tốc độ </w:t>
      </w:r>
      <w:r w:rsidRPr="00945218">
        <w:rPr>
          <w:sz w:val="28"/>
          <w:szCs w:val="28"/>
          <w:lang w:eastAsia="x-none"/>
        </w:rPr>
        <w:t>xử lý</w:t>
      </w:r>
      <w:r w:rsidRPr="00945218">
        <w:rPr>
          <w:sz w:val="28"/>
          <w:szCs w:val="28"/>
          <w:lang w:val="vi-VN" w:eastAsia="x-none"/>
        </w:rPr>
        <w:t xml:space="preserve"> dữ</w:t>
      </w:r>
      <w:r w:rsidRPr="00945218">
        <w:rPr>
          <w:color w:val="FFFFFF" w:themeColor="background1"/>
          <w:sz w:val="28"/>
          <w:szCs w:val="28"/>
          <w:lang w:eastAsia="x-none"/>
        </w:rPr>
        <w:t>a</w:t>
      </w:r>
      <w:r w:rsidRPr="00945218">
        <w:rPr>
          <w:sz w:val="28"/>
          <w:szCs w:val="28"/>
          <w:lang w:val="vi-VN" w:eastAsia="x-none"/>
        </w:rPr>
        <w:t>liệu nhanh hơn, hệ thống quản lý bán hàng</w:t>
      </w:r>
      <w:r w:rsidRPr="00945218">
        <w:rPr>
          <w:color w:val="FFFFFF" w:themeColor="background1"/>
          <w:sz w:val="28"/>
          <w:szCs w:val="28"/>
          <w:lang w:eastAsia="x-none"/>
        </w:rPr>
        <w:t>a</w:t>
      </w:r>
      <w:r w:rsidRPr="00945218">
        <w:rPr>
          <w:sz w:val="28"/>
          <w:szCs w:val="28"/>
          <w:lang w:val="vi-VN" w:eastAsia="x-none"/>
        </w:rPr>
        <w:t>thực tế với người dùng</w:t>
      </w:r>
      <w:r w:rsidRPr="00945218">
        <w:rPr>
          <w:color w:val="FFFFFF" w:themeColor="background1"/>
          <w:sz w:val="28"/>
          <w:szCs w:val="28"/>
          <w:lang w:eastAsia="x-none"/>
        </w:rPr>
        <w:t>a</w:t>
      </w:r>
      <w:r w:rsidRPr="00945218">
        <w:rPr>
          <w:sz w:val="28"/>
          <w:szCs w:val="28"/>
          <w:lang w:val="vi-VN" w:eastAsia="x-none"/>
        </w:rPr>
        <w:t>mà tốn ít bộ nhớ.</w:t>
      </w:r>
    </w:p>
    <w:p w14:paraId="597FD1FB" w14:textId="77777777" w:rsidR="002F747D" w:rsidRPr="00945218" w:rsidRDefault="002F747D" w:rsidP="002F747D">
      <w:pPr>
        <w:spacing w:before="120" w:after="120" w:line="360" w:lineRule="auto"/>
        <w:ind w:hanging="218"/>
        <w:rPr>
          <w:color w:val="0D0D0D"/>
          <w:sz w:val="28"/>
          <w:szCs w:val="28"/>
          <w:lang w:val="vi-VN"/>
        </w:rPr>
      </w:pPr>
      <w:r w:rsidRPr="00945218">
        <w:rPr>
          <w:color w:val="0D0D0D"/>
          <w:sz w:val="28"/>
          <w:szCs w:val="28"/>
          <w:lang w:val="vi-VN"/>
        </w:rPr>
        <w:br w:type="page"/>
      </w:r>
    </w:p>
    <w:p w14:paraId="17A769CB" w14:textId="77777777" w:rsidR="002F747D" w:rsidRPr="00945218" w:rsidRDefault="002F747D" w:rsidP="002F747D">
      <w:pPr>
        <w:pStyle w:val="ListParagraph"/>
        <w:spacing w:before="120" w:after="120" w:line="360" w:lineRule="auto"/>
        <w:ind w:left="0"/>
        <w:jc w:val="center"/>
        <w:outlineLvl w:val="0"/>
        <w:rPr>
          <w:b/>
          <w:color w:val="0D0D0D"/>
          <w:sz w:val="28"/>
          <w:szCs w:val="28"/>
        </w:rPr>
      </w:pPr>
      <w:bookmarkStart w:id="137" w:name="_Toc107957870"/>
      <w:bookmarkStart w:id="138" w:name="_Toc166689907"/>
      <w:r w:rsidRPr="00945218">
        <w:rPr>
          <w:b/>
          <w:color w:val="0D0D0D"/>
          <w:sz w:val="28"/>
          <w:szCs w:val="28"/>
        </w:rPr>
        <w:lastRenderedPageBreak/>
        <w:t>TÀI LIỆU THAM KHẢO</w:t>
      </w:r>
      <w:bookmarkEnd w:id="137"/>
      <w:bookmarkEnd w:id="138"/>
    </w:p>
    <w:p w14:paraId="0C9261E6" w14:textId="77777777" w:rsidR="002F747D" w:rsidRDefault="002F747D" w:rsidP="002F747D">
      <w:pPr>
        <w:numPr>
          <w:ilvl w:val="0"/>
          <w:numId w:val="48"/>
        </w:numPr>
        <w:spacing w:before="120" w:after="120" w:line="360" w:lineRule="auto"/>
        <w:contextualSpacing/>
        <w:jc w:val="both"/>
        <w:rPr>
          <w:sz w:val="28"/>
          <w:szCs w:val="28"/>
        </w:rPr>
      </w:pPr>
      <w:r>
        <w:rPr>
          <w:sz w:val="28"/>
          <w:szCs w:val="28"/>
        </w:rPr>
        <w:t>Giáo trình thiết kế web, Trường đại học Công Nghiệp Hà Nội.</w:t>
      </w:r>
    </w:p>
    <w:p w14:paraId="66C25D2A" w14:textId="77777777" w:rsidR="002F747D" w:rsidRDefault="002F747D" w:rsidP="002F747D">
      <w:pPr>
        <w:numPr>
          <w:ilvl w:val="0"/>
          <w:numId w:val="48"/>
        </w:numPr>
        <w:spacing w:before="120" w:after="120" w:line="360" w:lineRule="auto"/>
        <w:contextualSpacing/>
        <w:jc w:val="both"/>
        <w:rPr>
          <w:sz w:val="28"/>
          <w:szCs w:val="28"/>
        </w:rPr>
      </w:pPr>
      <w:r>
        <w:rPr>
          <w:sz w:val="28"/>
          <w:szCs w:val="28"/>
        </w:rPr>
        <w:t xml:space="preserve">Nguyễn </w:t>
      </w:r>
      <w:r>
        <w:rPr>
          <w:sz w:val="28"/>
          <w:szCs w:val="28"/>
          <w:lang w:val="vi-VN"/>
        </w:rPr>
        <w:t>Thị Thanh Huyền, Ngô Thị Bích Thúy, Phạm Thị Kim Phượng, Giáo trình phân tích thiết kế hệ thống, NXB Giáo dục VN.</w:t>
      </w:r>
    </w:p>
    <w:p w14:paraId="497CFF55" w14:textId="77777777" w:rsidR="002F747D" w:rsidRPr="0081741F" w:rsidRDefault="002F747D" w:rsidP="002F747D">
      <w:pPr>
        <w:numPr>
          <w:ilvl w:val="0"/>
          <w:numId w:val="48"/>
        </w:numPr>
        <w:spacing w:before="120" w:after="120" w:line="360" w:lineRule="auto"/>
        <w:contextualSpacing/>
        <w:jc w:val="both"/>
        <w:rPr>
          <w:sz w:val="28"/>
          <w:szCs w:val="28"/>
        </w:rPr>
      </w:pPr>
      <w:r w:rsidRPr="00945218">
        <w:rPr>
          <w:sz w:val="28"/>
          <w:szCs w:val="28"/>
        </w:rPr>
        <w:t xml:space="preserve">SQL </w:t>
      </w:r>
      <w:r w:rsidRPr="00945218">
        <w:rPr>
          <w:rFonts w:eastAsia="Calibri"/>
          <w:sz w:val="28"/>
          <w:szCs w:val="28"/>
          <w:lang w:val="vi-VN"/>
        </w:rPr>
        <w:t>Tutorials</w:t>
      </w:r>
      <w:r w:rsidRPr="00945218">
        <w:rPr>
          <w:rFonts w:eastAsia="Calibri"/>
          <w:sz w:val="28"/>
          <w:szCs w:val="28"/>
        </w:rPr>
        <w:t>:</w:t>
      </w:r>
      <w:r w:rsidRPr="00945218">
        <w:rPr>
          <w:sz w:val="28"/>
          <w:szCs w:val="28"/>
        </w:rPr>
        <w:t xml:space="preserve"> “</w:t>
      </w:r>
      <w:hyperlink r:id="rId44" w:history="1">
        <w:r w:rsidRPr="00945218">
          <w:rPr>
            <w:rStyle w:val="Hyperlink"/>
            <w:sz w:val="28"/>
            <w:szCs w:val="28"/>
          </w:rPr>
          <w:t>https://codelearn.io/</w:t>
        </w:r>
      </w:hyperlink>
      <w:r w:rsidRPr="00945218">
        <w:rPr>
          <w:sz w:val="28"/>
          <w:szCs w:val="28"/>
        </w:rPr>
        <w:t>”.</w:t>
      </w:r>
    </w:p>
    <w:p w14:paraId="5B5C2902" w14:textId="77777777" w:rsidR="002F747D" w:rsidRPr="00945218" w:rsidRDefault="002F747D" w:rsidP="002F747D">
      <w:pPr>
        <w:numPr>
          <w:ilvl w:val="0"/>
          <w:numId w:val="48"/>
        </w:numPr>
        <w:spacing w:before="120" w:after="120" w:line="360" w:lineRule="auto"/>
        <w:contextualSpacing/>
        <w:jc w:val="both"/>
        <w:rPr>
          <w:sz w:val="28"/>
          <w:szCs w:val="28"/>
        </w:rPr>
      </w:pPr>
      <w:r w:rsidRPr="00945218">
        <w:rPr>
          <w:rFonts w:eastAsia="Calibri"/>
          <w:sz w:val="28"/>
          <w:szCs w:val="28"/>
        </w:rPr>
        <w:t xml:space="preserve">W3Schools Online Web </w:t>
      </w:r>
      <w:r w:rsidRPr="00945218">
        <w:rPr>
          <w:rFonts w:eastAsia="Calibri"/>
          <w:sz w:val="28"/>
          <w:szCs w:val="28"/>
          <w:lang w:val="vi-VN"/>
        </w:rPr>
        <w:t>Tutorials</w:t>
      </w:r>
      <w:r w:rsidRPr="00945218">
        <w:rPr>
          <w:rFonts w:eastAsia="Calibri"/>
          <w:sz w:val="28"/>
          <w:szCs w:val="28"/>
        </w:rPr>
        <w:t>:</w:t>
      </w:r>
      <w:r w:rsidRPr="00945218">
        <w:rPr>
          <w:rFonts w:eastAsia="Calibri"/>
          <w:sz w:val="28"/>
          <w:szCs w:val="28"/>
          <w:lang w:val="vi-VN"/>
        </w:rPr>
        <w:t xml:space="preserve"> “</w:t>
      </w:r>
      <w:hyperlink r:id="rId45" w:history="1">
        <w:r w:rsidRPr="00945218">
          <w:rPr>
            <w:rStyle w:val="Hyperlink"/>
            <w:rFonts w:eastAsia="Calibri"/>
            <w:sz w:val="28"/>
            <w:szCs w:val="28"/>
          </w:rPr>
          <w:t>https://www.w3schools.com</w:t>
        </w:r>
      </w:hyperlink>
      <w:r w:rsidRPr="00945218">
        <w:rPr>
          <w:rFonts w:eastAsia="Calibri"/>
          <w:sz w:val="28"/>
          <w:szCs w:val="28"/>
          <w:lang w:val="vi-VN"/>
        </w:rPr>
        <w:t>”.</w:t>
      </w:r>
    </w:p>
    <w:p w14:paraId="799E165A" w14:textId="77777777" w:rsidR="007B4C0F" w:rsidRDefault="007B4C0F"/>
    <w:sectPr w:rsidR="007B4C0F">
      <w:headerReference w:type="default" r:id="rId46"/>
      <w:footerReference w:type="default" r:id="rId47"/>
      <w:headerReference w:type="first" r:id="rId48"/>
      <w:footerReference w:type="first" r:id="rId49"/>
      <w:pgSz w:w="11907" w:h="16840"/>
      <w:pgMar w:top="1985" w:right="1418" w:bottom="1701" w:left="1418"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783069" w14:textId="77777777" w:rsidR="00926AF4" w:rsidRDefault="00926AF4">
      <w:r>
        <w:separator/>
      </w:r>
    </w:p>
  </w:endnote>
  <w:endnote w:type="continuationSeparator" w:id="0">
    <w:p w14:paraId="49801AAA" w14:textId="77777777" w:rsidR="00926AF4" w:rsidRDefault="00926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935A4" w14:textId="77777777" w:rsidR="006B4F18" w:rsidRDefault="002F747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D296F" w14:textId="77777777" w:rsidR="006B4F18" w:rsidRDefault="006B4F18">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553C2" w14:textId="77777777" w:rsidR="006B4F18" w:rsidRDefault="002F747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7A527" w14:textId="77777777" w:rsidR="006B4F18" w:rsidRDefault="006B4F18">
    <w:pPr>
      <w:pStyle w:val="Footer"/>
      <w:tabs>
        <w:tab w:val="clear" w:pos="4320"/>
        <w:tab w:val="clear" w:pos="8640"/>
        <w:tab w:val="right" w:pos="9072"/>
      </w:tabs>
      <w:ind w:right="-7"/>
      <w:rPr>
        <w:b/>
        <w:bCs/>
        <w:color w:val="808080"/>
        <w:lang w:val="de-D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9C75B" w14:textId="77777777" w:rsidR="006B4F18" w:rsidRDefault="006B4F18">
    <w:pPr>
      <w:pStyle w:val="Footer"/>
      <w:tabs>
        <w:tab w:val="clear" w:pos="4320"/>
        <w:tab w:val="clear" w:pos="8640"/>
        <w:tab w:val="right" w:pos="9072"/>
      </w:tabs>
      <w:ind w:right="-7"/>
      <w:rPr>
        <w:b/>
        <w:bCs/>
        <w:color w:val="808080"/>
        <w:lang w:val="de-DE"/>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91024" w14:textId="77777777" w:rsidR="006B4F18" w:rsidRDefault="002F747D">
    <w:pPr>
      <w:pStyle w:val="Footer"/>
      <w:tabs>
        <w:tab w:val="clear" w:pos="4320"/>
        <w:tab w:val="clear" w:pos="8640"/>
        <w:tab w:val="right" w:pos="9072"/>
      </w:tabs>
      <w:ind w:right="-7"/>
      <w:rPr>
        <w:b/>
        <w:bCs/>
        <w:color w:val="808080"/>
        <w:lang w:val="de-DE"/>
      </w:rPr>
    </w:pP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D33C40">
      <w:rPr>
        <w:rStyle w:val="PageNumber"/>
        <w:i/>
        <w:iCs/>
        <w:noProof/>
      </w:rPr>
      <w:t>22</w:t>
    </w:r>
    <w:r>
      <w:rPr>
        <w:rStyle w:val="PageNumber"/>
        <w:i/>
        <w:i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AB46D" w14:textId="77777777" w:rsidR="006B4F18" w:rsidRDefault="006B4F18">
    <w:pPr>
      <w:pStyle w:val="Footer"/>
      <w:tabs>
        <w:tab w:val="clear" w:pos="4320"/>
        <w:tab w:val="clear" w:pos="8640"/>
        <w:tab w:val="right" w:pos="9072"/>
      </w:tabs>
      <w:ind w:right="-7"/>
      <w:rPr>
        <w:rStyle w:val="PageNumber"/>
        <w:i/>
        <w:iCs/>
        <w:color w:val="808080"/>
      </w:rPr>
    </w:pPr>
  </w:p>
  <w:p w14:paraId="1CF8607D" w14:textId="77777777" w:rsidR="006B4F18" w:rsidRDefault="002F747D">
    <w:pPr>
      <w:pStyle w:val="Footer"/>
      <w:tabs>
        <w:tab w:val="clear" w:pos="4320"/>
        <w:tab w:val="clear" w:pos="8640"/>
        <w:tab w:val="right" w:pos="9072"/>
      </w:tabs>
      <w:ind w:right="-7"/>
      <w:rPr>
        <w:b/>
        <w:bCs/>
        <w:color w:val="808080"/>
        <w:lang w:val="de-DE"/>
      </w:rPr>
    </w:pP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D33C40">
      <w:rPr>
        <w:rStyle w:val="PageNumber"/>
        <w:i/>
        <w:iCs/>
        <w:noProof/>
      </w:rPr>
      <w:t>7</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A2A3E6" w14:textId="77777777" w:rsidR="00926AF4" w:rsidRDefault="00926AF4">
      <w:r>
        <w:separator/>
      </w:r>
    </w:p>
  </w:footnote>
  <w:footnote w:type="continuationSeparator" w:id="0">
    <w:p w14:paraId="11839A8E" w14:textId="77777777" w:rsidR="00926AF4" w:rsidRDefault="00926A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08EB2" w14:textId="77777777" w:rsidR="006B4F18" w:rsidRDefault="002F747D">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noProof/>
        <w:lang w:val="fr-FR"/>
      </w:rPr>
      <w:t>2</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2F59B" w14:textId="77777777" w:rsidR="006B4F18" w:rsidRDefault="002F747D">
    <w:pPr>
      <w:pStyle w:val="Header"/>
      <w:pBdr>
        <w:bottom w:val="single" w:sz="4" w:space="1" w:color="auto"/>
      </w:pBdr>
      <w:tabs>
        <w:tab w:val="right" w:pos="9810"/>
      </w:tabs>
    </w:pPr>
    <w:r>
      <w:rPr>
        <w:rStyle w:val="PageNumber"/>
        <w:i/>
        <w:iCs/>
      </w:rPr>
      <w:t>STU – Khoa Công Nghệ Thông Tin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85114" w14:textId="77777777" w:rsidR="006B4F18" w:rsidRPr="008653C0" w:rsidRDefault="006B4F18" w:rsidP="008653C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0F5FC" w14:textId="77777777" w:rsidR="006B4F18" w:rsidRPr="00601856" w:rsidRDefault="006B4F18" w:rsidP="0060185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03F20" w14:textId="77777777" w:rsidR="006B4F18" w:rsidRPr="00CE3783" w:rsidRDefault="006B4F18" w:rsidP="00CE378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7922B" w14:textId="77777777" w:rsidR="006B4F18" w:rsidRDefault="006B4F18">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5644CF"/>
    <w:multiLevelType w:val="singleLevel"/>
    <w:tmpl w:val="805644CF"/>
    <w:lvl w:ilvl="0">
      <w:start w:val="1"/>
      <w:numFmt w:val="bullet"/>
      <w:lvlText w:val=""/>
      <w:lvlJc w:val="left"/>
      <w:pPr>
        <w:tabs>
          <w:tab w:val="left" w:pos="420"/>
        </w:tabs>
        <w:ind w:left="420" w:hanging="420"/>
      </w:pPr>
      <w:rPr>
        <w:rFonts w:ascii="Wingdings" w:hAnsi="Wingdings" w:hint="default"/>
        <w:sz w:val="18"/>
        <w:szCs w:val="18"/>
      </w:rPr>
    </w:lvl>
  </w:abstractNum>
  <w:abstractNum w:abstractNumId="1" w15:restartNumberingAfterBreak="0">
    <w:nsid w:val="8080DF3F"/>
    <w:multiLevelType w:val="singleLevel"/>
    <w:tmpl w:val="8080DF3F"/>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4B47434"/>
    <w:multiLevelType w:val="singleLevel"/>
    <w:tmpl w:val="94B47434"/>
    <w:lvl w:ilvl="0">
      <w:start w:val="1"/>
      <w:numFmt w:val="decimal"/>
      <w:suff w:val="space"/>
      <w:lvlText w:val="[%1]."/>
      <w:lvlJc w:val="left"/>
      <w:rPr>
        <w:rFonts w:hint="default"/>
        <w:color w:val="auto"/>
      </w:rPr>
    </w:lvl>
  </w:abstractNum>
  <w:abstractNum w:abstractNumId="3" w15:restartNumberingAfterBreak="0">
    <w:nsid w:val="99089B3A"/>
    <w:multiLevelType w:val="singleLevel"/>
    <w:tmpl w:val="99089B3A"/>
    <w:lvl w:ilvl="0">
      <w:start w:val="1"/>
      <w:numFmt w:val="decimal"/>
      <w:lvlText w:val="%1."/>
      <w:lvlJc w:val="left"/>
      <w:pPr>
        <w:tabs>
          <w:tab w:val="left" w:pos="425"/>
        </w:tabs>
        <w:ind w:left="425" w:hanging="425"/>
      </w:pPr>
      <w:rPr>
        <w:rFonts w:hint="default"/>
      </w:rPr>
    </w:lvl>
  </w:abstractNum>
  <w:abstractNum w:abstractNumId="4" w15:restartNumberingAfterBreak="0">
    <w:nsid w:val="D3418B6F"/>
    <w:multiLevelType w:val="singleLevel"/>
    <w:tmpl w:val="D3418B6F"/>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DB45C244"/>
    <w:multiLevelType w:val="singleLevel"/>
    <w:tmpl w:val="DB45C244"/>
    <w:lvl w:ilvl="0">
      <w:start w:val="1"/>
      <w:numFmt w:val="decimal"/>
      <w:lvlText w:val="%1."/>
      <w:lvlJc w:val="left"/>
      <w:pPr>
        <w:tabs>
          <w:tab w:val="left" w:pos="425"/>
        </w:tabs>
        <w:ind w:left="425" w:hanging="425"/>
      </w:pPr>
      <w:rPr>
        <w:rFonts w:hint="default"/>
      </w:rPr>
    </w:lvl>
  </w:abstractNum>
  <w:abstractNum w:abstractNumId="6" w15:restartNumberingAfterBreak="0">
    <w:nsid w:val="FE2BEC3A"/>
    <w:multiLevelType w:val="singleLevel"/>
    <w:tmpl w:val="FE2BEC3A"/>
    <w:lvl w:ilvl="0">
      <w:start w:val="1"/>
      <w:numFmt w:val="decimal"/>
      <w:lvlText w:val="%1."/>
      <w:lvlJc w:val="left"/>
      <w:pPr>
        <w:tabs>
          <w:tab w:val="left" w:pos="425"/>
        </w:tabs>
        <w:ind w:left="425" w:hanging="425"/>
      </w:pPr>
      <w:rPr>
        <w:rFonts w:hint="default"/>
      </w:rPr>
    </w:lvl>
  </w:abstractNum>
  <w:abstractNum w:abstractNumId="7" w15:restartNumberingAfterBreak="0">
    <w:nsid w:val="FFFFFF7E"/>
    <w:multiLevelType w:val="singleLevel"/>
    <w:tmpl w:val="FFFFFF7E"/>
    <w:lvl w:ilvl="0">
      <w:start w:val="1"/>
      <w:numFmt w:val="decimal"/>
      <w:pStyle w:val="ListNumber3"/>
      <w:lvlText w:val="%1."/>
      <w:lvlJc w:val="left"/>
      <w:pPr>
        <w:tabs>
          <w:tab w:val="left" w:pos="926"/>
        </w:tabs>
        <w:ind w:left="926" w:hanging="360"/>
      </w:pPr>
    </w:lvl>
  </w:abstractNum>
  <w:abstractNum w:abstractNumId="8" w15:restartNumberingAfterBreak="0">
    <w:nsid w:val="FFFFFF7F"/>
    <w:multiLevelType w:val="singleLevel"/>
    <w:tmpl w:val="FFFFFF7F"/>
    <w:lvl w:ilvl="0">
      <w:start w:val="1"/>
      <w:numFmt w:val="decimal"/>
      <w:pStyle w:val="ListNumber2"/>
      <w:lvlText w:val="Q%1."/>
      <w:lvlJc w:val="left"/>
      <w:pPr>
        <w:tabs>
          <w:tab w:val="left" w:pos="643"/>
        </w:tabs>
        <w:ind w:left="643" w:hanging="360"/>
      </w:pPr>
      <w:rPr>
        <w:rFonts w:hint="default"/>
      </w:rPr>
    </w:lvl>
  </w:abstractNum>
  <w:abstractNum w:abstractNumId="9" w15:restartNumberingAfterBreak="0">
    <w:nsid w:val="FFFFFF83"/>
    <w:multiLevelType w:val="singleLevel"/>
    <w:tmpl w:val="FFFFFF83"/>
    <w:lvl w:ilvl="0">
      <w:start w:val="1"/>
      <w:numFmt w:val="bullet"/>
      <w:pStyle w:val="ListBullet2"/>
      <w:lvlText w:val=""/>
      <w:lvlJc w:val="left"/>
      <w:pPr>
        <w:tabs>
          <w:tab w:val="left" w:pos="567"/>
        </w:tabs>
        <w:ind w:left="567" w:hanging="284"/>
      </w:pPr>
      <w:rPr>
        <w:rFonts w:ascii="Symbol" w:hAnsi="Symbol" w:hint="default"/>
      </w:rPr>
    </w:lvl>
  </w:abstractNum>
  <w:abstractNum w:abstractNumId="10"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11" w15:restartNumberingAfterBreak="0">
    <w:nsid w:val="019437EA"/>
    <w:multiLevelType w:val="multilevel"/>
    <w:tmpl w:val="019437EA"/>
    <w:lvl w:ilvl="0">
      <w:numFmt w:val="bullet"/>
      <w:lvlText w:val="-"/>
      <w:lvlJc w:val="left"/>
      <w:pPr>
        <w:ind w:left="900" w:hanging="360"/>
      </w:pPr>
      <w:rPr>
        <w:rFonts w:ascii="Times New Roman" w:eastAsia="Times New Roman" w:hAnsi="Times New Roman" w:cs="Times New Roman" w:hint="default"/>
        <w:b/>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2" w15:restartNumberingAfterBreak="0">
    <w:nsid w:val="02321AA9"/>
    <w:multiLevelType w:val="singleLevel"/>
    <w:tmpl w:val="02321AA9"/>
    <w:lvl w:ilvl="0">
      <w:start w:val="1"/>
      <w:numFmt w:val="decimal"/>
      <w:lvlText w:val="%1."/>
      <w:lvlJc w:val="left"/>
      <w:pPr>
        <w:tabs>
          <w:tab w:val="left" w:pos="425"/>
        </w:tabs>
        <w:ind w:left="425" w:hanging="425"/>
      </w:pPr>
      <w:rPr>
        <w:rFonts w:hint="default"/>
      </w:rPr>
    </w:lvl>
  </w:abstractNum>
  <w:abstractNum w:abstractNumId="13" w15:restartNumberingAfterBreak="0">
    <w:nsid w:val="02814ABB"/>
    <w:multiLevelType w:val="hybridMultilevel"/>
    <w:tmpl w:val="54FE073E"/>
    <w:lvl w:ilvl="0" w:tplc="AE76648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E93D298"/>
    <w:multiLevelType w:val="singleLevel"/>
    <w:tmpl w:val="0E93D298"/>
    <w:lvl w:ilvl="0">
      <w:start w:val="1"/>
      <w:numFmt w:val="bullet"/>
      <w:lvlText w:val=""/>
      <w:lvlJc w:val="left"/>
      <w:pPr>
        <w:ind w:left="720" w:hanging="360"/>
      </w:pPr>
      <w:rPr>
        <w:rFonts w:ascii="Wingdings" w:hAnsi="Wingdings" w:hint="default"/>
      </w:rPr>
    </w:lvl>
  </w:abstractNum>
  <w:abstractNum w:abstractNumId="15" w15:restartNumberingAfterBreak="0">
    <w:nsid w:val="17B87FDB"/>
    <w:multiLevelType w:val="singleLevel"/>
    <w:tmpl w:val="17B87FDB"/>
    <w:lvl w:ilvl="0">
      <w:start w:val="1"/>
      <w:numFmt w:val="decimal"/>
      <w:lvlText w:val="%1."/>
      <w:lvlJc w:val="left"/>
      <w:pPr>
        <w:tabs>
          <w:tab w:val="left" w:pos="425"/>
        </w:tabs>
        <w:ind w:left="425" w:hanging="425"/>
      </w:pPr>
      <w:rPr>
        <w:rFonts w:hint="default"/>
      </w:rPr>
    </w:lvl>
  </w:abstractNum>
  <w:abstractNum w:abstractNumId="16" w15:restartNumberingAfterBreak="0">
    <w:nsid w:val="1CCE3DCF"/>
    <w:multiLevelType w:val="multilevel"/>
    <w:tmpl w:val="1CCE3DCF"/>
    <w:lvl w:ilvl="0">
      <w:start w:val="1"/>
      <w:numFmt w:val="decimal"/>
      <w:pStyle w:val="Tailieuthamkhao"/>
      <w:lvlText w:val="[%1]"/>
      <w:lvlJc w:val="left"/>
      <w:pPr>
        <w:tabs>
          <w:tab w:val="left" w:pos="432"/>
        </w:tabs>
        <w:ind w:left="0" w:firstLine="0"/>
      </w:pPr>
      <w:rPr>
        <w:rFonts w:hint="default"/>
        <w:i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7" w15:restartNumberingAfterBreak="0">
    <w:nsid w:val="1E003064"/>
    <w:multiLevelType w:val="multilevel"/>
    <w:tmpl w:val="1E0030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18653B3"/>
    <w:multiLevelType w:val="hybridMultilevel"/>
    <w:tmpl w:val="9474AC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537439"/>
    <w:multiLevelType w:val="singleLevel"/>
    <w:tmpl w:val="22537439"/>
    <w:lvl w:ilvl="0">
      <w:start w:val="1"/>
      <w:numFmt w:val="decimal"/>
      <w:lvlText w:val="%1."/>
      <w:lvlJc w:val="left"/>
      <w:pPr>
        <w:tabs>
          <w:tab w:val="left" w:pos="425"/>
        </w:tabs>
        <w:ind w:left="425" w:hanging="425"/>
      </w:pPr>
      <w:rPr>
        <w:rFonts w:hint="default"/>
      </w:rPr>
    </w:lvl>
  </w:abstractNum>
  <w:abstractNum w:abstractNumId="20" w15:restartNumberingAfterBreak="0">
    <w:nsid w:val="28E041D2"/>
    <w:multiLevelType w:val="hybridMultilevel"/>
    <w:tmpl w:val="BFF4A8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98A49F2"/>
    <w:multiLevelType w:val="hybridMultilevel"/>
    <w:tmpl w:val="B9AC8DC2"/>
    <w:lvl w:ilvl="0" w:tplc="0EE4B580">
      <w:numFmt w:val="bullet"/>
      <w:lvlText w:val="-"/>
      <w:lvlJc w:val="left"/>
      <w:pPr>
        <w:ind w:left="1008"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2A914682"/>
    <w:multiLevelType w:val="multilevel"/>
    <w:tmpl w:val="2A914682"/>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3" w15:restartNumberingAfterBreak="0">
    <w:nsid w:val="2B173967"/>
    <w:multiLevelType w:val="multilevel"/>
    <w:tmpl w:val="2B173967"/>
    <w:lvl w:ilvl="0">
      <w:numFmt w:val="bullet"/>
      <w:lvlText w:val="-"/>
      <w:lvlJc w:val="left"/>
      <w:pPr>
        <w:ind w:left="927" w:hanging="360"/>
      </w:pPr>
      <w:rPr>
        <w:rFonts w:ascii="Times New Roman" w:eastAsia="Times New Roman" w:hAnsi="Times New Roman" w:cs="Times New Roman" w:hint="default"/>
        <w:b/>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4" w15:restartNumberingAfterBreak="0">
    <w:nsid w:val="30FB461D"/>
    <w:multiLevelType w:val="multilevel"/>
    <w:tmpl w:val="30FB461D"/>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left" w:pos="864"/>
        </w:tabs>
        <w:ind w:left="864" w:hanging="864"/>
      </w:pPr>
      <w:rPr>
        <w:rFonts w:hint="default"/>
        <w:i w:val="0"/>
      </w:rPr>
    </w:lvl>
    <w:lvl w:ilvl="4">
      <w:numFmt w:val="none"/>
      <w:pStyle w:val="Heading5"/>
      <w:lvlText w:val=""/>
      <w:lvlJc w:val="left"/>
      <w:pPr>
        <w:tabs>
          <w:tab w:val="left" w:pos="360"/>
        </w:tabs>
        <w:ind w:left="0" w:firstLine="0"/>
      </w:pPr>
      <w:rPr>
        <w:rFonts w:hint="default"/>
      </w:rPr>
    </w:lvl>
    <w:lvl w:ilvl="5">
      <w:start w:val="1"/>
      <w:numFmt w:val="decimal"/>
      <w:pStyle w:val="Heading6"/>
      <w:lvlText w:val="%1.%2.%3.%4.%5.%6"/>
      <w:lvlJc w:val="left"/>
      <w:pPr>
        <w:tabs>
          <w:tab w:val="left" w:pos="1152"/>
        </w:tabs>
        <w:ind w:left="1152" w:hanging="1152"/>
      </w:pPr>
      <w:rPr>
        <w:rFonts w:hint="default"/>
      </w:rPr>
    </w:lvl>
    <w:lvl w:ilvl="6">
      <w:numFmt w:val="none"/>
      <w:pStyle w:val="Heading7"/>
      <w:lvlText w:val=""/>
      <w:lvlJc w:val="left"/>
      <w:pPr>
        <w:tabs>
          <w:tab w:val="left" w:pos="360"/>
        </w:tabs>
        <w:ind w:left="0" w:firstLine="0"/>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5" w15:restartNumberingAfterBreak="0">
    <w:nsid w:val="325B13B1"/>
    <w:multiLevelType w:val="multilevel"/>
    <w:tmpl w:val="325B13B1"/>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71C5AEB"/>
    <w:multiLevelType w:val="hybridMultilevel"/>
    <w:tmpl w:val="517A052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74B7595"/>
    <w:multiLevelType w:val="multilevel"/>
    <w:tmpl w:val="374B7595"/>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8" w15:restartNumberingAfterBreak="0">
    <w:nsid w:val="45B0B3D6"/>
    <w:multiLevelType w:val="singleLevel"/>
    <w:tmpl w:val="45B0B3D6"/>
    <w:lvl w:ilvl="0">
      <w:start w:val="1"/>
      <w:numFmt w:val="decimal"/>
      <w:lvlText w:val="%1."/>
      <w:lvlJc w:val="left"/>
      <w:pPr>
        <w:tabs>
          <w:tab w:val="left" w:pos="425"/>
        </w:tabs>
        <w:ind w:left="425" w:hanging="425"/>
      </w:pPr>
      <w:rPr>
        <w:rFonts w:hint="default"/>
      </w:rPr>
    </w:lvl>
  </w:abstractNum>
  <w:abstractNum w:abstractNumId="29" w15:restartNumberingAfterBreak="0">
    <w:nsid w:val="47327B8A"/>
    <w:multiLevelType w:val="hybridMultilevel"/>
    <w:tmpl w:val="3ED2475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30" w15:restartNumberingAfterBreak="0">
    <w:nsid w:val="47816A1C"/>
    <w:multiLevelType w:val="hybridMultilevel"/>
    <w:tmpl w:val="21FADDF8"/>
    <w:lvl w:ilvl="0" w:tplc="9028DA66">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CA6486"/>
    <w:multiLevelType w:val="multilevel"/>
    <w:tmpl w:val="47CA6486"/>
    <w:lvl w:ilvl="0">
      <w:start w:val="1"/>
      <w:numFmt w:val="bullet"/>
      <w:pStyle w:val="Demuc"/>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2" w15:restartNumberingAfterBreak="0">
    <w:nsid w:val="4B1D5CAA"/>
    <w:multiLevelType w:val="multilevel"/>
    <w:tmpl w:val="4B1D5CAA"/>
    <w:lvl w:ilvl="0">
      <w:start w:val="1"/>
      <w:numFmt w:val="decimal"/>
      <w:pStyle w:val="RBDLTK"/>
      <w:lvlText w:val="[%1]"/>
      <w:lvlJc w:val="left"/>
      <w:pPr>
        <w:tabs>
          <w:tab w:val="left" w:pos="0"/>
        </w:tabs>
        <w:ind w:left="0" w:firstLine="0"/>
      </w:pPr>
      <w:rPr>
        <w:rFonts w:hint="default"/>
        <w:color w:val="auto"/>
      </w:rPr>
    </w:lvl>
    <w:lvl w:ilvl="1">
      <w:start w:val="1"/>
      <w:numFmt w:val="lowerLetter"/>
      <w:lvlText w:val="%2."/>
      <w:lvlJc w:val="left"/>
      <w:pPr>
        <w:tabs>
          <w:tab w:val="left" w:pos="2007"/>
        </w:tabs>
        <w:ind w:left="2007" w:hanging="360"/>
      </w:pPr>
    </w:lvl>
    <w:lvl w:ilvl="2">
      <w:start w:val="1"/>
      <w:numFmt w:val="lowerRoman"/>
      <w:lvlText w:val="%3."/>
      <w:lvlJc w:val="right"/>
      <w:pPr>
        <w:tabs>
          <w:tab w:val="left" w:pos="2727"/>
        </w:tabs>
        <w:ind w:left="2727" w:hanging="180"/>
      </w:pPr>
    </w:lvl>
    <w:lvl w:ilvl="3">
      <w:start w:val="1"/>
      <w:numFmt w:val="decimal"/>
      <w:lvlText w:val="%4."/>
      <w:lvlJc w:val="left"/>
      <w:pPr>
        <w:tabs>
          <w:tab w:val="left" w:pos="3447"/>
        </w:tabs>
        <w:ind w:left="3447" w:hanging="360"/>
      </w:pPr>
    </w:lvl>
    <w:lvl w:ilvl="4">
      <w:start w:val="1"/>
      <w:numFmt w:val="lowerLetter"/>
      <w:lvlText w:val="%5."/>
      <w:lvlJc w:val="left"/>
      <w:pPr>
        <w:tabs>
          <w:tab w:val="left" w:pos="4167"/>
        </w:tabs>
        <w:ind w:left="4167" w:hanging="360"/>
      </w:pPr>
    </w:lvl>
    <w:lvl w:ilvl="5">
      <w:start w:val="1"/>
      <w:numFmt w:val="lowerRoman"/>
      <w:lvlText w:val="%6."/>
      <w:lvlJc w:val="right"/>
      <w:pPr>
        <w:tabs>
          <w:tab w:val="left" w:pos="4887"/>
        </w:tabs>
        <w:ind w:left="4887" w:hanging="180"/>
      </w:pPr>
    </w:lvl>
    <w:lvl w:ilvl="6">
      <w:start w:val="1"/>
      <w:numFmt w:val="decimal"/>
      <w:lvlText w:val="%7."/>
      <w:lvlJc w:val="left"/>
      <w:pPr>
        <w:tabs>
          <w:tab w:val="left" w:pos="5607"/>
        </w:tabs>
        <w:ind w:left="5607" w:hanging="360"/>
      </w:pPr>
    </w:lvl>
    <w:lvl w:ilvl="7">
      <w:start w:val="1"/>
      <w:numFmt w:val="lowerLetter"/>
      <w:lvlText w:val="%8."/>
      <w:lvlJc w:val="left"/>
      <w:pPr>
        <w:tabs>
          <w:tab w:val="left" w:pos="6327"/>
        </w:tabs>
        <w:ind w:left="6327" w:hanging="360"/>
      </w:pPr>
    </w:lvl>
    <w:lvl w:ilvl="8">
      <w:start w:val="1"/>
      <w:numFmt w:val="lowerRoman"/>
      <w:lvlText w:val="%9."/>
      <w:lvlJc w:val="right"/>
      <w:pPr>
        <w:tabs>
          <w:tab w:val="left" w:pos="7047"/>
        </w:tabs>
        <w:ind w:left="7047" w:hanging="180"/>
      </w:pPr>
    </w:lvl>
  </w:abstractNum>
  <w:abstractNum w:abstractNumId="33" w15:restartNumberingAfterBreak="0">
    <w:nsid w:val="4F4671CD"/>
    <w:multiLevelType w:val="hybridMultilevel"/>
    <w:tmpl w:val="104CA8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FCF6DA9"/>
    <w:multiLevelType w:val="multilevel"/>
    <w:tmpl w:val="4FCF6DA9"/>
    <w:lvl w:ilvl="0">
      <w:start w:val="1"/>
      <w:numFmt w:val="decimal"/>
      <w:pStyle w:val="RBDLPT"/>
      <w:lvlText w:val="[%1]"/>
      <w:lvlJc w:val="left"/>
      <w:pPr>
        <w:tabs>
          <w:tab w:val="left" w:pos="0"/>
        </w:tabs>
        <w:ind w:left="0" w:firstLine="0"/>
      </w:pPr>
      <w:rPr>
        <w:rFonts w:hint="default"/>
        <w:color w:val="auto"/>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5" w15:restartNumberingAfterBreak="0">
    <w:nsid w:val="4FF23966"/>
    <w:multiLevelType w:val="hybridMultilevel"/>
    <w:tmpl w:val="98DCA004"/>
    <w:lvl w:ilvl="0" w:tplc="AE76648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4352BA5"/>
    <w:multiLevelType w:val="multilevel"/>
    <w:tmpl w:val="54352BA5"/>
    <w:lvl w:ilvl="0">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37" w15:restartNumberingAfterBreak="0">
    <w:nsid w:val="55D92559"/>
    <w:multiLevelType w:val="multilevel"/>
    <w:tmpl w:val="0B82F1EC"/>
    <w:lvl w:ilvl="0">
      <w:start w:val="3"/>
      <w:numFmt w:val="decimal"/>
      <w:lvlText w:val="%1."/>
      <w:lvlJc w:val="left"/>
      <w:pPr>
        <w:ind w:left="408" w:hanging="408"/>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8" w15:restartNumberingAfterBreak="0">
    <w:nsid w:val="572E40EF"/>
    <w:multiLevelType w:val="hybridMultilevel"/>
    <w:tmpl w:val="BE54160E"/>
    <w:lvl w:ilvl="0" w:tplc="18F61352">
      <w:start w:val="1"/>
      <w:numFmt w:val="bullet"/>
      <w:lvlText w:val=""/>
      <w:lvlJc w:val="righ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15:restartNumberingAfterBreak="0">
    <w:nsid w:val="5A9C9226"/>
    <w:multiLevelType w:val="singleLevel"/>
    <w:tmpl w:val="5A9C9226"/>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65967172"/>
    <w:multiLevelType w:val="hybridMultilevel"/>
    <w:tmpl w:val="77161A78"/>
    <w:lvl w:ilvl="0" w:tplc="18F61352">
      <w:start w:val="1"/>
      <w:numFmt w:val="bullet"/>
      <w:lvlText w:val=""/>
      <w:lvlJc w:val="righ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E080195"/>
    <w:multiLevelType w:val="hybridMultilevel"/>
    <w:tmpl w:val="D37843F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0786E4E"/>
    <w:multiLevelType w:val="hybridMultilevel"/>
    <w:tmpl w:val="E81E7420"/>
    <w:lvl w:ilvl="0" w:tplc="AA6C8C8A">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1702B22"/>
    <w:multiLevelType w:val="hybridMultilevel"/>
    <w:tmpl w:val="41BC547E"/>
    <w:lvl w:ilvl="0" w:tplc="042A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720A2BD9"/>
    <w:multiLevelType w:val="hybridMultilevel"/>
    <w:tmpl w:val="13668A10"/>
    <w:lvl w:ilvl="0" w:tplc="18F61352">
      <w:start w:val="1"/>
      <w:numFmt w:val="bullet"/>
      <w:lvlText w:val=""/>
      <w:lvlJc w:val="righ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760734DD"/>
    <w:multiLevelType w:val="hybridMultilevel"/>
    <w:tmpl w:val="54F0E29E"/>
    <w:lvl w:ilvl="0" w:tplc="042A0001">
      <w:start w:val="1"/>
      <w:numFmt w:val="bullet"/>
      <w:lvlText w:val=""/>
      <w:lvlJc w:val="left"/>
      <w:pPr>
        <w:ind w:left="1493" w:hanging="360"/>
      </w:pPr>
      <w:rPr>
        <w:rFonts w:ascii="Symbol" w:hAnsi="Symbol" w:hint="default"/>
      </w:rPr>
    </w:lvl>
    <w:lvl w:ilvl="1" w:tplc="042A0003" w:tentative="1">
      <w:start w:val="1"/>
      <w:numFmt w:val="bullet"/>
      <w:lvlText w:val="o"/>
      <w:lvlJc w:val="left"/>
      <w:pPr>
        <w:ind w:left="2213" w:hanging="360"/>
      </w:pPr>
      <w:rPr>
        <w:rFonts w:ascii="Courier New" w:hAnsi="Courier New" w:cs="Courier New" w:hint="default"/>
      </w:rPr>
    </w:lvl>
    <w:lvl w:ilvl="2" w:tplc="042A0005" w:tentative="1">
      <w:start w:val="1"/>
      <w:numFmt w:val="bullet"/>
      <w:lvlText w:val=""/>
      <w:lvlJc w:val="left"/>
      <w:pPr>
        <w:ind w:left="2933" w:hanging="360"/>
      </w:pPr>
      <w:rPr>
        <w:rFonts w:ascii="Wingdings" w:hAnsi="Wingdings" w:hint="default"/>
      </w:rPr>
    </w:lvl>
    <w:lvl w:ilvl="3" w:tplc="042A0001" w:tentative="1">
      <w:start w:val="1"/>
      <w:numFmt w:val="bullet"/>
      <w:lvlText w:val=""/>
      <w:lvlJc w:val="left"/>
      <w:pPr>
        <w:ind w:left="3653" w:hanging="360"/>
      </w:pPr>
      <w:rPr>
        <w:rFonts w:ascii="Symbol" w:hAnsi="Symbol" w:hint="default"/>
      </w:rPr>
    </w:lvl>
    <w:lvl w:ilvl="4" w:tplc="042A0003" w:tentative="1">
      <w:start w:val="1"/>
      <w:numFmt w:val="bullet"/>
      <w:lvlText w:val="o"/>
      <w:lvlJc w:val="left"/>
      <w:pPr>
        <w:ind w:left="4373" w:hanging="360"/>
      </w:pPr>
      <w:rPr>
        <w:rFonts w:ascii="Courier New" w:hAnsi="Courier New" w:cs="Courier New" w:hint="default"/>
      </w:rPr>
    </w:lvl>
    <w:lvl w:ilvl="5" w:tplc="042A0005" w:tentative="1">
      <w:start w:val="1"/>
      <w:numFmt w:val="bullet"/>
      <w:lvlText w:val=""/>
      <w:lvlJc w:val="left"/>
      <w:pPr>
        <w:ind w:left="5093" w:hanging="360"/>
      </w:pPr>
      <w:rPr>
        <w:rFonts w:ascii="Wingdings" w:hAnsi="Wingdings" w:hint="default"/>
      </w:rPr>
    </w:lvl>
    <w:lvl w:ilvl="6" w:tplc="042A0001" w:tentative="1">
      <w:start w:val="1"/>
      <w:numFmt w:val="bullet"/>
      <w:lvlText w:val=""/>
      <w:lvlJc w:val="left"/>
      <w:pPr>
        <w:ind w:left="5813" w:hanging="360"/>
      </w:pPr>
      <w:rPr>
        <w:rFonts w:ascii="Symbol" w:hAnsi="Symbol" w:hint="default"/>
      </w:rPr>
    </w:lvl>
    <w:lvl w:ilvl="7" w:tplc="042A0003" w:tentative="1">
      <w:start w:val="1"/>
      <w:numFmt w:val="bullet"/>
      <w:lvlText w:val="o"/>
      <w:lvlJc w:val="left"/>
      <w:pPr>
        <w:ind w:left="6533" w:hanging="360"/>
      </w:pPr>
      <w:rPr>
        <w:rFonts w:ascii="Courier New" w:hAnsi="Courier New" w:cs="Courier New" w:hint="default"/>
      </w:rPr>
    </w:lvl>
    <w:lvl w:ilvl="8" w:tplc="042A0005" w:tentative="1">
      <w:start w:val="1"/>
      <w:numFmt w:val="bullet"/>
      <w:lvlText w:val=""/>
      <w:lvlJc w:val="left"/>
      <w:pPr>
        <w:ind w:left="7253" w:hanging="360"/>
      </w:pPr>
      <w:rPr>
        <w:rFonts w:ascii="Wingdings" w:hAnsi="Wingdings" w:hint="default"/>
      </w:rPr>
    </w:lvl>
  </w:abstractNum>
  <w:abstractNum w:abstractNumId="47" w15:restartNumberingAfterBreak="0">
    <w:nsid w:val="76C82129"/>
    <w:multiLevelType w:val="multilevel"/>
    <w:tmpl w:val="76C82129"/>
    <w:lvl w:ilvl="0">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num w:numId="1" w16cid:durableId="871109595">
    <w:abstractNumId w:val="24"/>
  </w:num>
  <w:num w:numId="2" w16cid:durableId="1383672005">
    <w:abstractNumId w:val="10"/>
  </w:num>
  <w:num w:numId="3" w16cid:durableId="1593202386">
    <w:abstractNumId w:val="9"/>
  </w:num>
  <w:num w:numId="4" w16cid:durableId="117526593">
    <w:abstractNumId w:val="8"/>
  </w:num>
  <w:num w:numId="5" w16cid:durableId="1790126812">
    <w:abstractNumId w:val="7"/>
  </w:num>
  <w:num w:numId="6" w16cid:durableId="1371304613">
    <w:abstractNumId w:val="16"/>
  </w:num>
  <w:num w:numId="7" w16cid:durableId="1616787759">
    <w:abstractNumId w:val="31"/>
  </w:num>
  <w:num w:numId="8" w16cid:durableId="1451392611">
    <w:abstractNumId w:val="34"/>
  </w:num>
  <w:num w:numId="9" w16cid:durableId="638412926">
    <w:abstractNumId w:val="32"/>
  </w:num>
  <w:num w:numId="10" w16cid:durableId="1521238595">
    <w:abstractNumId w:val="0"/>
  </w:num>
  <w:num w:numId="11" w16cid:durableId="1939362709">
    <w:abstractNumId w:val="11"/>
  </w:num>
  <w:num w:numId="12" w16cid:durableId="1748767381">
    <w:abstractNumId w:val="27"/>
  </w:num>
  <w:num w:numId="13" w16cid:durableId="1467967642">
    <w:abstractNumId w:val="23"/>
  </w:num>
  <w:num w:numId="14" w16cid:durableId="2095542142">
    <w:abstractNumId w:val="22"/>
  </w:num>
  <w:num w:numId="15" w16cid:durableId="1431003577">
    <w:abstractNumId w:val="36"/>
  </w:num>
  <w:num w:numId="16" w16cid:durableId="152524346">
    <w:abstractNumId w:val="47"/>
  </w:num>
  <w:num w:numId="17" w16cid:durableId="1144783701">
    <w:abstractNumId w:val="14"/>
  </w:num>
  <w:num w:numId="18" w16cid:durableId="1145657245">
    <w:abstractNumId w:val="15"/>
  </w:num>
  <w:num w:numId="19" w16cid:durableId="1218014275">
    <w:abstractNumId w:val="17"/>
  </w:num>
  <w:num w:numId="20" w16cid:durableId="856774812">
    <w:abstractNumId w:val="25"/>
  </w:num>
  <w:num w:numId="21" w16cid:durableId="476728717">
    <w:abstractNumId w:val="1"/>
  </w:num>
  <w:num w:numId="22" w16cid:durableId="2106075648">
    <w:abstractNumId w:val="12"/>
  </w:num>
  <w:num w:numId="23" w16cid:durableId="1860653847">
    <w:abstractNumId w:val="3"/>
  </w:num>
  <w:num w:numId="24" w16cid:durableId="28918930">
    <w:abstractNumId w:val="4"/>
  </w:num>
  <w:num w:numId="25" w16cid:durableId="1597589189">
    <w:abstractNumId w:val="19"/>
  </w:num>
  <w:num w:numId="26" w16cid:durableId="1781221838">
    <w:abstractNumId w:val="5"/>
  </w:num>
  <w:num w:numId="27" w16cid:durableId="146213583">
    <w:abstractNumId w:val="39"/>
  </w:num>
  <w:num w:numId="28" w16cid:durableId="990645149">
    <w:abstractNumId w:val="28"/>
  </w:num>
  <w:num w:numId="29" w16cid:durableId="237789565">
    <w:abstractNumId w:val="6"/>
  </w:num>
  <w:num w:numId="30" w16cid:durableId="782726701">
    <w:abstractNumId w:val="38"/>
  </w:num>
  <w:num w:numId="31" w16cid:durableId="1146044948">
    <w:abstractNumId w:val="45"/>
  </w:num>
  <w:num w:numId="32" w16cid:durableId="463274927">
    <w:abstractNumId w:val="40"/>
  </w:num>
  <w:num w:numId="33" w16cid:durableId="701517186">
    <w:abstractNumId w:val="37"/>
  </w:num>
  <w:num w:numId="34" w16cid:durableId="955719856">
    <w:abstractNumId w:val="18"/>
  </w:num>
  <w:num w:numId="35" w16cid:durableId="1411001257">
    <w:abstractNumId w:val="26"/>
  </w:num>
  <w:num w:numId="36" w16cid:durableId="823668435">
    <w:abstractNumId w:val="33"/>
  </w:num>
  <w:num w:numId="37" w16cid:durableId="355041152">
    <w:abstractNumId w:val="20"/>
  </w:num>
  <w:num w:numId="38" w16cid:durableId="110714484">
    <w:abstractNumId w:val="30"/>
  </w:num>
  <w:num w:numId="39" w16cid:durableId="2134982515">
    <w:abstractNumId w:val="29"/>
  </w:num>
  <w:num w:numId="40" w16cid:durableId="1308247124">
    <w:abstractNumId w:val="13"/>
  </w:num>
  <w:num w:numId="41" w16cid:durableId="1189684533">
    <w:abstractNumId w:val="35"/>
  </w:num>
  <w:num w:numId="42" w16cid:durableId="1952659518">
    <w:abstractNumId w:val="46"/>
  </w:num>
  <w:num w:numId="43" w16cid:durableId="1145272978">
    <w:abstractNumId w:val="44"/>
  </w:num>
  <w:num w:numId="44" w16cid:durableId="568228771">
    <w:abstractNumId w:val="21"/>
  </w:num>
  <w:num w:numId="45" w16cid:durableId="63115617">
    <w:abstractNumId w:val="41"/>
  </w:num>
  <w:num w:numId="46" w16cid:durableId="2141611584">
    <w:abstractNumId w:val="43"/>
  </w:num>
  <w:num w:numId="47" w16cid:durableId="88744666">
    <w:abstractNumId w:val="2"/>
  </w:num>
  <w:num w:numId="48" w16cid:durableId="159837120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47D"/>
    <w:rsid w:val="000F3F2B"/>
    <w:rsid w:val="001F6DAB"/>
    <w:rsid w:val="002F747D"/>
    <w:rsid w:val="00651E95"/>
    <w:rsid w:val="006B4F18"/>
    <w:rsid w:val="007B4C0F"/>
    <w:rsid w:val="00876541"/>
    <w:rsid w:val="00926AF4"/>
    <w:rsid w:val="009946BD"/>
    <w:rsid w:val="00A93442"/>
    <w:rsid w:val="00CB191A"/>
    <w:rsid w:val="00D33C40"/>
    <w:rsid w:val="00DB69E3"/>
    <w:rsid w:val="00F92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A6283"/>
  <w15:chartTrackingRefBased/>
  <w15:docId w15:val="{204A2BA3-2613-4219-AD4F-D1901CF0D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lsdException w:name="footnote text" w:semiHidden="1" w:uiPriority="0" w:unhideWhenUsed="1" w:qFormat="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qFormat="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47D"/>
    <w:pPr>
      <w:spacing w:after="0" w:line="240" w:lineRule="auto"/>
    </w:pPr>
    <w:rPr>
      <w:rFonts w:ascii="Times New Roman" w:eastAsia="Times New Roman" w:hAnsi="Times New Roman" w:cs="Times New Roman"/>
      <w:sz w:val="24"/>
      <w:szCs w:val="24"/>
    </w:rPr>
  </w:style>
  <w:style w:type="paragraph" w:styleId="Heading1">
    <w:name w:val="heading 1"/>
    <w:next w:val="Heading2"/>
    <w:link w:val="Heading1Char"/>
    <w:qFormat/>
    <w:rsid w:val="002F747D"/>
    <w:pPr>
      <w:pageBreakBefore/>
      <w:numPr>
        <w:numId w:val="1"/>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qFormat/>
    <w:rsid w:val="002F747D"/>
    <w:pPr>
      <w:keepNext/>
      <w:numPr>
        <w:ilvl w:val="1"/>
        <w:numId w:val="1"/>
      </w:numPr>
      <w:spacing w:before="600" w:after="240" w:line="440" w:lineRule="exact"/>
      <w:ind w:left="357" w:hanging="357"/>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2F747D"/>
    <w:pPr>
      <w:keepNext/>
      <w:numPr>
        <w:ilvl w:val="2"/>
        <w:numId w:val="1"/>
      </w:numPr>
      <w:spacing w:before="480" w:after="24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2F747D"/>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qFormat/>
    <w:rsid w:val="002F747D"/>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2F747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2F747D"/>
    <w:pPr>
      <w:numPr>
        <w:ilvl w:val="6"/>
        <w:numId w:val="1"/>
      </w:numPr>
      <w:spacing w:before="240" w:after="60"/>
      <w:outlineLvl w:val="6"/>
    </w:pPr>
  </w:style>
  <w:style w:type="paragraph" w:styleId="Heading8">
    <w:name w:val="heading 8"/>
    <w:basedOn w:val="Normal"/>
    <w:next w:val="Normal"/>
    <w:link w:val="Heading8Char"/>
    <w:qFormat/>
    <w:rsid w:val="002F747D"/>
    <w:pPr>
      <w:numPr>
        <w:ilvl w:val="7"/>
        <w:numId w:val="1"/>
      </w:numPr>
      <w:spacing w:before="240" w:after="60"/>
      <w:outlineLvl w:val="7"/>
    </w:pPr>
    <w:rPr>
      <w:i/>
      <w:iCs/>
    </w:rPr>
  </w:style>
  <w:style w:type="paragraph" w:styleId="Heading9">
    <w:name w:val="heading 9"/>
    <w:basedOn w:val="Normal"/>
    <w:next w:val="Normal"/>
    <w:link w:val="Heading9Char"/>
    <w:qFormat/>
    <w:rsid w:val="002F747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2F747D"/>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qFormat/>
    <w:rsid w:val="002F747D"/>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2F747D"/>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2F747D"/>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2F747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2F747D"/>
    <w:rPr>
      <w:rFonts w:ascii="Times New Roman" w:eastAsia="Times New Roman" w:hAnsi="Times New Roman" w:cs="Times New Roman"/>
      <w:b/>
      <w:bCs/>
    </w:rPr>
  </w:style>
  <w:style w:type="character" w:customStyle="1" w:styleId="Heading7Char">
    <w:name w:val="Heading 7 Char"/>
    <w:basedOn w:val="DefaultParagraphFont"/>
    <w:link w:val="Heading7"/>
    <w:rsid w:val="002F747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2F747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2F747D"/>
    <w:rPr>
      <w:rFonts w:ascii="Arial" w:eastAsia="Times New Roman" w:hAnsi="Arial" w:cs="Arial"/>
    </w:rPr>
  </w:style>
  <w:style w:type="paragraph" w:styleId="BodyText">
    <w:name w:val="Body Text"/>
    <w:basedOn w:val="Normal"/>
    <w:link w:val="BodyTextChar"/>
    <w:qFormat/>
    <w:rsid w:val="002F747D"/>
    <w:pPr>
      <w:spacing w:before="120" w:line="360" w:lineRule="auto"/>
      <w:ind w:firstLine="567"/>
      <w:jc w:val="both"/>
    </w:pPr>
    <w:rPr>
      <w:sz w:val="26"/>
    </w:rPr>
  </w:style>
  <w:style w:type="character" w:customStyle="1" w:styleId="BodyTextChar">
    <w:name w:val="Body Text Char"/>
    <w:basedOn w:val="DefaultParagraphFont"/>
    <w:link w:val="BodyText"/>
    <w:qFormat/>
    <w:rsid w:val="002F747D"/>
    <w:rPr>
      <w:rFonts w:ascii="Times New Roman" w:eastAsia="Times New Roman" w:hAnsi="Times New Roman" w:cs="Times New Roman"/>
      <w:sz w:val="26"/>
      <w:szCs w:val="24"/>
    </w:rPr>
  </w:style>
  <w:style w:type="paragraph" w:styleId="Caption">
    <w:name w:val="caption"/>
    <w:next w:val="BodyText"/>
    <w:link w:val="CaptionChar"/>
    <w:qFormat/>
    <w:rsid w:val="002F747D"/>
    <w:pPr>
      <w:spacing w:before="120" w:after="120" w:line="360" w:lineRule="auto"/>
      <w:jc w:val="center"/>
    </w:pPr>
    <w:rPr>
      <w:rFonts w:ascii="Times New Roman" w:eastAsia="Times New Roman" w:hAnsi="Times New Roman" w:cs="Times New Roman"/>
      <w:bCs/>
      <w:sz w:val="26"/>
      <w:szCs w:val="20"/>
    </w:rPr>
  </w:style>
  <w:style w:type="character" w:styleId="CommentReference">
    <w:name w:val="annotation reference"/>
    <w:basedOn w:val="DefaultParagraphFont"/>
    <w:qFormat/>
    <w:rsid w:val="002F747D"/>
    <w:rPr>
      <w:sz w:val="16"/>
      <w:szCs w:val="16"/>
    </w:rPr>
  </w:style>
  <w:style w:type="paragraph" w:styleId="CommentText">
    <w:name w:val="annotation text"/>
    <w:basedOn w:val="Normal"/>
    <w:link w:val="CommentTextChar"/>
    <w:qFormat/>
    <w:rsid w:val="002F747D"/>
    <w:rPr>
      <w:sz w:val="20"/>
      <w:szCs w:val="20"/>
    </w:rPr>
  </w:style>
  <w:style w:type="character" w:customStyle="1" w:styleId="CommentTextChar">
    <w:name w:val="Comment Text Char"/>
    <w:basedOn w:val="DefaultParagraphFont"/>
    <w:link w:val="CommentText"/>
    <w:qFormat/>
    <w:rsid w:val="002F747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qFormat/>
    <w:rsid w:val="002F747D"/>
    <w:rPr>
      <w:b/>
      <w:bCs/>
    </w:rPr>
  </w:style>
  <w:style w:type="character" w:customStyle="1" w:styleId="CommentSubjectChar">
    <w:name w:val="Comment Subject Char"/>
    <w:basedOn w:val="CommentTextChar"/>
    <w:link w:val="CommentSubject"/>
    <w:qFormat/>
    <w:rsid w:val="002F747D"/>
    <w:rPr>
      <w:rFonts w:ascii="Times New Roman" w:eastAsia="Times New Roman" w:hAnsi="Times New Roman" w:cs="Times New Roman"/>
      <w:b/>
      <w:bCs/>
      <w:sz w:val="20"/>
      <w:szCs w:val="20"/>
    </w:rPr>
  </w:style>
  <w:style w:type="paragraph" w:styleId="DocumentMap">
    <w:name w:val="Document Map"/>
    <w:basedOn w:val="Normal"/>
    <w:link w:val="DocumentMapChar"/>
    <w:semiHidden/>
    <w:qFormat/>
    <w:rsid w:val="002F747D"/>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2F747D"/>
    <w:rPr>
      <w:rFonts w:ascii="Tahoma" w:eastAsia="Times New Roman" w:hAnsi="Tahoma" w:cs="Tahoma"/>
      <w:sz w:val="20"/>
      <w:szCs w:val="20"/>
      <w:shd w:val="clear" w:color="auto" w:fill="000080"/>
    </w:rPr>
  </w:style>
  <w:style w:type="paragraph" w:styleId="Footer">
    <w:name w:val="footer"/>
    <w:basedOn w:val="Normal"/>
    <w:link w:val="FooterChar"/>
    <w:qFormat/>
    <w:rsid w:val="002F747D"/>
    <w:pPr>
      <w:tabs>
        <w:tab w:val="center" w:pos="4320"/>
        <w:tab w:val="right" w:pos="8640"/>
      </w:tabs>
    </w:pPr>
  </w:style>
  <w:style w:type="character" w:customStyle="1" w:styleId="FooterChar">
    <w:name w:val="Footer Char"/>
    <w:basedOn w:val="DefaultParagraphFont"/>
    <w:link w:val="Footer"/>
    <w:rsid w:val="002F747D"/>
    <w:rPr>
      <w:rFonts w:ascii="Times New Roman" w:eastAsia="Times New Roman" w:hAnsi="Times New Roman" w:cs="Times New Roman"/>
      <w:sz w:val="24"/>
      <w:szCs w:val="24"/>
    </w:rPr>
  </w:style>
  <w:style w:type="character" w:styleId="FootnoteReference">
    <w:name w:val="footnote reference"/>
    <w:basedOn w:val="DefaultParagraphFont"/>
    <w:semiHidden/>
    <w:qFormat/>
    <w:rsid w:val="002F747D"/>
    <w:rPr>
      <w:vertAlign w:val="superscript"/>
    </w:rPr>
  </w:style>
  <w:style w:type="paragraph" w:styleId="FootnoteText">
    <w:name w:val="footnote text"/>
    <w:basedOn w:val="Normal"/>
    <w:link w:val="FootnoteTextChar"/>
    <w:semiHidden/>
    <w:qFormat/>
    <w:rsid w:val="002F747D"/>
    <w:rPr>
      <w:sz w:val="20"/>
      <w:szCs w:val="20"/>
    </w:rPr>
  </w:style>
  <w:style w:type="character" w:customStyle="1" w:styleId="FootnoteTextChar">
    <w:name w:val="Footnote Text Char"/>
    <w:basedOn w:val="DefaultParagraphFont"/>
    <w:link w:val="FootnoteText"/>
    <w:semiHidden/>
    <w:rsid w:val="002F747D"/>
    <w:rPr>
      <w:rFonts w:ascii="Times New Roman" w:eastAsia="Times New Roman" w:hAnsi="Times New Roman" w:cs="Times New Roman"/>
      <w:sz w:val="20"/>
      <w:szCs w:val="20"/>
    </w:rPr>
  </w:style>
  <w:style w:type="paragraph" w:styleId="Header">
    <w:name w:val="header"/>
    <w:basedOn w:val="Normal"/>
    <w:link w:val="HeaderChar"/>
    <w:qFormat/>
    <w:rsid w:val="002F747D"/>
    <w:pPr>
      <w:tabs>
        <w:tab w:val="center" w:pos="4320"/>
        <w:tab w:val="right" w:pos="8640"/>
      </w:tabs>
    </w:pPr>
  </w:style>
  <w:style w:type="character" w:customStyle="1" w:styleId="HeaderChar">
    <w:name w:val="Header Char"/>
    <w:basedOn w:val="DefaultParagraphFont"/>
    <w:link w:val="Header"/>
    <w:qFormat/>
    <w:rsid w:val="002F747D"/>
    <w:rPr>
      <w:rFonts w:ascii="Times New Roman" w:eastAsia="Times New Roman" w:hAnsi="Times New Roman" w:cs="Times New Roman"/>
      <w:sz w:val="24"/>
      <w:szCs w:val="24"/>
    </w:rPr>
  </w:style>
  <w:style w:type="character" w:styleId="HTMLSample">
    <w:name w:val="HTML Sample"/>
    <w:basedOn w:val="DefaultParagraphFont"/>
    <w:qFormat/>
    <w:rsid w:val="002F747D"/>
    <w:rPr>
      <w:rFonts w:ascii="Courier New" w:hAnsi="Courier New" w:cs="Courier New"/>
    </w:rPr>
  </w:style>
  <w:style w:type="character" w:styleId="Hyperlink">
    <w:name w:val="Hyperlink"/>
    <w:basedOn w:val="DefaultParagraphFont"/>
    <w:uiPriority w:val="99"/>
    <w:qFormat/>
    <w:rsid w:val="002F747D"/>
    <w:rPr>
      <w:color w:val="0000FF"/>
      <w:u w:val="single"/>
    </w:rPr>
  </w:style>
  <w:style w:type="paragraph" w:styleId="ListBullet">
    <w:name w:val="List Bullet"/>
    <w:basedOn w:val="Normal"/>
    <w:qFormat/>
    <w:rsid w:val="002F747D"/>
    <w:pPr>
      <w:numPr>
        <w:numId w:val="2"/>
      </w:numPr>
      <w:tabs>
        <w:tab w:val="clear" w:pos="360"/>
      </w:tabs>
      <w:spacing w:before="120" w:line="360" w:lineRule="auto"/>
      <w:ind w:left="567" w:firstLine="0"/>
      <w:jc w:val="both"/>
    </w:pPr>
    <w:rPr>
      <w:rFonts w:eastAsia="MS Mincho"/>
      <w:sz w:val="26"/>
    </w:rPr>
  </w:style>
  <w:style w:type="paragraph" w:styleId="ListBullet2">
    <w:name w:val="List Bullet 2"/>
    <w:basedOn w:val="Normal"/>
    <w:qFormat/>
    <w:rsid w:val="002F747D"/>
    <w:pPr>
      <w:numPr>
        <w:numId w:val="3"/>
      </w:numPr>
      <w:tabs>
        <w:tab w:val="clear" w:pos="567"/>
      </w:tabs>
      <w:spacing w:line="400" w:lineRule="exact"/>
      <w:ind w:left="1080" w:hanging="360"/>
      <w:jc w:val="both"/>
    </w:pPr>
    <w:rPr>
      <w:sz w:val="26"/>
    </w:rPr>
  </w:style>
  <w:style w:type="paragraph" w:styleId="ListNumber">
    <w:name w:val="List Number"/>
    <w:basedOn w:val="BodyText"/>
    <w:qFormat/>
    <w:rsid w:val="002F747D"/>
    <w:pPr>
      <w:keepNext/>
      <w:tabs>
        <w:tab w:val="left" w:pos="1080"/>
      </w:tabs>
      <w:spacing w:before="0" w:line="240" w:lineRule="auto"/>
      <w:ind w:firstLine="0"/>
      <w:jc w:val="left"/>
    </w:pPr>
    <w:rPr>
      <w:spacing w:val="-1"/>
      <w:szCs w:val="26"/>
    </w:rPr>
  </w:style>
  <w:style w:type="paragraph" w:styleId="ListNumber2">
    <w:name w:val="List Number 2"/>
    <w:basedOn w:val="BodyText"/>
    <w:qFormat/>
    <w:rsid w:val="002F747D"/>
    <w:pPr>
      <w:numPr>
        <w:numId w:val="4"/>
      </w:numPr>
      <w:tabs>
        <w:tab w:val="clear" w:pos="643"/>
      </w:tabs>
      <w:ind w:left="1134" w:hanging="567"/>
    </w:pPr>
  </w:style>
  <w:style w:type="paragraph" w:styleId="ListNumber3">
    <w:name w:val="List Number 3"/>
    <w:basedOn w:val="Normal"/>
    <w:qFormat/>
    <w:rsid w:val="002F747D"/>
    <w:pPr>
      <w:numPr>
        <w:numId w:val="5"/>
      </w:numPr>
      <w:tabs>
        <w:tab w:val="clear" w:pos="926"/>
      </w:tabs>
      <w:spacing w:before="360" w:line="360" w:lineRule="auto"/>
      <w:ind w:left="284" w:hanging="284"/>
      <w:jc w:val="both"/>
    </w:pPr>
    <w:rPr>
      <w:sz w:val="26"/>
    </w:rPr>
  </w:style>
  <w:style w:type="paragraph" w:styleId="NormalWeb">
    <w:name w:val="Normal (Web)"/>
    <w:basedOn w:val="Normal"/>
    <w:uiPriority w:val="99"/>
    <w:qFormat/>
    <w:rsid w:val="002F747D"/>
    <w:pPr>
      <w:spacing w:before="100" w:beforeAutospacing="1" w:after="100" w:afterAutospacing="1"/>
    </w:pPr>
  </w:style>
  <w:style w:type="character" w:styleId="PageNumber">
    <w:name w:val="page number"/>
    <w:basedOn w:val="DefaultParagraphFont"/>
    <w:qFormat/>
    <w:rsid w:val="002F747D"/>
    <w:rPr>
      <w:rFonts w:ascii="Times New Roman" w:hAnsi="Times New Roman"/>
      <w:sz w:val="24"/>
    </w:rPr>
  </w:style>
  <w:style w:type="character" w:styleId="Strong">
    <w:name w:val="Strong"/>
    <w:uiPriority w:val="22"/>
    <w:qFormat/>
    <w:rsid w:val="002F747D"/>
    <w:rPr>
      <w:b/>
      <w:bCs/>
    </w:rPr>
  </w:style>
  <w:style w:type="paragraph" w:styleId="Subtitle">
    <w:name w:val="Subtitle"/>
    <w:aliases w:val="Thesis title"/>
    <w:basedOn w:val="BodyText"/>
    <w:link w:val="SubtitleChar"/>
    <w:uiPriority w:val="11"/>
    <w:qFormat/>
    <w:rsid w:val="002F747D"/>
    <w:pPr>
      <w:keepNext/>
      <w:spacing w:before="240" w:after="60" w:line="240" w:lineRule="auto"/>
      <w:ind w:firstLine="0"/>
      <w:outlineLvl w:val="1"/>
    </w:pPr>
    <w:rPr>
      <w:bCs/>
      <w:u w:val="single"/>
    </w:rPr>
  </w:style>
  <w:style w:type="character" w:customStyle="1" w:styleId="SubtitleChar">
    <w:name w:val="Subtitle Char"/>
    <w:aliases w:val="Thesis title Char"/>
    <w:basedOn w:val="DefaultParagraphFont"/>
    <w:link w:val="Subtitle"/>
    <w:uiPriority w:val="11"/>
    <w:rsid w:val="002F747D"/>
    <w:rPr>
      <w:rFonts w:ascii="Times New Roman" w:eastAsia="Times New Roman" w:hAnsi="Times New Roman" w:cs="Times New Roman"/>
      <w:bCs/>
      <w:sz w:val="26"/>
      <w:szCs w:val="24"/>
      <w:u w:val="single"/>
    </w:rPr>
  </w:style>
  <w:style w:type="table" w:styleId="TableGrid">
    <w:name w:val="Table Grid"/>
    <w:basedOn w:val="TableNormal"/>
    <w:uiPriority w:val="39"/>
    <w:qFormat/>
    <w:rsid w:val="002F747D"/>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next w:val="Normal"/>
    <w:uiPriority w:val="99"/>
    <w:qFormat/>
    <w:rsid w:val="002F747D"/>
    <w:pPr>
      <w:tabs>
        <w:tab w:val="right" w:leader="dot" w:pos="8789"/>
      </w:tabs>
      <w:spacing w:before="120" w:after="0" w:line="360" w:lineRule="exact"/>
      <w:ind w:left="284" w:right="284"/>
      <w:jc w:val="both"/>
    </w:pPr>
    <w:rPr>
      <w:rFonts w:ascii="Times New Roman" w:eastAsia="Times New Roman" w:hAnsi="Times New Roman" w:cs="Times New Roman"/>
      <w:sz w:val="26"/>
    </w:rPr>
  </w:style>
  <w:style w:type="paragraph" w:styleId="Title">
    <w:name w:val="Title"/>
    <w:next w:val="BodyText"/>
    <w:link w:val="TitleChar"/>
    <w:qFormat/>
    <w:rsid w:val="002F747D"/>
    <w:pPr>
      <w:pageBreakBefore/>
      <w:spacing w:before="360" w:after="480" w:line="400" w:lineRule="exact"/>
      <w:jc w:val="center"/>
      <w:outlineLvl w:val="0"/>
    </w:pPr>
    <w:rPr>
      <w:rFonts w:ascii="Times New Roman" w:eastAsia="Times New Roman" w:hAnsi="Times New Roman" w:cs="Arial"/>
      <w:b/>
      <w:bCs/>
      <w:kern w:val="28"/>
      <w:sz w:val="36"/>
      <w:szCs w:val="32"/>
    </w:rPr>
  </w:style>
  <w:style w:type="character" w:customStyle="1" w:styleId="TitleChar">
    <w:name w:val="Title Char"/>
    <w:basedOn w:val="DefaultParagraphFont"/>
    <w:link w:val="Title"/>
    <w:qFormat/>
    <w:rsid w:val="002F747D"/>
    <w:rPr>
      <w:rFonts w:ascii="Times New Roman" w:eastAsia="Times New Roman" w:hAnsi="Times New Roman" w:cs="Arial"/>
      <w:b/>
      <w:bCs/>
      <w:kern w:val="28"/>
      <w:sz w:val="36"/>
      <w:szCs w:val="32"/>
    </w:rPr>
  </w:style>
  <w:style w:type="paragraph" w:styleId="TOC1">
    <w:name w:val="toc 1"/>
    <w:next w:val="Normal"/>
    <w:uiPriority w:val="39"/>
    <w:qFormat/>
    <w:rsid w:val="002F747D"/>
    <w:pPr>
      <w:keepNext/>
      <w:tabs>
        <w:tab w:val="right" w:leader="dot" w:pos="8778"/>
      </w:tabs>
      <w:spacing w:before="240" w:after="60" w:line="360" w:lineRule="exact"/>
      <w:ind w:left="284" w:right="284"/>
    </w:pPr>
    <w:rPr>
      <w:rFonts w:ascii="Times New Roman" w:eastAsia="Times New Roman" w:hAnsi="Times New Roman" w:cs="Times New Roman"/>
      <w:bCs/>
      <w:sz w:val="26"/>
      <w:szCs w:val="20"/>
    </w:rPr>
  </w:style>
  <w:style w:type="paragraph" w:styleId="TOC2">
    <w:name w:val="toc 2"/>
    <w:next w:val="Normal"/>
    <w:uiPriority w:val="39"/>
    <w:qFormat/>
    <w:rsid w:val="002F747D"/>
    <w:pPr>
      <w:tabs>
        <w:tab w:val="right" w:leader="dot" w:pos="8778"/>
      </w:tabs>
      <w:spacing w:before="120" w:after="0" w:line="320" w:lineRule="exact"/>
      <w:ind w:left="1702" w:hanging="284"/>
    </w:pPr>
    <w:rPr>
      <w:rFonts w:ascii="Times New Roman" w:eastAsia="Times New Roman" w:hAnsi="Times New Roman" w:cs="Times New Roman"/>
      <w:i/>
      <w:sz w:val="24"/>
      <w:szCs w:val="20"/>
    </w:rPr>
  </w:style>
  <w:style w:type="paragraph" w:styleId="TOC3">
    <w:name w:val="toc 3"/>
    <w:basedOn w:val="Normal"/>
    <w:next w:val="Normal"/>
    <w:uiPriority w:val="39"/>
    <w:qFormat/>
    <w:rsid w:val="002F747D"/>
    <w:pPr>
      <w:spacing w:before="120" w:line="320" w:lineRule="exact"/>
      <w:ind w:left="1985" w:hanging="284"/>
    </w:pPr>
    <w:rPr>
      <w:iCs/>
      <w:szCs w:val="20"/>
    </w:rPr>
  </w:style>
  <w:style w:type="paragraph" w:styleId="TOC4">
    <w:name w:val="toc 4"/>
    <w:basedOn w:val="Normal"/>
    <w:next w:val="Normal"/>
    <w:semiHidden/>
    <w:qFormat/>
    <w:rsid w:val="002F747D"/>
    <w:pPr>
      <w:ind w:left="720"/>
    </w:pPr>
    <w:rPr>
      <w:sz w:val="18"/>
      <w:szCs w:val="18"/>
    </w:rPr>
  </w:style>
  <w:style w:type="paragraph" w:styleId="TOC5">
    <w:name w:val="toc 5"/>
    <w:basedOn w:val="Normal"/>
    <w:next w:val="Normal"/>
    <w:semiHidden/>
    <w:qFormat/>
    <w:rsid w:val="002F747D"/>
    <w:pPr>
      <w:ind w:left="960"/>
    </w:pPr>
    <w:rPr>
      <w:sz w:val="18"/>
      <w:szCs w:val="18"/>
    </w:rPr>
  </w:style>
  <w:style w:type="paragraph" w:styleId="TOC6">
    <w:name w:val="toc 6"/>
    <w:basedOn w:val="Normal"/>
    <w:next w:val="Normal"/>
    <w:semiHidden/>
    <w:qFormat/>
    <w:rsid w:val="002F747D"/>
    <w:pPr>
      <w:ind w:left="1200"/>
    </w:pPr>
    <w:rPr>
      <w:sz w:val="18"/>
      <w:szCs w:val="18"/>
    </w:rPr>
  </w:style>
  <w:style w:type="paragraph" w:styleId="TOC7">
    <w:name w:val="toc 7"/>
    <w:basedOn w:val="Normal"/>
    <w:next w:val="Normal"/>
    <w:semiHidden/>
    <w:qFormat/>
    <w:rsid w:val="002F747D"/>
    <w:pPr>
      <w:ind w:left="1440"/>
    </w:pPr>
    <w:rPr>
      <w:sz w:val="18"/>
      <w:szCs w:val="18"/>
    </w:rPr>
  </w:style>
  <w:style w:type="paragraph" w:styleId="TOC8">
    <w:name w:val="toc 8"/>
    <w:basedOn w:val="Normal"/>
    <w:next w:val="Normal"/>
    <w:semiHidden/>
    <w:qFormat/>
    <w:rsid w:val="002F747D"/>
    <w:pPr>
      <w:ind w:left="1680"/>
    </w:pPr>
    <w:rPr>
      <w:sz w:val="18"/>
      <w:szCs w:val="18"/>
    </w:rPr>
  </w:style>
  <w:style w:type="paragraph" w:styleId="TOC9">
    <w:name w:val="toc 9"/>
    <w:basedOn w:val="Normal"/>
    <w:next w:val="Normal"/>
    <w:semiHidden/>
    <w:qFormat/>
    <w:rsid w:val="002F747D"/>
    <w:pPr>
      <w:ind w:left="1920"/>
    </w:pPr>
    <w:rPr>
      <w:sz w:val="18"/>
      <w:szCs w:val="18"/>
    </w:rPr>
  </w:style>
  <w:style w:type="paragraph" w:customStyle="1" w:styleId="StyleHeading4H4h4Bold">
    <w:name w:val="Style Heading 4H4h4 + Bold"/>
    <w:basedOn w:val="Normal"/>
    <w:qFormat/>
    <w:rsid w:val="002F747D"/>
  </w:style>
  <w:style w:type="paragraph" w:customStyle="1" w:styleId="Tailieuthamkhao">
    <w:name w:val="Tai lieu tham khao"/>
    <w:basedOn w:val="Normal"/>
    <w:qFormat/>
    <w:rsid w:val="002F747D"/>
    <w:pPr>
      <w:numPr>
        <w:numId w:val="6"/>
      </w:numPr>
      <w:spacing w:before="120" w:line="360" w:lineRule="exact"/>
      <w:jc w:val="both"/>
    </w:pPr>
    <w:rPr>
      <w:sz w:val="26"/>
      <w:szCs w:val="20"/>
    </w:rPr>
  </w:style>
  <w:style w:type="character" w:customStyle="1" w:styleId="English">
    <w:name w:val="English"/>
    <w:basedOn w:val="DefaultParagraphFont"/>
    <w:qFormat/>
    <w:rsid w:val="002F747D"/>
    <w:rPr>
      <w:i/>
    </w:rPr>
  </w:style>
  <w:style w:type="character" w:customStyle="1" w:styleId="st">
    <w:name w:val="st"/>
    <w:basedOn w:val="DefaultParagraphFont"/>
    <w:qFormat/>
    <w:rsid w:val="002F747D"/>
  </w:style>
  <w:style w:type="paragraph" w:customStyle="1" w:styleId="TableTitle">
    <w:name w:val="Table Title"/>
    <w:basedOn w:val="Table11"/>
    <w:qFormat/>
    <w:rsid w:val="002F747D"/>
    <w:pPr>
      <w:keepNext/>
      <w:jc w:val="center"/>
    </w:pPr>
    <w:rPr>
      <w:b/>
    </w:rPr>
  </w:style>
  <w:style w:type="paragraph" w:customStyle="1" w:styleId="Table11">
    <w:name w:val="Table11"/>
    <w:basedOn w:val="Normal"/>
    <w:link w:val="Table11Char"/>
    <w:qFormat/>
    <w:rsid w:val="002F747D"/>
    <w:pPr>
      <w:spacing w:before="20" w:after="20" w:line="280" w:lineRule="exact"/>
      <w:jc w:val="both"/>
    </w:pPr>
    <w:rPr>
      <w:sz w:val="22"/>
      <w:szCs w:val="20"/>
      <w:lang w:eastAsia="fr-FR"/>
    </w:rPr>
  </w:style>
  <w:style w:type="paragraph" w:customStyle="1" w:styleId="Blankline">
    <w:name w:val="Blank line"/>
    <w:basedOn w:val="BodyText"/>
    <w:qFormat/>
    <w:rsid w:val="002F747D"/>
    <w:pPr>
      <w:keepNext/>
      <w:spacing w:before="0" w:line="240" w:lineRule="auto"/>
      <w:ind w:firstLine="0"/>
    </w:pPr>
    <w:rPr>
      <w:sz w:val="16"/>
    </w:rPr>
  </w:style>
  <w:style w:type="paragraph" w:customStyle="1" w:styleId="Figure">
    <w:name w:val="Figure"/>
    <w:next w:val="BodyText"/>
    <w:qFormat/>
    <w:rsid w:val="002F747D"/>
    <w:pPr>
      <w:keepNext/>
      <w:spacing w:before="240" w:after="0" w:line="240" w:lineRule="auto"/>
      <w:jc w:val="center"/>
    </w:pPr>
    <w:rPr>
      <w:rFonts w:ascii="Times New Roman" w:eastAsia="Times New Roman" w:hAnsi="Times New Roman" w:cs="Times New Roman"/>
      <w:sz w:val="24"/>
      <w:szCs w:val="24"/>
    </w:rPr>
  </w:style>
  <w:style w:type="paragraph" w:customStyle="1" w:styleId="StyleCaptionJustified">
    <w:name w:val="Style Caption + Justified"/>
    <w:basedOn w:val="Caption"/>
    <w:qFormat/>
    <w:rsid w:val="002F747D"/>
  </w:style>
  <w:style w:type="paragraph" w:customStyle="1" w:styleId="StyleCaptionJustified1">
    <w:name w:val="Style Caption + Justified1"/>
    <w:basedOn w:val="Caption"/>
    <w:next w:val="BodyText"/>
    <w:qFormat/>
    <w:rsid w:val="002F747D"/>
  </w:style>
  <w:style w:type="paragraph" w:customStyle="1" w:styleId="StyleCaptionJustified2">
    <w:name w:val="Style Caption + Justified2"/>
    <w:basedOn w:val="Caption"/>
    <w:qFormat/>
    <w:rsid w:val="002F747D"/>
  </w:style>
  <w:style w:type="paragraph" w:customStyle="1" w:styleId="StyleCaptionJustified3">
    <w:name w:val="Style Caption + Justified3"/>
    <w:basedOn w:val="Caption"/>
    <w:qFormat/>
    <w:rsid w:val="002F747D"/>
    <w:pPr>
      <w:spacing w:before="60" w:after="240"/>
      <w:jc w:val="both"/>
    </w:pPr>
  </w:style>
  <w:style w:type="paragraph" w:customStyle="1" w:styleId="StyleCaptionJustified4">
    <w:name w:val="Style Caption + Justified4"/>
    <w:basedOn w:val="Caption"/>
    <w:qFormat/>
    <w:rsid w:val="002F747D"/>
    <w:pPr>
      <w:spacing w:before="60" w:after="240"/>
      <w:jc w:val="both"/>
    </w:pPr>
  </w:style>
  <w:style w:type="paragraph" w:customStyle="1" w:styleId="Table12">
    <w:name w:val="Table 12"/>
    <w:qFormat/>
    <w:rsid w:val="002F747D"/>
    <w:pPr>
      <w:keepNext/>
      <w:spacing w:before="20" w:after="20" w:line="320" w:lineRule="exact"/>
    </w:pPr>
    <w:rPr>
      <w:rFonts w:ascii="Times New Roman" w:eastAsia="Times New Roman" w:hAnsi="Times New Roman" w:cs="Times New Roman"/>
      <w:sz w:val="26"/>
      <w:szCs w:val="24"/>
    </w:rPr>
  </w:style>
  <w:style w:type="paragraph" w:customStyle="1" w:styleId="Equation">
    <w:name w:val="Equation"/>
    <w:basedOn w:val="BodyText"/>
    <w:link w:val="EquationChar"/>
    <w:qFormat/>
    <w:rsid w:val="002F747D"/>
    <w:pPr>
      <w:tabs>
        <w:tab w:val="center" w:pos="4536"/>
        <w:tab w:val="right" w:pos="8789"/>
      </w:tabs>
      <w:spacing w:before="240" w:after="240"/>
      <w:ind w:firstLine="0"/>
      <w:jc w:val="center"/>
    </w:pPr>
  </w:style>
  <w:style w:type="character" w:customStyle="1" w:styleId="Table11Char">
    <w:name w:val="Table11 Char"/>
    <w:basedOn w:val="DefaultParagraphFont"/>
    <w:link w:val="Table11"/>
    <w:qFormat/>
    <w:rsid w:val="002F747D"/>
    <w:rPr>
      <w:rFonts w:ascii="Times New Roman" w:eastAsia="Times New Roman" w:hAnsi="Times New Roman" w:cs="Times New Roman"/>
      <w:szCs w:val="20"/>
      <w:lang w:eastAsia="fr-FR"/>
    </w:rPr>
  </w:style>
  <w:style w:type="paragraph" w:customStyle="1" w:styleId="Demuc">
    <w:name w:val="De muc"/>
    <w:qFormat/>
    <w:rsid w:val="002F747D"/>
    <w:pPr>
      <w:keepNext/>
      <w:numPr>
        <w:numId w:val="7"/>
      </w:numPr>
      <w:tabs>
        <w:tab w:val="clear" w:pos="720"/>
      </w:tabs>
      <w:spacing w:before="240" w:after="60" w:line="300" w:lineRule="exact"/>
      <w:ind w:left="284" w:hanging="284"/>
      <w:jc w:val="both"/>
    </w:pPr>
    <w:rPr>
      <w:rFonts w:ascii="Times New Roman" w:eastAsia="Times New Roman" w:hAnsi="Times New Roman" w:cs="Arial"/>
      <w:bCs/>
      <w:sz w:val="26"/>
      <w:szCs w:val="26"/>
      <w:u w:val="single"/>
    </w:rPr>
  </w:style>
  <w:style w:type="character" w:customStyle="1" w:styleId="Math">
    <w:name w:val="Math"/>
    <w:basedOn w:val="DefaultParagraphFont"/>
    <w:qFormat/>
    <w:rsid w:val="002F747D"/>
    <w:rPr>
      <w:rFonts w:cs="Arial"/>
      <w:i/>
      <w:szCs w:val="20"/>
    </w:rPr>
  </w:style>
  <w:style w:type="character" w:customStyle="1" w:styleId="EquationChar">
    <w:name w:val="Equation Char"/>
    <w:basedOn w:val="BodyTextChar"/>
    <w:link w:val="Equation"/>
    <w:qFormat/>
    <w:rsid w:val="002F747D"/>
    <w:rPr>
      <w:rFonts w:ascii="Times New Roman" w:eastAsia="Times New Roman" w:hAnsi="Times New Roman" w:cs="Times New Roman"/>
      <w:sz w:val="26"/>
      <w:szCs w:val="24"/>
    </w:rPr>
  </w:style>
  <w:style w:type="paragraph" w:customStyle="1" w:styleId="Table120">
    <w:name w:val="Table12"/>
    <w:link w:val="Table12CharChar"/>
    <w:qFormat/>
    <w:rsid w:val="002F747D"/>
    <w:pPr>
      <w:keepNext/>
      <w:spacing w:before="20" w:after="20" w:line="320" w:lineRule="exact"/>
    </w:pPr>
    <w:rPr>
      <w:rFonts w:ascii="Times New Roman" w:eastAsia="Times New Roman" w:hAnsi="Times New Roman" w:cs="Times New Roman"/>
      <w:sz w:val="24"/>
      <w:szCs w:val="16"/>
    </w:rPr>
  </w:style>
  <w:style w:type="paragraph" w:customStyle="1" w:styleId="Text">
    <w:name w:val="Text"/>
    <w:basedOn w:val="Normal"/>
    <w:qFormat/>
    <w:rsid w:val="002F747D"/>
    <w:pPr>
      <w:autoSpaceDE w:val="0"/>
      <w:autoSpaceDN w:val="0"/>
      <w:spacing w:line="252" w:lineRule="auto"/>
      <w:ind w:firstLine="202"/>
      <w:jc w:val="both"/>
    </w:pPr>
    <w:rPr>
      <w:rFonts w:eastAsia="PMingLiU"/>
      <w:sz w:val="20"/>
      <w:szCs w:val="20"/>
    </w:rPr>
  </w:style>
  <w:style w:type="paragraph" w:customStyle="1" w:styleId="separator">
    <w:name w:val="separator"/>
    <w:basedOn w:val="BodyText"/>
    <w:qFormat/>
    <w:rsid w:val="002F747D"/>
    <w:pPr>
      <w:spacing w:line="240" w:lineRule="auto"/>
      <w:ind w:firstLine="0"/>
    </w:pPr>
  </w:style>
  <w:style w:type="paragraph" w:customStyle="1" w:styleId="MainText">
    <w:name w:val="Main Text"/>
    <w:basedOn w:val="Normal"/>
    <w:qFormat/>
    <w:rsid w:val="002F747D"/>
    <w:pPr>
      <w:ind w:firstLine="284"/>
      <w:jc w:val="both"/>
    </w:pPr>
    <w:rPr>
      <w:sz w:val="20"/>
    </w:rPr>
  </w:style>
  <w:style w:type="character" w:customStyle="1" w:styleId="Table12CharChar">
    <w:name w:val="Table12 Char Char"/>
    <w:basedOn w:val="DefaultParagraphFont"/>
    <w:link w:val="Table120"/>
    <w:qFormat/>
    <w:rsid w:val="002F747D"/>
    <w:rPr>
      <w:rFonts w:ascii="Times New Roman" w:eastAsia="Times New Roman" w:hAnsi="Times New Roman" w:cs="Times New Roman"/>
      <w:sz w:val="24"/>
      <w:szCs w:val="16"/>
    </w:rPr>
  </w:style>
  <w:style w:type="character" w:customStyle="1" w:styleId="CaptionChar">
    <w:name w:val="Caption Char"/>
    <w:basedOn w:val="DefaultParagraphFont"/>
    <w:link w:val="Caption"/>
    <w:qFormat/>
    <w:rsid w:val="002F747D"/>
    <w:rPr>
      <w:rFonts w:ascii="Times New Roman" w:eastAsia="Times New Roman" w:hAnsi="Times New Roman" w:cs="Times New Roman"/>
      <w:bCs/>
      <w:sz w:val="26"/>
      <w:szCs w:val="20"/>
    </w:rPr>
  </w:style>
  <w:style w:type="paragraph" w:customStyle="1" w:styleId="Tendetai">
    <w:name w:val="Ten de tai"/>
    <w:qFormat/>
    <w:rsid w:val="002F747D"/>
    <w:pPr>
      <w:spacing w:after="0" w:line="360" w:lineRule="auto"/>
      <w:jc w:val="center"/>
    </w:pPr>
    <w:rPr>
      <w:rFonts w:ascii="Times New Roman" w:eastAsia="Times New Roman" w:hAnsi="Times New Roman" w:cs="Times New Roman"/>
      <w:b/>
      <w:sz w:val="36"/>
      <w:szCs w:val="36"/>
    </w:rPr>
  </w:style>
  <w:style w:type="paragraph" w:customStyle="1" w:styleId="RBDLPT">
    <w:name w:val="RBDL_PT"/>
    <w:basedOn w:val="BodyText"/>
    <w:qFormat/>
    <w:rsid w:val="002F747D"/>
    <w:pPr>
      <w:numPr>
        <w:numId w:val="8"/>
      </w:numPr>
      <w:spacing w:line="320" w:lineRule="exact"/>
    </w:pPr>
  </w:style>
  <w:style w:type="paragraph" w:customStyle="1" w:styleId="Vdlenh">
    <w:name w:val="Vd_lenh"/>
    <w:qFormat/>
    <w:rsid w:val="002F747D"/>
    <w:pPr>
      <w:keepLines/>
      <w:widowControl w:val="0"/>
      <w:tabs>
        <w:tab w:val="left" w:pos="1559"/>
        <w:tab w:val="left" w:pos="1985"/>
        <w:tab w:val="left" w:pos="6095"/>
      </w:tabs>
      <w:spacing w:after="0" w:line="240" w:lineRule="auto"/>
      <w:ind w:left="864"/>
    </w:pPr>
    <w:rPr>
      <w:rFonts w:ascii="Times New Roman" w:eastAsia="Times New Roman" w:hAnsi="Times New Roman" w:cs="Times New Roman"/>
      <w:b/>
      <w:sz w:val="24"/>
      <w:szCs w:val="20"/>
    </w:rPr>
  </w:style>
  <w:style w:type="paragraph" w:customStyle="1" w:styleId="RBDLTK">
    <w:name w:val="RBDL_TK"/>
    <w:basedOn w:val="RBDLPT"/>
    <w:qFormat/>
    <w:rsid w:val="002F747D"/>
    <w:pPr>
      <w:numPr>
        <w:numId w:val="9"/>
      </w:numPr>
    </w:pPr>
  </w:style>
  <w:style w:type="paragraph" w:styleId="ListParagraph">
    <w:name w:val="List Paragraph"/>
    <w:basedOn w:val="Normal"/>
    <w:link w:val="ListParagraphChar"/>
    <w:uiPriority w:val="34"/>
    <w:qFormat/>
    <w:rsid w:val="002F747D"/>
    <w:pPr>
      <w:ind w:left="720"/>
      <w:contextualSpacing/>
    </w:pPr>
  </w:style>
  <w:style w:type="character" w:customStyle="1" w:styleId="ListParagraphChar">
    <w:name w:val="List Paragraph Char"/>
    <w:link w:val="ListParagraph"/>
    <w:uiPriority w:val="34"/>
    <w:rsid w:val="002F747D"/>
    <w:rPr>
      <w:rFonts w:ascii="Times New Roman" w:eastAsia="Times New Roman" w:hAnsi="Times New Roman" w:cs="Times New Roman"/>
      <w:sz w:val="24"/>
      <w:szCs w:val="24"/>
    </w:rPr>
  </w:style>
  <w:style w:type="character" w:styleId="Emphasis">
    <w:name w:val="Emphasis"/>
    <w:basedOn w:val="DefaultParagraphFont"/>
    <w:uiPriority w:val="20"/>
    <w:qFormat/>
    <w:rsid w:val="002F747D"/>
    <w:rPr>
      <w:i/>
      <w:iCs/>
    </w:rPr>
  </w:style>
  <w:style w:type="paragraph" w:styleId="TOCHeading">
    <w:name w:val="TOC Heading"/>
    <w:basedOn w:val="Heading1"/>
    <w:next w:val="Normal"/>
    <w:uiPriority w:val="39"/>
    <w:unhideWhenUsed/>
    <w:qFormat/>
    <w:rsid w:val="002F747D"/>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Revision">
    <w:name w:val="Revision"/>
    <w:hidden/>
    <w:uiPriority w:val="99"/>
    <w:semiHidden/>
    <w:rsid w:val="002F747D"/>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semiHidden/>
    <w:unhideWhenUsed/>
    <w:rsid w:val="002F747D"/>
    <w:rPr>
      <w:rFonts w:ascii="Segoe UI" w:hAnsi="Segoe UI" w:cs="Segoe UI"/>
      <w:sz w:val="18"/>
      <w:szCs w:val="18"/>
    </w:rPr>
  </w:style>
  <w:style w:type="character" w:customStyle="1" w:styleId="BalloonTextChar">
    <w:name w:val="Balloon Text Char"/>
    <w:basedOn w:val="DefaultParagraphFont"/>
    <w:link w:val="BalloonText"/>
    <w:semiHidden/>
    <w:rsid w:val="002F747D"/>
    <w:rPr>
      <w:rFonts w:ascii="Segoe UI" w:eastAsia="Times New Roman" w:hAnsi="Segoe UI" w:cs="Segoe UI"/>
      <w:sz w:val="18"/>
      <w:szCs w:val="18"/>
    </w:rPr>
  </w:style>
  <w:style w:type="table" w:customStyle="1" w:styleId="Style26">
    <w:name w:val="_Style 26"/>
    <w:basedOn w:val="TableNormal"/>
    <w:qFormat/>
    <w:rsid w:val="002F747D"/>
    <w:pPr>
      <w:spacing w:after="0" w:line="240" w:lineRule="auto"/>
    </w:pPr>
    <w:rPr>
      <w:rFonts w:ascii="Times New Roman" w:eastAsia="SimSun" w:hAnsi="Times New Roman" w:cs="Times New Roman"/>
      <w:sz w:val="20"/>
      <w:szCs w:val="20"/>
    </w:rPr>
    <w:tblPr>
      <w:tblInd w:w="0" w:type="nil"/>
    </w:tblPr>
  </w:style>
  <w:style w:type="character" w:customStyle="1" w:styleId="UnresolvedMention1">
    <w:name w:val="Unresolved Mention1"/>
    <w:basedOn w:val="DefaultParagraphFont"/>
    <w:uiPriority w:val="99"/>
    <w:semiHidden/>
    <w:unhideWhenUsed/>
    <w:rsid w:val="002F7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5.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w3schools.com/" TargetMode="Externa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codelearn.io/"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6.xm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51</Pages>
  <Words>4178</Words>
  <Characters>23817</Characters>
  <Application>Microsoft Office Word</Application>
  <DocSecurity>0</DocSecurity>
  <Lines>198</Lines>
  <Paragraphs>55</Paragraphs>
  <ScaleCrop>false</ScaleCrop>
  <Company>Microsoft</Company>
  <LinksUpToDate>false</LinksUpToDate>
  <CharactersWithSpaces>27940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Quân Nguyễn</cp:lastModifiedBy>
  <cp:revision>10</cp:revision>
  <dcterms:created xsi:type="dcterms:W3CDTF">2024-05-15T10:56:00Z</dcterms:created>
  <dcterms:modified xsi:type="dcterms:W3CDTF">2024-05-20T16:24:00Z</dcterms:modified>
</cp:coreProperties>
</file>